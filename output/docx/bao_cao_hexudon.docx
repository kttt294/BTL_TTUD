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415F8" w14:textId="77777777" w:rsidR="006C66C8" w:rsidRDefault="00C84784">
      <w:pPr>
        <w:spacing w:after="200"/>
        <w:jc w:val="center"/>
      </w:pPr>
      <w:r>
        <w:rPr>
          <w:b/>
        </w:rPr>
        <w:t>ĐẠI HỌC PHENIKAA</w:t>
      </w:r>
    </w:p>
    <w:p w14:paraId="297BAA54" w14:textId="77777777" w:rsidR="006C66C8" w:rsidRDefault="00C84784">
      <w:pPr>
        <w:spacing w:after="400"/>
        <w:jc w:val="center"/>
      </w:pPr>
      <w:r>
        <w:rPr>
          <w:b/>
        </w:rPr>
        <w:t>TRƯỜNG CÔNG NGHỆ THÔNG TIN PHENIKAA</w:t>
      </w:r>
    </w:p>
    <w:p w14:paraId="08422D30" w14:textId="77777777" w:rsidR="006C66C8" w:rsidRDefault="00C84784">
      <w:pPr>
        <w:spacing w:after="400"/>
        <w:jc w:val="center"/>
      </w:pPr>
      <w:r>
        <w:rPr>
          <w:noProof/>
        </w:rPr>
        <w:drawing>
          <wp:inline distT="0" distB="0" distL="0" distR="0" wp14:anchorId="5EE1EA72" wp14:editId="1BEC0BB5">
            <wp:extent cx="1428750" cy="130492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1428750" cy="1304925"/>
                    </a:xfrm>
                    <a:prstGeom prst="rect">
                      <a:avLst/>
                    </a:prstGeom>
                  </pic:spPr>
                </pic:pic>
              </a:graphicData>
            </a:graphic>
          </wp:inline>
        </w:drawing>
      </w:r>
    </w:p>
    <w:p w14:paraId="6DCC47A7" w14:textId="77777777" w:rsidR="006C66C8" w:rsidRDefault="00C84784">
      <w:pPr>
        <w:spacing w:before="200"/>
        <w:jc w:val="center"/>
        <w:rPr>
          <w:b/>
          <w:bCs/>
          <w:sz w:val="36"/>
          <w:szCs w:val="36"/>
        </w:rPr>
      </w:pPr>
      <w:r>
        <w:rPr>
          <w:b/>
        </w:rPr>
        <w:t>BÁO CÁO BÀI TẬP LỚN</w:t>
      </w:r>
    </w:p>
    <w:p w14:paraId="50E5BADE" w14:textId="77777777" w:rsidR="006C66C8" w:rsidRDefault="00C84784">
      <w:pPr>
        <w:jc w:val="center"/>
        <w:rPr>
          <w:b/>
          <w:bCs/>
          <w:sz w:val="30"/>
          <w:szCs w:val="30"/>
        </w:rPr>
      </w:pPr>
      <w:r>
        <w:rPr>
          <w:b/>
        </w:rPr>
        <w:t>MÔN: THUẬT TOÁN ỨNG DỤNG</w:t>
      </w:r>
    </w:p>
    <w:p w14:paraId="183EB164" w14:textId="77777777" w:rsidR="006C66C8" w:rsidRDefault="006C66C8">
      <w:pPr>
        <w:jc w:val="center"/>
        <w:rPr>
          <w:b/>
          <w:bCs/>
          <w:sz w:val="30"/>
          <w:szCs w:val="30"/>
        </w:rPr>
      </w:pPr>
    </w:p>
    <w:p w14:paraId="3827FB88" w14:textId="77777777" w:rsidR="006C66C8" w:rsidRDefault="00C84784">
      <w:pPr>
        <w:spacing w:after="600"/>
        <w:jc w:val="center"/>
        <w:rPr>
          <w:b/>
          <w:bCs/>
          <w:sz w:val="32"/>
          <w:szCs w:val="32"/>
        </w:rPr>
      </w:pPr>
      <w:r>
        <w:rPr>
          <w:b/>
        </w:rPr>
        <w:t>Xây dựng môi trường mô phỏng và đánh giá các phương pháp lập kế hoạch đa tác tử trên bản đồ lục giác có ràng buộc tài nguyên</w:t>
      </w:r>
    </w:p>
    <w:p w14:paraId="70E95EB4" w14:textId="77777777" w:rsidR="006C66C8" w:rsidRDefault="00C84784">
      <w:pPr>
        <w:spacing w:after="600"/>
        <w:ind w:left="1260"/>
        <w:jc w:val="center"/>
      </w:pPr>
      <w:r>
        <w:t>Giảng viên hướng dẫn: TS. Trần Đình Tân</w:t>
      </w:r>
    </w:p>
    <w:p w14:paraId="43E3187A" w14:textId="77777777" w:rsidR="006C66C8" w:rsidRDefault="00C84784">
      <w:pPr>
        <w:spacing w:before="80" w:after="60"/>
        <w:ind w:left="1260"/>
        <w:jc w:val="center"/>
      </w:pPr>
      <w:r>
        <w:t>24100093 - Kiều Thị Thu Trang - 24100093@st.phenikaa-uni.edu.vn</w:t>
      </w:r>
    </w:p>
    <w:p w14:paraId="7A2EC82C" w14:textId="77777777" w:rsidR="006C66C8" w:rsidRDefault="00C84784">
      <w:pPr>
        <w:spacing w:before="80" w:after="60"/>
        <w:ind w:left="1260"/>
        <w:jc w:val="center"/>
      </w:pPr>
      <w:r>
        <w:t>24100012 - Trần Minh Sang - 24100012@st.phenikaa-uni.edu.vn</w:t>
      </w:r>
    </w:p>
    <w:p w14:paraId="6FC2479A" w14:textId="77777777" w:rsidR="006C66C8" w:rsidRDefault="006C66C8">
      <w:pPr>
        <w:spacing w:before="400"/>
        <w:jc w:val="center"/>
        <w:rPr>
          <w:i/>
          <w:iCs/>
          <w:sz w:val="22"/>
        </w:rPr>
      </w:pPr>
    </w:p>
    <w:p w14:paraId="0B41D676" w14:textId="77777777" w:rsidR="006C66C8" w:rsidRDefault="00C84784">
      <w:pPr>
        <w:spacing w:before="400"/>
        <w:jc w:val="center"/>
        <w:rPr>
          <w:sz w:val="24"/>
          <w:szCs w:val="24"/>
          <w:lang w:val="vi-VN"/>
        </w:rPr>
      </w:pPr>
      <w:r>
        <w:t xml:space="preserve">Link Github dự án: </w:t>
      </w:r>
      <w:hyperlink r:id="rId10">
        <w:r>
          <w:t>https://github.com/kttt294/BTL_TTUD</w:t>
        </w:r>
      </w:hyperlink>
    </w:p>
    <w:p w14:paraId="77CD158D" w14:textId="77777777" w:rsidR="006C66C8" w:rsidRDefault="006C66C8">
      <w:pPr>
        <w:spacing w:before="400"/>
        <w:jc w:val="center"/>
      </w:pPr>
    </w:p>
    <w:p w14:paraId="11C0B444" w14:textId="77777777" w:rsidR="006C66C8" w:rsidRDefault="00C84784">
      <w:pPr>
        <w:spacing w:before="400"/>
        <w:jc w:val="center"/>
      </w:pPr>
      <w:r>
        <w:t>Hà Nội, tháng 10 năm 2026</w:t>
      </w:r>
    </w:p>
    <w:p w14:paraId="28D059DD" w14:textId="77777777" w:rsidR="006C66C8" w:rsidRDefault="006C66C8">
      <w:pPr>
        <w:sectPr w:rsidR="006C66C8">
          <w:headerReference w:type="default" r:id="rId11"/>
          <w:footerReference w:type="default" r:id="rId12"/>
          <w:pgSz w:w="11906" w:h="16838"/>
          <w:pgMar w:top="1417" w:right="1134" w:bottom="1417" w:left="1701" w:header="709" w:footer="709" w:gutter="0"/>
          <w:pgNumType w:start="1"/>
          <w:cols w:space="720"/>
          <w:docGrid w:linePitch="360"/>
        </w:sectPr>
      </w:pPr>
    </w:p>
    <w:p w14:paraId="5C143FDC" w14:textId="77777777" w:rsidR="006C66C8" w:rsidRDefault="00C84784">
      <w:pPr>
        <w:jc w:val="center"/>
      </w:pPr>
      <w:r>
        <w:rPr>
          <w:b/>
        </w:rPr>
        <w:lastRenderedPageBreak/>
        <w:t>TÓM TẮT</w:t>
      </w:r>
    </w:p>
    <w:p w14:paraId="0FE2CD31" w14:textId="77777777" w:rsidR="006C66C8" w:rsidRDefault="00C84784">
      <w:r>
        <w:t>Trong bài tập lớn này, chúng em nghiên cứu cách phối hợp thuật toán tìm đường và heuristic lập kế hoạch để điều khiển một đội xe trên bản đồ lục giác có giới hạn nhiên liệu và thời gian. Bài toán được lấy cảm hứng từ HEXUDON của Procon Việt Nam 2026, nhưng mục tiêu báo cáo là giải thích, cài đặt và so sánh các thuật toán thay vì tái hiện toàn bộ một cuộc thi.</w:t>
      </w:r>
    </w:p>
    <w:p w14:paraId="0AE6845B" w14:textId="77777777" w:rsidR="006C66C8" w:rsidRDefault="00C84784">
      <w:r>
        <w:t>Ở lớp tìm đường, nhóm đối chiếu DFS, BFS, Greedy Best-First, Dijkstra và A* trên trạng thái có tài nguyên. Ở lớp lập kế hoạch, nhóm so sánh Greedy với Lookahead hai điểm và đánh giá cách chọn vai trò tuần tra hoặc tiếp tế bằng mô phỏng toàn trận. Bộ mô phỏng và bộ kiểm tra được dùng để tạo điều kiện đối chứng nhất quán; báo cáo nêu rõ phạm vi kiểm chứng API và phân biệt điểm offline với điểm máy chủ.</w:t>
      </w:r>
    </w:p>
    <w:p w14:paraId="48704956" w14:textId="77777777" w:rsidR="006C66C8" w:rsidRDefault="00C84784">
      <w:r>
        <w:t>Kết quả cho thấy số tầng nhìn trước nhiều hơn không tự bảo đảm chất lượng tốt hơn khi ngân sách tính toán bị giới hạn. Trong 30 cặp thử nghiệm toàn trận, Lookahead thắng 3 và thua 27 cặp so với Greedy. Bộ chọn đội hình mới tốt hơn cấu hình toàn tuần tra ở 3 trong 9 nhãn bài BTC chạy offline và bằng ở 6 bài. Hai đội hình được kiểm chứng trên Practice có điểm khớp máy chủ qua 2.807 frame. Các cận trên được tính riêng và không được coi là điểm tối ưu đã biết.</w:t>
      </w:r>
    </w:p>
    <w:p w14:paraId="16BA3D83" w14:textId="77777777" w:rsidR="006C66C8" w:rsidRDefault="00C84784">
      <w:r>
        <w:t>Phần mở rộng đánh giá checkpoint MAPPO có sẵn, ghi nhận 256 episode, trong kiến trúc RL chọn mục tiêu và A* tạo tuyến. Cấu hình RL kết hợp Greedy thua Greedy/Lookahead ở cả 9 bài Practice đã thử. Nhóm chưa huấn luyện mô hình mới trên simulator hiện tại và chưa thực hiện thí nghiệm tách thành phần để định lượng riêng lợi ích của A*, masking hoặc Greedy đối với RL. Mọi kết quả chiến lược trong báo cáo đều thuộc phạm vi một đội.</w:t>
      </w:r>
    </w:p>
    <w:p w14:paraId="01D69932" w14:textId="77777777" w:rsidR="006C66C8" w:rsidRDefault="00C84784">
      <w:r>
        <w:br w:type="page"/>
      </w:r>
    </w:p>
    <w:p w14:paraId="20BFB509" w14:textId="77777777" w:rsidR="006C66C8" w:rsidRDefault="00C84784">
      <w:pPr>
        <w:jc w:val="center"/>
      </w:pPr>
      <w:r>
        <w:rPr>
          <w:b/>
        </w:rPr>
        <w:lastRenderedPageBreak/>
        <w:t>MỤC LỤC</w:t>
      </w:r>
    </w:p>
    <w:p w14:paraId="195614B6" w14:textId="48240B30" w:rsidR="00C17FBD" w:rsidRPr="00C17FBD" w:rsidRDefault="00C84784">
      <w:pPr>
        <w:pStyle w:val="TOC1"/>
        <w:tabs>
          <w:tab w:val="right" w:leader="dot" w:pos="9061"/>
        </w:tabs>
        <w:rPr>
          <w:rFonts w:eastAsiaTheme="minorEastAsia"/>
          <w:noProof/>
          <w:kern w:val="2"/>
          <w:szCs w:val="24"/>
          <w14:ligatures w14:val="standardContextual"/>
        </w:rPr>
      </w:pPr>
      <w:r w:rsidRPr="00C17FBD">
        <w:fldChar w:fldCharType="begin"/>
      </w:r>
      <w:r w:rsidRPr="00C17FBD">
        <w:instrText>TOC \o "1-2" \h \z \u</w:instrText>
      </w:r>
      <w:r w:rsidRPr="00C17FBD">
        <w:fldChar w:fldCharType="separate"/>
      </w:r>
      <w:hyperlink w:anchor="_Toc243270989" w:history="1">
        <w:r w:rsidR="00C17FBD" w:rsidRPr="00C17FBD">
          <w:rPr>
            <w:rStyle w:val="Hyperlink"/>
            <w:noProof/>
          </w:rPr>
          <w:t>1. Giới thiệu đề tài</w:t>
        </w:r>
        <w:r w:rsidR="00C17FBD" w:rsidRPr="00C17FBD">
          <w:rPr>
            <w:noProof/>
            <w:webHidden/>
          </w:rPr>
          <w:tab/>
        </w:r>
        <w:r w:rsidR="00C17FBD" w:rsidRPr="00C17FBD">
          <w:rPr>
            <w:noProof/>
            <w:webHidden/>
          </w:rPr>
          <w:fldChar w:fldCharType="begin"/>
        </w:r>
        <w:r w:rsidR="00C17FBD" w:rsidRPr="00C17FBD">
          <w:rPr>
            <w:noProof/>
            <w:webHidden/>
          </w:rPr>
          <w:instrText xml:space="preserve"> PAGEREF _Toc243270989 \h </w:instrText>
        </w:r>
        <w:r w:rsidR="00C17FBD" w:rsidRPr="00C17FBD">
          <w:rPr>
            <w:noProof/>
            <w:webHidden/>
          </w:rPr>
        </w:r>
        <w:r w:rsidR="00C17FBD" w:rsidRPr="00C17FBD">
          <w:rPr>
            <w:noProof/>
            <w:webHidden/>
          </w:rPr>
          <w:fldChar w:fldCharType="separate"/>
        </w:r>
        <w:r w:rsidR="00C17FBD">
          <w:rPr>
            <w:noProof/>
            <w:webHidden/>
          </w:rPr>
          <w:t>1</w:t>
        </w:r>
        <w:r w:rsidR="00C17FBD" w:rsidRPr="00C17FBD">
          <w:rPr>
            <w:noProof/>
            <w:webHidden/>
          </w:rPr>
          <w:fldChar w:fldCharType="end"/>
        </w:r>
      </w:hyperlink>
    </w:p>
    <w:p w14:paraId="166538BA" w14:textId="6324B82B"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0990" w:history="1">
        <w:r w:rsidRPr="00C17FBD">
          <w:rPr>
            <w:rStyle w:val="Hyperlink"/>
            <w:noProof/>
          </w:rPr>
          <w:t>1.1. Động cơ và câu hỏi nghiên cứu</w:t>
        </w:r>
        <w:r w:rsidRPr="00C17FBD">
          <w:rPr>
            <w:noProof/>
            <w:webHidden/>
          </w:rPr>
          <w:tab/>
        </w:r>
        <w:r w:rsidRPr="00C17FBD">
          <w:rPr>
            <w:noProof/>
            <w:webHidden/>
          </w:rPr>
          <w:fldChar w:fldCharType="begin"/>
        </w:r>
        <w:r w:rsidRPr="00C17FBD">
          <w:rPr>
            <w:noProof/>
            <w:webHidden/>
          </w:rPr>
          <w:instrText xml:space="preserve"> PAGEREF _Toc243270990 \h </w:instrText>
        </w:r>
        <w:r w:rsidRPr="00C17FBD">
          <w:rPr>
            <w:noProof/>
            <w:webHidden/>
          </w:rPr>
        </w:r>
        <w:r w:rsidRPr="00C17FBD">
          <w:rPr>
            <w:noProof/>
            <w:webHidden/>
          </w:rPr>
          <w:fldChar w:fldCharType="separate"/>
        </w:r>
        <w:r>
          <w:rPr>
            <w:noProof/>
            <w:webHidden/>
          </w:rPr>
          <w:t>1</w:t>
        </w:r>
        <w:r w:rsidRPr="00C17FBD">
          <w:rPr>
            <w:noProof/>
            <w:webHidden/>
          </w:rPr>
          <w:fldChar w:fldCharType="end"/>
        </w:r>
      </w:hyperlink>
    </w:p>
    <w:p w14:paraId="443DEA4C" w14:textId="09E3B80F"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0991" w:history="1">
        <w:r w:rsidRPr="00C17FBD">
          <w:rPr>
            <w:rStyle w:val="Hyperlink"/>
            <w:noProof/>
          </w:rPr>
          <w:t>1.2. Phạm vi và các sản phẩm đã thực hiện</w:t>
        </w:r>
        <w:r w:rsidRPr="00C17FBD">
          <w:rPr>
            <w:noProof/>
            <w:webHidden/>
          </w:rPr>
          <w:tab/>
        </w:r>
        <w:r w:rsidRPr="00C17FBD">
          <w:rPr>
            <w:noProof/>
            <w:webHidden/>
          </w:rPr>
          <w:fldChar w:fldCharType="begin"/>
        </w:r>
        <w:r w:rsidRPr="00C17FBD">
          <w:rPr>
            <w:noProof/>
            <w:webHidden/>
          </w:rPr>
          <w:instrText xml:space="preserve"> PAGEREF _Toc243270991 \h </w:instrText>
        </w:r>
        <w:r w:rsidRPr="00C17FBD">
          <w:rPr>
            <w:noProof/>
            <w:webHidden/>
          </w:rPr>
        </w:r>
        <w:r w:rsidRPr="00C17FBD">
          <w:rPr>
            <w:noProof/>
            <w:webHidden/>
          </w:rPr>
          <w:fldChar w:fldCharType="separate"/>
        </w:r>
        <w:r>
          <w:rPr>
            <w:noProof/>
            <w:webHidden/>
          </w:rPr>
          <w:t>1</w:t>
        </w:r>
        <w:r w:rsidRPr="00C17FBD">
          <w:rPr>
            <w:noProof/>
            <w:webHidden/>
          </w:rPr>
          <w:fldChar w:fldCharType="end"/>
        </w:r>
      </w:hyperlink>
    </w:p>
    <w:p w14:paraId="16523E54" w14:textId="5494DC18"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0992" w:history="1">
        <w:r w:rsidRPr="00C17FBD">
          <w:rPr>
            <w:rStyle w:val="Hyperlink"/>
            <w:noProof/>
          </w:rPr>
          <w:t>1.3. Cách tổ chức và nguyên tắc đánh giá</w:t>
        </w:r>
        <w:r w:rsidRPr="00C17FBD">
          <w:rPr>
            <w:noProof/>
            <w:webHidden/>
          </w:rPr>
          <w:tab/>
        </w:r>
        <w:r w:rsidRPr="00C17FBD">
          <w:rPr>
            <w:noProof/>
            <w:webHidden/>
          </w:rPr>
          <w:fldChar w:fldCharType="begin"/>
        </w:r>
        <w:r w:rsidRPr="00C17FBD">
          <w:rPr>
            <w:noProof/>
            <w:webHidden/>
          </w:rPr>
          <w:instrText xml:space="preserve"> PAGEREF _Toc243270992 \h </w:instrText>
        </w:r>
        <w:r w:rsidRPr="00C17FBD">
          <w:rPr>
            <w:noProof/>
            <w:webHidden/>
          </w:rPr>
        </w:r>
        <w:r w:rsidRPr="00C17FBD">
          <w:rPr>
            <w:noProof/>
            <w:webHidden/>
          </w:rPr>
          <w:fldChar w:fldCharType="separate"/>
        </w:r>
        <w:r>
          <w:rPr>
            <w:noProof/>
            <w:webHidden/>
          </w:rPr>
          <w:t>1</w:t>
        </w:r>
        <w:r w:rsidRPr="00C17FBD">
          <w:rPr>
            <w:noProof/>
            <w:webHidden/>
          </w:rPr>
          <w:fldChar w:fldCharType="end"/>
        </w:r>
      </w:hyperlink>
    </w:p>
    <w:p w14:paraId="6C2DD263" w14:textId="54547342" w:rsidR="00C17FBD" w:rsidRPr="00C17FBD" w:rsidRDefault="00C17FBD">
      <w:pPr>
        <w:pStyle w:val="TOC1"/>
        <w:tabs>
          <w:tab w:val="right" w:leader="dot" w:pos="9061"/>
        </w:tabs>
        <w:rPr>
          <w:rFonts w:eastAsiaTheme="minorEastAsia"/>
          <w:noProof/>
          <w:kern w:val="2"/>
          <w:szCs w:val="24"/>
          <w14:ligatures w14:val="standardContextual"/>
        </w:rPr>
      </w:pPr>
      <w:hyperlink w:anchor="_Toc243270993" w:history="1">
        <w:r w:rsidRPr="00C17FBD">
          <w:rPr>
            <w:rStyle w:val="Hyperlink"/>
            <w:noProof/>
          </w:rPr>
          <w:t>2. Mô hình bài toán và mục tiêu tối ưu</w:t>
        </w:r>
        <w:r w:rsidRPr="00C17FBD">
          <w:rPr>
            <w:noProof/>
            <w:webHidden/>
          </w:rPr>
          <w:tab/>
        </w:r>
        <w:r w:rsidRPr="00C17FBD">
          <w:rPr>
            <w:noProof/>
            <w:webHidden/>
          </w:rPr>
          <w:fldChar w:fldCharType="begin"/>
        </w:r>
        <w:r w:rsidRPr="00C17FBD">
          <w:rPr>
            <w:noProof/>
            <w:webHidden/>
          </w:rPr>
          <w:instrText xml:space="preserve"> PAGEREF _Toc243270993 \h </w:instrText>
        </w:r>
        <w:r w:rsidRPr="00C17FBD">
          <w:rPr>
            <w:noProof/>
            <w:webHidden/>
          </w:rPr>
        </w:r>
        <w:r w:rsidRPr="00C17FBD">
          <w:rPr>
            <w:noProof/>
            <w:webHidden/>
          </w:rPr>
          <w:fldChar w:fldCharType="separate"/>
        </w:r>
        <w:r>
          <w:rPr>
            <w:noProof/>
            <w:webHidden/>
          </w:rPr>
          <w:t>1</w:t>
        </w:r>
        <w:r w:rsidRPr="00C17FBD">
          <w:rPr>
            <w:noProof/>
            <w:webHidden/>
          </w:rPr>
          <w:fldChar w:fldCharType="end"/>
        </w:r>
      </w:hyperlink>
    </w:p>
    <w:p w14:paraId="34ED10CF" w14:textId="2EF7147F"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0994" w:history="1">
        <w:r w:rsidRPr="00C17FBD">
          <w:rPr>
            <w:rStyle w:val="Hyperlink"/>
            <w:noProof/>
          </w:rPr>
          <w:t>2.1. Đầu vào và đầu ra</w:t>
        </w:r>
        <w:r w:rsidRPr="00C17FBD">
          <w:rPr>
            <w:noProof/>
            <w:webHidden/>
          </w:rPr>
          <w:tab/>
        </w:r>
        <w:r w:rsidRPr="00C17FBD">
          <w:rPr>
            <w:noProof/>
            <w:webHidden/>
          </w:rPr>
          <w:fldChar w:fldCharType="begin"/>
        </w:r>
        <w:r w:rsidRPr="00C17FBD">
          <w:rPr>
            <w:noProof/>
            <w:webHidden/>
          </w:rPr>
          <w:instrText xml:space="preserve"> PAGEREF _Toc243270994 \h </w:instrText>
        </w:r>
        <w:r w:rsidRPr="00C17FBD">
          <w:rPr>
            <w:noProof/>
            <w:webHidden/>
          </w:rPr>
        </w:r>
        <w:r w:rsidRPr="00C17FBD">
          <w:rPr>
            <w:noProof/>
            <w:webHidden/>
          </w:rPr>
          <w:fldChar w:fldCharType="separate"/>
        </w:r>
        <w:r>
          <w:rPr>
            <w:noProof/>
            <w:webHidden/>
          </w:rPr>
          <w:t>1</w:t>
        </w:r>
        <w:r w:rsidRPr="00C17FBD">
          <w:rPr>
            <w:noProof/>
            <w:webHidden/>
          </w:rPr>
          <w:fldChar w:fldCharType="end"/>
        </w:r>
      </w:hyperlink>
    </w:p>
    <w:p w14:paraId="05AA9DF5" w14:textId="638BA08C"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0995" w:history="1">
        <w:r w:rsidRPr="00C17FBD">
          <w:rPr>
            <w:rStyle w:val="Hyperlink"/>
            <w:noProof/>
          </w:rPr>
          <w:t>2.2. Đồ thị và trạng thái tài nguyên</w:t>
        </w:r>
        <w:r w:rsidRPr="00C17FBD">
          <w:rPr>
            <w:noProof/>
            <w:webHidden/>
          </w:rPr>
          <w:tab/>
        </w:r>
        <w:r w:rsidRPr="00C17FBD">
          <w:rPr>
            <w:noProof/>
            <w:webHidden/>
          </w:rPr>
          <w:fldChar w:fldCharType="begin"/>
        </w:r>
        <w:r w:rsidRPr="00C17FBD">
          <w:rPr>
            <w:noProof/>
            <w:webHidden/>
          </w:rPr>
          <w:instrText xml:space="preserve"> PAGEREF _Toc243270995 \h </w:instrText>
        </w:r>
        <w:r w:rsidRPr="00C17FBD">
          <w:rPr>
            <w:noProof/>
            <w:webHidden/>
          </w:rPr>
        </w:r>
        <w:r w:rsidRPr="00C17FBD">
          <w:rPr>
            <w:noProof/>
            <w:webHidden/>
          </w:rPr>
          <w:fldChar w:fldCharType="separate"/>
        </w:r>
        <w:r>
          <w:rPr>
            <w:noProof/>
            <w:webHidden/>
          </w:rPr>
          <w:t>2</w:t>
        </w:r>
        <w:r w:rsidRPr="00C17FBD">
          <w:rPr>
            <w:noProof/>
            <w:webHidden/>
          </w:rPr>
          <w:fldChar w:fldCharType="end"/>
        </w:r>
      </w:hyperlink>
    </w:p>
    <w:p w14:paraId="7D7A81CA" w14:textId="1C22AC40"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0996" w:history="1">
        <w:r w:rsidRPr="00C17FBD">
          <w:rPr>
            <w:rStyle w:val="Hyperlink"/>
            <w:noProof/>
          </w:rPr>
          <w:t>2.3. Bộ điểm ưu tiên và giao thông theo ngày</w:t>
        </w:r>
        <w:r w:rsidRPr="00C17FBD">
          <w:rPr>
            <w:noProof/>
            <w:webHidden/>
          </w:rPr>
          <w:tab/>
        </w:r>
        <w:r w:rsidRPr="00C17FBD">
          <w:rPr>
            <w:noProof/>
            <w:webHidden/>
          </w:rPr>
          <w:fldChar w:fldCharType="begin"/>
        </w:r>
        <w:r w:rsidRPr="00C17FBD">
          <w:rPr>
            <w:noProof/>
            <w:webHidden/>
          </w:rPr>
          <w:instrText xml:space="preserve"> PAGEREF _Toc243270996 \h </w:instrText>
        </w:r>
        <w:r w:rsidRPr="00C17FBD">
          <w:rPr>
            <w:noProof/>
            <w:webHidden/>
          </w:rPr>
        </w:r>
        <w:r w:rsidRPr="00C17FBD">
          <w:rPr>
            <w:noProof/>
            <w:webHidden/>
          </w:rPr>
          <w:fldChar w:fldCharType="separate"/>
        </w:r>
        <w:r>
          <w:rPr>
            <w:noProof/>
            <w:webHidden/>
          </w:rPr>
          <w:t>3</w:t>
        </w:r>
        <w:r w:rsidRPr="00C17FBD">
          <w:rPr>
            <w:noProof/>
            <w:webHidden/>
          </w:rPr>
          <w:fldChar w:fldCharType="end"/>
        </w:r>
      </w:hyperlink>
    </w:p>
    <w:p w14:paraId="5FD20EA7" w14:textId="47838772" w:rsidR="00C17FBD" w:rsidRPr="00C17FBD" w:rsidRDefault="00C17FBD">
      <w:pPr>
        <w:pStyle w:val="TOC1"/>
        <w:tabs>
          <w:tab w:val="right" w:leader="dot" w:pos="9061"/>
        </w:tabs>
        <w:rPr>
          <w:rFonts w:eastAsiaTheme="minorEastAsia"/>
          <w:noProof/>
          <w:kern w:val="2"/>
          <w:szCs w:val="24"/>
          <w14:ligatures w14:val="standardContextual"/>
        </w:rPr>
      </w:pPr>
      <w:hyperlink w:anchor="_Toc243270997" w:history="1">
        <w:r w:rsidRPr="00C17FBD">
          <w:rPr>
            <w:rStyle w:val="Hyperlink"/>
            <w:noProof/>
          </w:rPr>
          <w:t>3. Các thuật toán tìm đường có ràng buộc tài nguyên</w:t>
        </w:r>
        <w:r w:rsidRPr="00C17FBD">
          <w:rPr>
            <w:noProof/>
            <w:webHidden/>
          </w:rPr>
          <w:tab/>
        </w:r>
        <w:r w:rsidRPr="00C17FBD">
          <w:rPr>
            <w:noProof/>
            <w:webHidden/>
          </w:rPr>
          <w:fldChar w:fldCharType="begin"/>
        </w:r>
        <w:r w:rsidRPr="00C17FBD">
          <w:rPr>
            <w:noProof/>
            <w:webHidden/>
          </w:rPr>
          <w:instrText xml:space="preserve"> PAGEREF _Toc243270997 \h </w:instrText>
        </w:r>
        <w:r w:rsidRPr="00C17FBD">
          <w:rPr>
            <w:noProof/>
            <w:webHidden/>
          </w:rPr>
        </w:r>
        <w:r w:rsidRPr="00C17FBD">
          <w:rPr>
            <w:noProof/>
            <w:webHidden/>
          </w:rPr>
          <w:fldChar w:fldCharType="separate"/>
        </w:r>
        <w:r>
          <w:rPr>
            <w:noProof/>
            <w:webHidden/>
          </w:rPr>
          <w:t>3</w:t>
        </w:r>
        <w:r w:rsidRPr="00C17FBD">
          <w:rPr>
            <w:noProof/>
            <w:webHidden/>
          </w:rPr>
          <w:fldChar w:fldCharType="end"/>
        </w:r>
      </w:hyperlink>
    </w:p>
    <w:p w14:paraId="188908A4" w14:textId="61ADD248"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0998" w:history="1">
        <w:r w:rsidRPr="00C17FBD">
          <w:rPr>
            <w:rStyle w:val="Hyperlink"/>
            <w:noProof/>
          </w:rPr>
          <w:t>3.1. Các nhãn trạng thái và quy tắc loại nhãn</w:t>
        </w:r>
        <w:r w:rsidRPr="00C17FBD">
          <w:rPr>
            <w:noProof/>
            <w:webHidden/>
          </w:rPr>
          <w:tab/>
        </w:r>
        <w:r w:rsidRPr="00C17FBD">
          <w:rPr>
            <w:noProof/>
            <w:webHidden/>
          </w:rPr>
          <w:fldChar w:fldCharType="begin"/>
        </w:r>
        <w:r w:rsidRPr="00C17FBD">
          <w:rPr>
            <w:noProof/>
            <w:webHidden/>
          </w:rPr>
          <w:instrText xml:space="preserve"> PAGEREF _Toc243270998 \h </w:instrText>
        </w:r>
        <w:r w:rsidRPr="00C17FBD">
          <w:rPr>
            <w:noProof/>
            <w:webHidden/>
          </w:rPr>
        </w:r>
        <w:r w:rsidRPr="00C17FBD">
          <w:rPr>
            <w:noProof/>
            <w:webHidden/>
          </w:rPr>
          <w:fldChar w:fldCharType="separate"/>
        </w:r>
        <w:r>
          <w:rPr>
            <w:noProof/>
            <w:webHidden/>
          </w:rPr>
          <w:t>3</w:t>
        </w:r>
        <w:r w:rsidRPr="00C17FBD">
          <w:rPr>
            <w:noProof/>
            <w:webHidden/>
          </w:rPr>
          <w:fldChar w:fldCharType="end"/>
        </w:r>
      </w:hyperlink>
    </w:p>
    <w:p w14:paraId="5C1D4B9A" w14:textId="2B873E64"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0999" w:history="1">
        <w:r w:rsidRPr="00C17FBD">
          <w:rPr>
            <w:rStyle w:val="Hyperlink"/>
            <w:noProof/>
          </w:rPr>
          <w:t>3.2. DFS và BFS làm đối chứng cấu trúc</w:t>
        </w:r>
        <w:r w:rsidRPr="00C17FBD">
          <w:rPr>
            <w:noProof/>
            <w:webHidden/>
          </w:rPr>
          <w:tab/>
        </w:r>
        <w:r w:rsidRPr="00C17FBD">
          <w:rPr>
            <w:noProof/>
            <w:webHidden/>
          </w:rPr>
          <w:fldChar w:fldCharType="begin"/>
        </w:r>
        <w:r w:rsidRPr="00C17FBD">
          <w:rPr>
            <w:noProof/>
            <w:webHidden/>
          </w:rPr>
          <w:instrText xml:space="preserve"> PAGEREF _Toc243270999 \h </w:instrText>
        </w:r>
        <w:r w:rsidRPr="00C17FBD">
          <w:rPr>
            <w:noProof/>
            <w:webHidden/>
          </w:rPr>
        </w:r>
        <w:r w:rsidRPr="00C17FBD">
          <w:rPr>
            <w:noProof/>
            <w:webHidden/>
          </w:rPr>
          <w:fldChar w:fldCharType="separate"/>
        </w:r>
        <w:r>
          <w:rPr>
            <w:noProof/>
            <w:webHidden/>
          </w:rPr>
          <w:t>4</w:t>
        </w:r>
        <w:r w:rsidRPr="00C17FBD">
          <w:rPr>
            <w:noProof/>
            <w:webHidden/>
          </w:rPr>
          <w:fldChar w:fldCharType="end"/>
        </w:r>
      </w:hyperlink>
    </w:p>
    <w:p w14:paraId="6AEA2C7B" w14:textId="5DD2B053"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00" w:history="1">
        <w:r w:rsidRPr="00C17FBD">
          <w:rPr>
            <w:rStyle w:val="Hyperlink"/>
            <w:noProof/>
          </w:rPr>
          <w:t>3.3. Dijkstra theo chi phí thời gian</w:t>
        </w:r>
        <w:r w:rsidRPr="00C17FBD">
          <w:rPr>
            <w:noProof/>
            <w:webHidden/>
          </w:rPr>
          <w:tab/>
        </w:r>
        <w:r w:rsidRPr="00C17FBD">
          <w:rPr>
            <w:noProof/>
            <w:webHidden/>
          </w:rPr>
          <w:fldChar w:fldCharType="begin"/>
        </w:r>
        <w:r w:rsidRPr="00C17FBD">
          <w:rPr>
            <w:noProof/>
            <w:webHidden/>
          </w:rPr>
          <w:instrText xml:space="preserve"> PAGEREF _Toc243271000 \h </w:instrText>
        </w:r>
        <w:r w:rsidRPr="00C17FBD">
          <w:rPr>
            <w:noProof/>
            <w:webHidden/>
          </w:rPr>
        </w:r>
        <w:r w:rsidRPr="00C17FBD">
          <w:rPr>
            <w:noProof/>
            <w:webHidden/>
          </w:rPr>
          <w:fldChar w:fldCharType="separate"/>
        </w:r>
        <w:r>
          <w:rPr>
            <w:noProof/>
            <w:webHidden/>
          </w:rPr>
          <w:t>4</w:t>
        </w:r>
        <w:r w:rsidRPr="00C17FBD">
          <w:rPr>
            <w:noProof/>
            <w:webHidden/>
          </w:rPr>
          <w:fldChar w:fldCharType="end"/>
        </w:r>
      </w:hyperlink>
    </w:p>
    <w:p w14:paraId="34B96D36" w14:textId="3F79DE8F"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01" w:history="1">
        <w:r w:rsidRPr="00C17FBD">
          <w:rPr>
            <w:rStyle w:val="Hyperlink"/>
            <w:noProof/>
          </w:rPr>
          <w:t>3.4. Greedy Best First và A*</w:t>
        </w:r>
        <w:r w:rsidRPr="00C17FBD">
          <w:rPr>
            <w:noProof/>
            <w:webHidden/>
          </w:rPr>
          <w:tab/>
        </w:r>
        <w:r w:rsidRPr="00C17FBD">
          <w:rPr>
            <w:noProof/>
            <w:webHidden/>
          </w:rPr>
          <w:fldChar w:fldCharType="begin"/>
        </w:r>
        <w:r w:rsidRPr="00C17FBD">
          <w:rPr>
            <w:noProof/>
            <w:webHidden/>
          </w:rPr>
          <w:instrText xml:space="preserve"> PAGEREF _Toc243271001 \h </w:instrText>
        </w:r>
        <w:r w:rsidRPr="00C17FBD">
          <w:rPr>
            <w:noProof/>
            <w:webHidden/>
          </w:rPr>
        </w:r>
        <w:r w:rsidRPr="00C17FBD">
          <w:rPr>
            <w:noProof/>
            <w:webHidden/>
          </w:rPr>
          <w:fldChar w:fldCharType="separate"/>
        </w:r>
        <w:r>
          <w:rPr>
            <w:noProof/>
            <w:webHidden/>
          </w:rPr>
          <w:t>5</w:t>
        </w:r>
        <w:r w:rsidRPr="00C17FBD">
          <w:rPr>
            <w:noProof/>
            <w:webHidden/>
          </w:rPr>
          <w:fldChar w:fldCharType="end"/>
        </w:r>
      </w:hyperlink>
    </w:p>
    <w:p w14:paraId="489F7447" w14:textId="7FA425B4"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02" w:history="1">
        <w:r w:rsidRPr="00C17FBD">
          <w:rPr>
            <w:rStyle w:val="Hyperlink"/>
            <w:noProof/>
          </w:rPr>
          <w:t>3.5. Mã giả và độ phức tạp</w:t>
        </w:r>
        <w:r w:rsidRPr="00C17FBD">
          <w:rPr>
            <w:noProof/>
            <w:webHidden/>
          </w:rPr>
          <w:tab/>
        </w:r>
        <w:r w:rsidRPr="00C17FBD">
          <w:rPr>
            <w:noProof/>
            <w:webHidden/>
          </w:rPr>
          <w:fldChar w:fldCharType="begin"/>
        </w:r>
        <w:r w:rsidRPr="00C17FBD">
          <w:rPr>
            <w:noProof/>
            <w:webHidden/>
          </w:rPr>
          <w:instrText xml:space="preserve"> PAGEREF _Toc243271002 \h </w:instrText>
        </w:r>
        <w:r w:rsidRPr="00C17FBD">
          <w:rPr>
            <w:noProof/>
            <w:webHidden/>
          </w:rPr>
        </w:r>
        <w:r w:rsidRPr="00C17FBD">
          <w:rPr>
            <w:noProof/>
            <w:webHidden/>
          </w:rPr>
          <w:fldChar w:fldCharType="separate"/>
        </w:r>
        <w:r>
          <w:rPr>
            <w:noProof/>
            <w:webHidden/>
          </w:rPr>
          <w:t>5</w:t>
        </w:r>
        <w:r w:rsidRPr="00C17FBD">
          <w:rPr>
            <w:noProof/>
            <w:webHidden/>
          </w:rPr>
          <w:fldChar w:fldCharType="end"/>
        </w:r>
      </w:hyperlink>
    </w:p>
    <w:p w14:paraId="283CA275" w14:textId="6C15C0D7" w:rsidR="00C17FBD" w:rsidRPr="00C17FBD" w:rsidRDefault="00C17FBD">
      <w:pPr>
        <w:pStyle w:val="TOC1"/>
        <w:tabs>
          <w:tab w:val="right" w:leader="dot" w:pos="9061"/>
        </w:tabs>
        <w:rPr>
          <w:rFonts w:eastAsiaTheme="minorEastAsia"/>
          <w:noProof/>
          <w:kern w:val="2"/>
          <w:szCs w:val="24"/>
          <w14:ligatures w14:val="standardContextual"/>
        </w:rPr>
      </w:pPr>
      <w:hyperlink w:anchor="_Toc243271003" w:history="1">
        <w:r w:rsidRPr="00C17FBD">
          <w:rPr>
            <w:rStyle w:val="Hyperlink"/>
            <w:noProof/>
          </w:rPr>
          <w:t>4. Thuật toán lập kế hoạch và chọn đội hình</w:t>
        </w:r>
        <w:r w:rsidRPr="00C17FBD">
          <w:rPr>
            <w:noProof/>
            <w:webHidden/>
          </w:rPr>
          <w:tab/>
        </w:r>
        <w:r w:rsidRPr="00C17FBD">
          <w:rPr>
            <w:noProof/>
            <w:webHidden/>
          </w:rPr>
          <w:fldChar w:fldCharType="begin"/>
        </w:r>
        <w:r w:rsidRPr="00C17FBD">
          <w:rPr>
            <w:noProof/>
            <w:webHidden/>
          </w:rPr>
          <w:instrText xml:space="preserve"> PAGEREF _Toc243271003 \h </w:instrText>
        </w:r>
        <w:r w:rsidRPr="00C17FBD">
          <w:rPr>
            <w:noProof/>
            <w:webHidden/>
          </w:rPr>
        </w:r>
        <w:r w:rsidRPr="00C17FBD">
          <w:rPr>
            <w:noProof/>
            <w:webHidden/>
          </w:rPr>
          <w:fldChar w:fldCharType="separate"/>
        </w:r>
        <w:r>
          <w:rPr>
            <w:noProof/>
            <w:webHidden/>
          </w:rPr>
          <w:t>6</w:t>
        </w:r>
        <w:r w:rsidRPr="00C17FBD">
          <w:rPr>
            <w:noProof/>
            <w:webHidden/>
          </w:rPr>
          <w:fldChar w:fldCharType="end"/>
        </w:r>
      </w:hyperlink>
    </w:p>
    <w:p w14:paraId="3931341A" w14:textId="599EC36B"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04" w:history="1">
        <w:r w:rsidRPr="00C17FBD">
          <w:rPr>
            <w:rStyle w:val="Hyperlink"/>
            <w:noProof/>
          </w:rPr>
          <w:t>4.1. Greedy chọn điểm và phân biệt với tìm đường tham lam</w:t>
        </w:r>
        <w:r w:rsidRPr="00C17FBD">
          <w:rPr>
            <w:noProof/>
            <w:webHidden/>
          </w:rPr>
          <w:tab/>
        </w:r>
        <w:r w:rsidRPr="00C17FBD">
          <w:rPr>
            <w:noProof/>
            <w:webHidden/>
          </w:rPr>
          <w:fldChar w:fldCharType="begin"/>
        </w:r>
        <w:r w:rsidRPr="00C17FBD">
          <w:rPr>
            <w:noProof/>
            <w:webHidden/>
          </w:rPr>
          <w:instrText xml:space="preserve"> PAGEREF _Toc243271004 \h </w:instrText>
        </w:r>
        <w:r w:rsidRPr="00C17FBD">
          <w:rPr>
            <w:noProof/>
            <w:webHidden/>
          </w:rPr>
        </w:r>
        <w:r w:rsidRPr="00C17FBD">
          <w:rPr>
            <w:noProof/>
            <w:webHidden/>
          </w:rPr>
          <w:fldChar w:fldCharType="separate"/>
        </w:r>
        <w:r>
          <w:rPr>
            <w:noProof/>
            <w:webHidden/>
          </w:rPr>
          <w:t>6</w:t>
        </w:r>
        <w:r w:rsidRPr="00C17FBD">
          <w:rPr>
            <w:noProof/>
            <w:webHidden/>
          </w:rPr>
          <w:fldChar w:fldCharType="end"/>
        </w:r>
      </w:hyperlink>
    </w:p>
    <w:p w14:paraId="2FA89BDE" w14:textId="4F62E631"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05" w:history="1">
        <w:r w:rsidRPr="00C17FBD">
          <w:rPr>
            <w:rStyle w:val="Hyperlink"/>
            <w:noProof/>
          </w:rPr>
          <w:t>4.2. Lookahead hai điểm và giới hạn ngân sách</w:t>
        </w:r>
        <w:r w:rsidRPr="00C17FBD">
          <w:rPr>
            <w:noProof/>
            <w:webHidden/>
          </w:rPr>
          <w:tab/>
        </w:r>
        <w:r w:rsidRPr="00C17FBD">
          <w:rPr>
            <w:noProof/>
            <w:webHidden/>
          </w:rPr>
          <w:fldChar w:fldCharType="begin"/>
        </w:r>
        <w:r w:rsidRPr="00C17FBD">
          <w:rPr>
            <w:noProof/>
            <w:webHidden/>
          </w:rPr>
          <w:instrText xml:space="preserve"> PAGEREF _Toc243271005 \h </w:instrText>
        </w:r>
        <w:r w:rsidRPr="00C17FBD">
          <w:rPr>
            <w:noProof/>
            <w:webHidden/>
          </w:rPr>
        </w:r>
        <w:r w:rsidRPr="00C17FBD">
          <w:rPr>
            <w:noProof/>
            <w:webHidden/>
          </w:rPr>
          <w:fldChar w:fldCharType="separate"/>
        </w:r>
        <w:r>
          <w:rPr>
            <w:noProof/>
            <w:webHidden/>
          </w:rPr>
          <w:t>7</w:t>
        </w:r>
        <w:r w:rsidRPr="00C17FBD">
          <w:rPr>
            <w:noProof/>
            <w:webHidden/>
          </w:rPr>
          <w:fldChar w:fldCharType="end"/>
        </w:r>
      </w:hyperlink>
    </w:p>
    <w:p w14:paraId="727065FE" w14:textId="6624067E"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06" w:history="1">
        <w:r w:rsidRPr="00C17FBD">
          <w:rPr>
            <w:rStyle w:val="Hyperlink"/>
            <w:noProof/>
          </w:rPr>
          <w:t>4.3. Lịch hẹn tiếp tế và tính khả thi của tuyến</w:t>
        </w:r>
        <w:r w:rsidRPr="00C17FBD">
          <w:rPr>
            <w:noProof/>
            <w:webHidden/>
          </w:rPr>
          <w:tab/>
        </w:r>
        <w:r w:rsidRPr="00C17FBD">
          <w:rPr>
            <w:noProof/>
            <w:webHidden/>
          </w:rPr>
          <w:fldChar w:fldCharType="begin"/>
        </w:r>
        <w:r w:rsidRPr="00C17FBD">
          <w:rPr>
            <w:noProof/>
            <w:webHidden/>
          </w:rPr>
          <w:instrText xml:space="preserve"> PAGEREF _Toc243271006 \h </w:instrText>
        </w:r>
        <w:r w:rsidRPr="00C17FBD">
          <w:rPr>
            <w:noProof/>
            <w:webHidden/>
          </w:rPr>
        </w:r>
        <w:r w:rsidRPr="00C17FBD">
          <w:rPr>
            <w:noProof/>
            <w:webHidden/>
          </w:rPr>
          <w:fldChar w:fldCharType="separate"/>
        </w:r>
        <w:r>
          <w:rPr>
            <w:noProof/>
            <w:webHidden/>
          </w:rPr>
          <w:t>8</w:t>
        </w:r>
        <w:r w:rsidRPr="00C17FBD">
          <w:rPr>
            <w:noProof/>
            <w:webHidden/>
          </w:rPr>
          <w:fldChar w:fldCharType="end"/>
        </w:r>
      </w:hyperlink>
    </w:p>
    <w:p w14:paraId="5D05B303" w14:textId="759BDEB9"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07" w:history="1">
        <w:r w:rsidRPr="00C17FBD">
          <w:rPr>
            <w:rStyle w:val="Hyperlink"/>
            <w:noProof/>
          </w:rPr>
          <w:t>4.4. Sàng lọc vai trò xe bằng mô phỏng toàn trận</w:t>
        </w:r>
        <w:r w:rsidRPr="00C17FBD">
          <w:rPr>
            <w:noProof/>
            <w:webHidden/>
          </w:rPr>
          <w:tab/>
        </w:r>
        <w:r w:rsidRPr="00C17FBD">
          <w:rPr>
            <w:noProof/>
            <w:webHidden/>
          </w:rPr>
          <w:fldChar w:fldCharType="begin"/>
        </w:r>
        <w:r w:rsidRPr="00C17FBD">
          <w:rPr>
            <w:noProof/>
            <w:webHidden/>
          </w:rPr>
          <w:instrText xml:space="preserve"> PAGEREF _Toc243271007 \h </w:instrText>
        </w:r>
        <w:r w:rsidRPr="00C17FBD">
          <w:rPr>
            <w:noProof/>
            <w:webHidden/>
          </w:rPr>
        </w:r>
        <w:r w:rsidRPr="00C17FBD">
          <w:rPr>
            <w:noProof/>
            <w:webHidden/>
          </w:rPr>
          <w:fldChar w:fldCharType="separate"/>
        </w:r>
        <w:r>
          <w:rPr>
            <w:noProof/>
            <w:webHidden/>
          </w:rPr>
          <w:t>8</w:t>
        </w:r>
        <w:r w:rsidRPr="00C17FBD">
          <w:rPr>
            <w:noProof/>
            <w:webHidden/>
          </w:rPr>
          <w:fldChar w:fldCharType="end"/>
        </w:r>
      </w:hyperlink>
    </w:p>
    <w:p w14:paraId="3EB1701A" w14:textId="0EC5066B"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08" w:history="1">
        <w:r w:rsidRPr="00C17FBD">
          <w:rPr>
            <w:rStyle w:val="Hyperlink"/>
            <w:noProof/>
          </w:rPr>
          <w:t>4.5. Thời gian, dự phòng và chi phí tính toán</w:t>
        </w:r>
        <w:r w:rsidRPr="00C17FBD">
          <w:rPr>
            <w:noProof/>
            <w:webHidden/>
          </w:rPr>
          <w:tab/>
        </w:r>
        <w:r w:rsidRPr="00C17FBD">
          <w:rPr>
            <w:noProof/>
            <w:webHidden/>
          </w:rPr>
          <w:fldChar w:fldCharType="begin"/>
        </w:r>
        <w:r w:rsidRPr="00C17FBD">
          <w:rPr>
            <w:noProof/>
            <w:webHidden/>
          </w:rPr>
          <w:instrText xml:space="preserve"> PAGEREF _Toc243271008 \h </w:instrText>
        </w:r>
        <w:r w:rsidRPr="00C17FBD">
          <w:rPr>
            <w:noProof/>
            <w:webHidden/>
          </w:rPr>
        </w:r>
        <w:r w:rsidRPr="00C17FBD">
          <w:rPr>
            <w:noProof/>
            <w:webHidden/>
          </w:rPr>
          <w:fldChar w:fldCharType="separate"/>
        </w:r>
        <w:r>
          <w:rPr>
            <w:noProof/>
            <w:webHidden/>
          </w:rPr>
          <w:t>9</w:t>
        </w:r>
        <w:r w:rsidRPr="00C17FBD">
          <w:rPr>
            <w:noProof/>
            <w:webHidden/>
          </w:rPr>
          <w:fldChar w:fldCharType="end"/>
        </w:r>
      </w:hyperlink>
    </w:p>
    <w:p w14:paraId="38267282" w14:textId="402AAEA9"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09" w:history="1">
        <w:r w:rsidRPr="00C17FBD">
          <w:rPr>
            <w:rStyle w:val="Hyperlink"/>
            <w:noProof/>
          </w:rPr>
          <w:t>4.6. Dijkstra tính cận tiếp cận nhiên liệu</w:t>
        </w:r>
        <w:r w:rsidRPr="00C17FBD">
          <w:rPr>
            <w:noProof/>
            <w:webHidden/>
          </w:rPr>
          <w:tab/>
        </w:r>
        <w:r w:rsidRPr="00C17FBD">
          <w:rPr>
            <w:noProof/>
            <w:webHidden/>
          </w:rPr>
          <w:fldChar w:fldCharType="begin"/>
        </w:r>
        <w:r w:rsidRPr="00C17FBD">
          <w:rPr>
            <w:noProof/>
            <w:webHidden/>
          </w:rPr>
          <w:instrText xml:space="preserve"> PAGEREF _Toc243271009 \h </w:instrText>
        </w:r>
        <w:r w:rsidRPr="00C17FBD">
          <w:rPr>
            <w:noProof/>
            <w:webHidden/>
          </w:rPr>
        </w:r>
        <w:r w:rsidRPr="00C17FBD">
          <w:rPr>
            <w:noProof/>
            <w:webHidden/>
          </w:rPr>
          <w:fldChar w:fldCharType="separate"/>
        </w:r>
        <w:r>
          <w:rPr>
            <w:noProof/>
            <w:webHidden/>
          </w:rPr>
          <w:t>10</w:t>
        </w:r>
        <w:r w:rsidRPr="00C17FBD">
          <w:rPr>
            <w:noProof/>
            <w:webHidden/>
          </w:rPr>
          <w:fldChar w:fldCharType="end"/>
        </w:r>
      </w:hyperlink>
    </w:p>
    <w:p w14:paraId="3603AFA2" w14:textId="57C6100A" w:rsidR="00C17FBD" w:rsidRPr="00C17FBD" w:rsidRDefault="00C17FBD">
      <w:pPr>
        <w:pStyle w:val="TOC1"/>
        <w:tabs>
          <w:tab w:val="right" w:leader="dot" w:pos="9061"/>
        </w:tabs>
        <w:rPr>
          <w:rFonts w:eastAsiaTheme="minorEastAsia"/>
          <w:noProof/>
          <w:kern w:val="2"/>
          <w:szCs w:val="24"/>
          <w14:ligatures w14:val="standardContextual"/>
        </w:rPr>
      </w:pPr>
      <w:hyperlink w:anchor="_Toc243271010" w:history="1">
        <w:r w:rsidRPr="00C17FBD">
          <w:rPr>
            <w:rStyle w:val="Hyperlink"/>
            <w:noProof/>
          </w:rPr>
          <w:t>5. Ứng dụng các thuật toán trong phương pháp kết hợp RL</w:t>
        </w:r>
        <w:r w:rsidRPr="00C17FBD">
          <w:rPr>
            <w:noProof/>
            <w:webHidden/>
          </w:rPr>
          <w:tab/>
        </w:r>
        <w:r w:rsidRPr="00C17FBD">
          <w:rPr>
            <w:noProof/>
            <w:webHidden/>
          </w:rPr>
          <w:fldChar w:fldCharType="begin"/>
        </w:r>
        <w:r w:rsidRPr="00C17FBD">
          <w:rPr>
            <w:noProof/>
            <w:webHidden/>
          </w:rPr>
          <w:instrText xml:space="preserve"> PAGEREF _Toc243271010 \h </w:instrText>
        </w:r>
        <w:r w:rsidRPr="00C17FBD">
          <w:rPr>
            <w:noProof/>
            <w:webHidden/>
          </w:rPr>
        </w:r>
        <w:r w:rsidRPr="00C17FBD">
          <w:rPr>
            <w:noProof/>
            <w:webHidden/>
          </w:rPr>
          <w:fldChar w:fldCharType="separate"/>
        </w:r>
        <w:r>
          <w:rPr>
            <w:noProof/>
            <w:webHidden/>
          </w:rPr>
          <w:t>10</w:t>
        </w:r>
        <w:r w:rsidRPr="00C17FBD">
          <w:rPr>
            <w:noProof/>
            <w:webHidden/>
          </w:rPr>
          <w:fldChar w:fldCharType="end"/>
        </w:r>
      </w:hyperlink>
    </w:p>
    <w:p w14:paraId="46759B7D" w14:textId="2481DCC5"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11" w:history="1">
        <w:r w:rsidRPr="00C17FBD">
          <w:rPr>
            <w:rStyle w:val="Hyperlink"/>
            <w:noProof/>
          </w:rPr>
          <w:t>5.1. Câu hỏi và phạm vi thử nghiệm RL</w:t>
        </w:r>
        <w:r w:rsidRPr="00C17FBD">
          <w:rPr>
            <w:noProof/>
            <w:webHidden/>
          </w:rPr>
          <w:tab/>
        </w:r>
        <w:r w:rsidRPr="00C17FBD">
          <w:rPr>
            <w:noProof/>
            <w:webHidden/>
          </w:rPr>
          <w:fldChar w:fldCharType="begin"/>
        </w:r>
        <w:r w:rsidRPr="00C17FBD">
          <w:rPr>
            <w:noProof/>
            <w:webHidden/>
          </w:rPr>
          <w:instrText xml:space="preserve"> PAGEREF _Toc243271011 \h </w:instrText>
        </w:r>
        <w:r w:rsidRPr="00C17FBD">
          <w:rPr>
            <w:noProof/>
            <w:webHidden/>
          </w:rPr>
        </w:r>
        <w:r w:rsidRPr="00C17FBD">
          <w:rPr>
            <w:noProof/>
            <w:webHidden/>
          </w:rPr>
          <w:fldChar w:fldCharType="separate"/>
        </w:r>
        <w:r>
          <w:rPr>
            <w:noProof/>
            <w:webHidden/>
          </w:rPr>
          <w:t>10</w:t>
        </w:r>
        <w:r w:rsidRPr="00C17FBD">
          <w:rPr>
            <w:noProof/>
            <w:webHidden/>
          </w:rPr>
          <w:fldChar w:fldCharType="end"/>
        </w:r>
      </w:hyperlink>
    </w:p>
    <w:p w14:paraId="28DAE8BF" w14:textId="6DAF8C79"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12" w:history="1">
        <w:r w:rsidRPr="00C17FBD">
          <w:rPr>
            <w:rStyle w:val="Hyperlink"/>
            <w:noProof/>
          </w:rPr>
          <w:t>5.2. PPO và kiến trúc actor critic đang sử dụng</w:t>
        </w:r>
        <w:r w:rsidRPr="00C17FBD">
          <w:rPr>
            <w:noProof/>
            <w:webHidden/>
          </w:rPr>
          <w:tab/>
        </w:r>
        <w:r w:rsidRPr="00C17FBD">
          <w:rPr>
            <w:noProof/>
            <w:webHidden/>
          </w:rPr>
          <w:fldChar w:fldCharType="begin"/>
        </w:r>
        <w:r w:rsidRPr="00C17FBD">
          <w:rPr>
            <w:noProof/>
            <w:webHidden/>
          </w:rPr>
          <w:instrText xml:space="preserve"> PAGEREF _Toc243271012 \h </w:instrText>
        </w:r>
        <w:r w:rsidRPr="00C17FBD">
          <w:rPr>
            <w:noProof/>
            <w:webHidden/>
          </w:rPr>
        </w:r>
        <w:r w:rsidRPr="00C17FBD">
          <w:rPr>
            <w:noProof/>
            <w:webHidden/>
          </w:rPr>
          <w:fldChar w:fldCharType="separate"/>
        </w:r>
        <w:r>
          <w:rPr>
            <w:noProof/>
            <w:webHidden/>
          </w:rPr>
          <w:t>10</w:t>
        </w:r>
        <w:r w:rsidRPr="00C17FBD">
          <w:rPr>
            <w:noProof/>
            <w:webHidden/>
          </w:rPr>
          <w:fldChar w:fldCharType="end"/>
        </w:r>
      </w:hyperlink>
    </w:p>
    <w:p w14:paraId="711FB529" w14:textId="3F26D918"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13" w:history="1">
        <w:r w:rsidRPr="00C17FBD">
          <w:rPr>
            <w:rStyle w:val="Hyperlink"/>
            <w:noProof/>
          </w:rPr>
          <w:t>5.3. Vai trò của A*, masking và Greedy</w:t>
        </w:r>
        <w:r w:rsidRPr="00C17FBD">
          <w:rPr>
            <w:noProof/>
            <w:webHidden/>
          </w:rPr>
          <w:tab/>
        </w:r>
        <w:r w:rsidRPr="00C17FBD">
          <w:rPr>
            <w:noProof/>
            <w:webHidden/>
          </w:rPr>
          <w:fldChar w:fldCharType="begin"/>
        </w:r>
        <w:r w:rsidRPr="00C17FBD">
          <w:rPr>
            <w:noProof/>
            <w:webHidden/>
          </w:rPr>
          <w:instrText xml:space="preserve"> PAGEREF _Toc243271013 \h </w:instrText>
        </w:r>
        <w:r w:rsidRPr="00C17FBD">
          <w:rPr>
            <w:noProof/>
            <w:webHidden/>
          </w:rPr>
        </w:r>
        <w:r w:rsidRPr="00C17FBD">
          <w:rPr>
            <w:noProof/>
            <w:webHidden/>
          </w:rPr>
          <w:fldChar w:fldCharType="separate"/>
        </w:r>
        <w:r>
          <w:rPr>
            <w:noProof/>
            <w:webHidden/>
          </w:rPr>
          <w:t>11</w:t>
        </w:r>
        <w:r w:rsidRPr="00C17FBD">
          <w:rPr>
            <w:noProof/>
            <w:webHidden/>
          </w:rPr>
          <w:fldChar w:fldCharType="end"/>
        </w:r>
      </w:hyperlink>
    </w:p>
    <w:p w14:paraId="6875D490" w14:textId="0A9ACEB1"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14" w:history="1">
        <w:r w:rsidRPr="00C17FBD">
          <w:rPr>
            <w:rStyle w:val="Hyperlink"/>
            <w:noProof/>
          </w:rPr>
          <w:t>5.4. Nguồn checkpoint và quy trình suy luận</w:t>
        </w:r>
        <w:r w:rsidRPr="00C17FBD">
          <w:rPr>
            <w:noProof/>
            <w:webHidden/>
          </w:rPr>
          <w:tab/>
        </w:r>
        <w:r w:rsidRPr="00C17FBD">
          <w:rPr>
            <w:noProof/>
            <w:webHidden/>
          </w:rPr>
          <w:fldChar w:fldCharType="begin"/>
        </w:r>
        <w:r w:rsidRPr="00C17FBD">
          <w:rPr>
            <w:noProof/>
            <w:webHidden/>
          </w:rPr>
          <w:instrText xml:space="preserve"> PAGEREF _Toc243271014 \h </w:instrText>
        </w:r>
        <w:r w:rsidRPr="00C17FBD">
          <w:rPr>
            <w:noProof/>
            <w:webHidden/>
          </w:rPr>
        </w:r>
        <w:r w:rsidRPr="00C17FBD">
          <w:rPr>
            <w:noProof/>
            <w:webHidden/>
          </w:rPr>
          <w:fldChar w:fldCharType="separate"/>
        </w:r>
        <w:r>
          <w:rPr>
            <w:noProof/>
            <w:webHidden/>
          </w:rPr>
          <w:t>11</w:t>
        </w:r>
        <w:r w:rsidRPr="00C17FBD">
          <w:rPr>
            <w:noProof/>
            <w:webHidden/>
          </w:rPr>
          <w:fldChar w:fldCharType="end"/>
        </w:r>
      </w:hyperlink>
    </w:p>
    <w:p w14:paraId="0B687D18" w14:textId="1837B15A"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15" w:history="1">
        <w:r w:rsidRPr="00C17FBD">
          <w:rPr>
            <w:rStyle w:val="Hyperlink"/>
            <w:noProof/>
          </w:rPr>
          <w:t>5.5. Mục tiêu học và các giới hạn diễn giải</w:t>
        </w:r>
        <w:r w:rsidRPr="00C17FBD">
          <w:rPr>
            <w:noProof/>
            <w:webHidden/>
          </w:rPr>
          <w:tab/>
        </w:r>
        <w:r w:rsidRPr="00C17FBD">
          <w:rPr>
            <w:noProof/>
            <w:webHidden/>
          </w:rPr>
          <w:fldChar w:fldCharType="begin"/>
        </w:r>
        <w:r w:rsidRPr="00C17FBD">
          <w:rPr>
            <w:noProof/>
            <w:webHidden/>
          </w:rPr>
          <w:instrText xml:space="preserve"> PAGEREF _Toc243271015 \h </w:instrText>
        </w:r>
        <w:r w:rsidRPr="00C17FBD">
          <w:rPr>
            <w:noProof/>
            <w:webHidden/>
          </w:rPr>
        </w:r>
        <w:r w:rsidRPr="00C17FBD">
          <w:rPr>
            <w:noProof/>
            <w:webHidden/>
          </w:rPr>
          <w:fldChar w:fldCharType="separate"/>
        </w:r>
        <w:r>
          <w:rPr>
            <w:noProof/>
            <w:webHidden/>
          </w:rPr>
          <w:t>12</w:t>
        </w:r>
        <w:r w:rsidRPr="00C17FBD">
          <w:rPr>
            <w:noProof/>
            <w:webHidden/>
          </w:rPr>
          <w:fldChar w:fldCharType="end"/>
        </w:r>
      </w:hyperlink>
    </w:p>
    <w:p w14:paraId="4293C0F5" w14:textId="0693D8DE" w:rsidR="00C17FBD" w:rsidRPr="00C17FBD" w:rsidRDefault="00C17FBD">
      <w:pPr>
        <w:pStyle w:val="TOC1"/>
        <w:tabs>
          <w:tab w:val="right" w:leader="dot" w:pos="9061"/>
        </w:tabs>
        <w:rPr>
          <w:rFonts w:eastAsiaTheme="minorEastAsia"/>
          <w:noProof/>
          <w:kern w:val="2"/>
          <w:szCs w:val="24"/>
          <w14:ligatures w14:val="standardContextual"/>
        </w:rPr>
      </w:pPr>
      <w:hyperlink w:anchor="_Toc243271016" w:history="1">
        <w:r w:rsidRPr="00C17FBD">
          <w:rPr>
            <w:rStyle w:val="Hyperlink"/>
            <w:noProof/>
          </w:rPr>
          <w:t>6. Thiết kế thực nghiệm và độ tin cậy của phép đo</w:t>
        </w:r>
        <w:r w:rsidRPr="00C17FBD">
          <w:rPr>
            <w:noProof/>
            <w:webHidden/>
          </w:rPr>
          <w:tab/>
        </w:r>
        <w:r w:rsidRPr="00C17FBD">
          <w:rPr>
            <w:noProof/>
            <w:webHidden/>
          </w:rPr>
          <w:fldChar w:fldCharType="begin"/>
        </w:r>
        <w:r w:rsidRPr="00C17FBD">
          <w:rPr>
            <w:noProof/>
            <w:webHidden/>
          </w:rPr>
          <w:instrText xml:space="preserve"> PAGEREF _Toc243271016 \h </w:instrText>
        </w:r>
        <w:r w:rsidRPr="00C17FBD">
          <w:rPr>
            <w:noProof/>
            <w:webHidden/>
          </w:rPr>
        </w:r>
        <w:r w:rsidRPr="00C17FBD">
          <w:rPr>
            <w:noProof/>
            <w:webHidden/>
          </w:rPr>
          <w:fldChar w:fldCharType="separate"/>
        </w:r>
        <w:r>
          <w:rPr>
            <w:noProof/>
            <w:webHidden/>
          </w:rPr>
          <w:t>12</w:t>
        </w:r>
        <w:r w:rsidRPr="00C17FBD">
          <w:rPr>
            <w:noProof/>
            <w:webHidden/>
          </w:rPr>
          <w:fldChar w:fldCharType="end"/>
        </w:r>
      </w:hyperlink>
    </w:p>
    <w:p w14:paraId="395E5C88" w14:textId="46F603BA"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17" w:history="1">
        <w:r w:rsidRPr="00C17FBD">
          <w:rPr>
            <w:rStyle w:val="Hyperlink"/>
            <w:noProof/>
          </w:rPr>
          <w:t>6.1. Các nhóm dữ liệu và đối chứng</w:t>
        </w:r>
        <w:r w:rsidRPr="00C17FBD">
          <w:rPr>
            <w:noProof/>
            <w:webHidden/>
          </w:rPr>
          <w:tab/>
        </w:r>
        <w:r w:rsidRPr="00C17FBD">
          <w:rPr>
            <w:noProof/>
            <w:webHidden/>
          </w:rPr>
          <w:fldChar w:fldCharType="begin"/>
        </w:r>
        <w:r w:rsidRPr="00C17FBD">
          <w:rPr>
            <w:noProof/>
            <w:webHidden/>
          </w:rPr>
          <w:instrText xml:space="preserve"> PAGEREF _Toc243271017 \h </w:instrText>
        </w:r>
        <w:r w:rsidRPr="00C17FBD">
          <w:rPr>
            <w:noProof/>
            <w:webHidden/>
          </w:rPr>
        </w:r>
        <w:r w:rsidRPr="00C17FBD">
          <w:rPr>
            <w:noProof/>
            <w:webHidden/>
          </w:rPr>
          <w:fldChar w:fldCharType="separate"/>
        </w:r>
        <w:r>
          <w:rPr>
            <w:noProof/>
            <w:webHidden/>
          </w:rPr>
          <w:t>12</w:t>
        </w:r>
        <w:r w:rsidRPr="00C17FBD">
          <w:rPr>
            <w:noProof/>
            <w:webHidden/>
          </w:rPr>
          <w:fldChar w:fldCharType="end"/>
        </w:r>
      </w:hyperlink>
    </w:p>
    <w:p w14:paraId="7410ABF7" w14:textId="18F69B3C"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18" w:history="1">
        <w:r w:rsidRPr="00C17FBD">
          <w:rPr>
            <w:rStyle w:val="Hyperlink"/>
            <w:noProof/>
          </w:rPr>
          <w:t>6.2. Chỉ số và quy tắc so sánh công bằng</w:t>
        </w:r>
        <w:r w:rsidRPr="00C17FBD">
          <w:rPr>
            <w:noProof/>
            <w:webHidden/>
          </w:rPr>
          <w:tab/>
        </w:r>
        <w:r w:rsidRPr="00C17FBD">
          <w:rPr>
            <w:noProof/>
            <w:webHidden/>
          </w:rPr>
          <w:fldChar w:fldCharType="begin"/>
        </w:r>
        <w:r w:rsidRPr="00C17FBD">
          <w:rPr>
            <w:noProof/>
            <w:webHidden/>
          </w:rPr>
          <w:instrText xml:space="preserve"> PAGEREF _Toc243271018 \h </w:instrText>
        </w:r>
        <w:r w:rsidRPr="00C17FBD">
          <w:rPr>
            <w:noProof/>
            <w:webHidden/>
          </w:rPr>
        </w:r>
        <w:r w:rsidRPr="00C17FBD">
          <w:rPr>
            <w:noProof/>
            <w:webHidden/>
          </w:rPr>
          <w:fldChar w:fldCharType="separate"/>
        </w:r>
        <w:r>
          <w:rPr>
            <w:noProof/>
            <w:webHidden/>
          </w:rPr>
          <w:t>13</w:t>
        </w:r>
        <w:r w:rsidRPr="00C17FBD">
          <w:rPr>
            <w:noProof/>
            <w:webHidden/>
          </w:rPr>
          <w:fldChar w:fldCharType="end"/>
        </w:r>
      </w:hyperlink>
    </w:p>
    <w:p w14:paraId="3EA20569" w14:textId="786199B4"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19" w:history="1">
        <w:r w:rsidRPr="00C17FBD">
          <w:rPr>
            <w:rStyle w:val="Hyperlink"/>
            <w:noProof/>
          </w:rPr>
          <w:t>6.3. Simulator và kiểm chứng API làm công cụ đánh giá</w:t>
        </w:r>
        <w:r w:rsidRPr="00C17FBD">
          <w:rPr>
            <w:noProof/>
            <w:webHidden/>
          </w:rPr>
          <w:tab/>
        </w:r>
        <w:r w:rsidRPr="00C17FBD">
          <w:rPr>
            <w:noProof/>
            <w:webHidden/>
          </w:rPr>
          <w:fldChar w:fldCharType="begin"/>
        </w:r>
        <w:r w:rsidRPr="00C17FBD">
          <w:rPr>
            <w:noProof/>
            <w:webHidden/>
          </w:rPr>
          <w:instrText xml:space="preserve"> PAGEREF _Toc243271019 \h </w:instrText>
        </w:r>
        <w:r w:rsidRPr="00C17FBD">
          <w:rPr>
            <w:noProof/>
            <w:webHidden/>
          </w:rPr>
        </w:r>
        <w:r w:rsidRPr="00C17FBD">
          <w:rPr>
            <w:noProof/>
            <w:webHidden/>
          </w:rPr>
          <w:fldChar w:fldCharType="separate"/>
        </w:r>
        <w:r>
          <w:rPr>
            <w:noProof/>
            <w:webHidden/>
          </w:rPr>
          <w:t>13</w:t>
        </w:r>
        <w:r w:rsidRPr="00C17FBD">
          <w:rPr>
            <w:noProof/>
            <w:webHidden/>
          </w:rPr>
          <w:fldChar w:fldCharType="end"/>
        </w:r>
      </w:hyperlink>
    </w:p>
    <w:p w14:paraId="68B66F86" w14:textId="200A3C6B"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20" w:history="1">
        <w:r w:rsidRPr="00C17FBD">
          <w:rPr>
            <w:rStyle w:val="Hyperlink"/>
            <w:noProof/>
          </w:rPr>
          <w:t>6.4. Điều kiện riêng của đối chứng RL</w:t>
        </w:r>
        <w:r w:rsidRPr="00C17FBD">
          <w:rPr>
            <w:noProof/>
            <w:webHidden/>
          </w:rPr>
          <w:tab/>
        </w:r>
        <w:r w:rsidRPr="00C17FBD">
          <w:rPr>
            <w:noProof/>
            <w:webHidden/>
          </w:rPr>
          <w:fldChar w:fldCharType="begin"/>
        </w:r>
        <w:r w:rsidRPr="00C17FBD">
          <w:rPr>
            <w:noProof/>
            <w:webHidden/>
          </w:rPr>
          <w:instrText xml:space="preserve"> PAGEREF _Toc243271020 \h </w:instrText>
        </w:r>
        <w:r w:rsidRPr="00C17FBD">
          <w:rPr>
            <w:noProof/>
            <w:webHidden/>
          </w:rPr>
        </w:r>
        <w:r w:rsidRPr="00C17FBD">
          <w:rPr>
            <w:noProof/>
            <w:webHidden/>
          </w:rPr>
          <w:fldChar w:fldCharType="separate"/>
        </w:r>
        <w:r>
          <w:rPr>
            <w:noProof/>
            <w:webHidden/>
          </w:rPr>
          <w:t>14</w:t>
        </w:r>
        <w:r w:rsidRPr="00C17FBD">
          <w:rPr>
            <w:noProof/>
            <w:webHidden/>
          </w:rPr>
          <w:fldChar w:fldCharType="end"/>
        </w:r>
      </w:hyperlink>
    </w:p>
    <w:p w14:paraId="39E1547A" w14:textId="34BE995F" w:rsidR="00C17FBD" w:rsidRPr="00C17FBD" w:rsidRDefault="00C17FBD">
      <w:pPr>
        <w:pStyle w:val="TOC1"/>
        <w:tabs>
          <w:tab w:val="right" w:leader="dot" w:pos="9061"/>
        </w:tabs>
        <w:rPr>
          <w:rFonts w:eastAsiaTheme="minorEastAsia"/>
          <w:noProof/>
          <w:kern w:val="2"/>
          <w:szCs w:val="24"/>
          <w14:ligatures w14:val="standardContextual"/>
        </w:rPr>
      </w:pPr>
      <w:hyperlink w:anchor="_Toc243271021" w:history="1">
        <w:r w:rsidRPr="00C17FBD">
          <w:rPr>
            <w:rStyle w:val="Hyperlink"/>
            <w:noProof/>
          </w:rPr>
          <w:t>7. Kết quả và phân tích thuật toán</w:t>
        </w:r>
        <w:r w:rsidRPr="00C17FBD">
          <w:rPr>
            <w:noProof/>
            <w:webHidden/>
          </w:rPr>
          <w:tab/>
        </w:r>
        <w:r w:rsidRPr="00C17FBD">
          <w:rPr>
            <w:noProof/>
            <w:webHidden/>
          </w:rPr>
          <w:fldChar w:fldCharType="begin"/>
        </w:r>
        <w:r w:rsidRPr="00C17FBD">
          <w:rPr>
            <w:noProof/>
            <w:webHidden/>
          </w:rPr>
          <w:instrText xml:space="preserve"> PAGEREF _Toc243271021 \h </w:instrText>
        </w:r>
        <w:r w:rsidRPr="00C17FBD">
          <w:rPr>
            <w:noProof/>
            <w:webHidden/>
          </w:rPr>
        </w:r>
        <w:r w:rsidRPr="00C17FBD">
          <w:rPr>
            <w:noProof/>
            <w:webHidden/>
          </w:rPr>
          <w:fldChar w:fldCharType="separate"/>
        </w:r>
        <w:r>
          <w:rPr>
            <w:noProof/>
            <w:webHidden/>
          </w:rPr>
          <w:t>14</w:t>
        </w:r>
        <w:r w:rsidRPr="00C17FBD">
          <w:rPr>
            <w:noProof/>
            <w:webHidden/>
          </w:rPr>
          <w:fldChar w:fldCharType="end"/>
        </w:r>
      </w:hyperlink>
    </w:p>
    <w:p w14:paraId="14729C46" w14:textId="41E740D3"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22" w:history="1">
        <w:r w:rsidRPr="00C17FBD">
          <w:rPr>
            <w:rStyle w:val="Hyperlink"/>
            <w:noProof/>
          </w:rPr>
          <w:t>7.1. So sánh năm thuật toán tìm đường</w:t>
        </w:r>
        <w:r w:rsidRPr="00C17FBD">
          <w:rPr>
            <w:noProof/>
            <w:webHidden/>
          </w:rPr>
          <w:tab/>
        </w:r>
        <w:r w:rsidRPr="00C17FBD">
          <w:rPr>
            <w:noProof/>
            <w:webHidden/>
          </w:rPr>
          <w:fldChar w:fldCharType="begin"/>
        </w:r>
        <w:r w:rsidRPr="00C17FBD">
          <w:rPr>
            <w:noProof/>
            <w:webHidden/>
          </w:rPr>
          <w:instrText xml:space="preserve"> PAGEREF _Toc243271022 \h </w:instrText>
        </w:r>
        <w:r w:rsidRPr="00C17FBD">
          <w:rPr>
            <w:noProof/>
            <w:webHidden/>
          </w:rPr>
        </w:r>
        <w:r w:rsidRPr="00C17FBD">
          <w:rPr>
            <w:noProof/>
            <w:webHidden/>
          </w:rPr>
          <w:fldChar w:fldCharType="separate"/>
        </w:r>
        <w:r>
          <w:rPr>
            <w:noProof/>
            <w:webHidden/>
          </w:rPr>
          <w:t>14</w:t>
        </w:r>
        <w:r w:rsidRPr="00C17FBD">
          <w:rPr>
            <w:noProof/>
            <w:webHidden/>
          </w:rPr>
          <w:fldChar w:fldCharType="end"/>
        </w:r>
      </w:hyperlink>
    </w:p>
    <w:p w14:paraId="0BE1D5A4" w14:textId="4A6D4807"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23" w:history="1">
        <w:r w:rsidRPr="00C17FBD">
          <w:rPr>
            <w:rStyle w:val="Hyperlink"/>
            <w:noProof/>
          </w:rPr>
          <w:t>7.2. Greedy và Lookahead trong cùng ngân sách</w:t>
        </w:r>
        <w:r w:rsidRPr="00C17FBD">
          <w:rPr>
            <w:noProof/>
            <w:webHidden/>
          </w:rPr>
          <w:tab/>
        </w:r>
        <w:r w:rsidRPr="00C17FBD">
          <w:rPr>
            <w:noProof/>
            <w:webHidden/>
          </w:rPr>
          <w:fldChar w:fldCharType="begin"/>
        </w:r>
        <w:r w:rsidRPr="00C17FBD">
          <w:rPr>
            <w:noProof/>
            <w:webHidden/>
          </w:rPr>
          <w:instrText xml:space="preserve"> PAGEREF _Toc243271023 \h </w:instrText>
        </w:r>
        <w:r w:rsidRPr="00C17FBD">
          <w:rPr>
            <w:noProof/>
            <w:webHidden/>
          </w:rPr>
        </w:r>
        <w:r w:rsidRPr="00C17FBD">
          <w:rPr>
            <w:noProof/>
            <w:webHidden/>
          </w:rPr>
          <w:fldChar w:fldCharType="separate"/>
        </w:r>
        <w:r>
          <w:rPr>
            <w:noProof/>
            <w:webHidden/>
          </w:rPr>
          <w:t>16</w:t>
        </w:r>
        <w:r w:rsidRPr="00C17FBD">
          <w:rPr>
            <w:noProof/>
            <w:webHidden/>
          </w:rPr>
          <w:fldChar w:fldCharType="end"/>
        </w:r>
      </w:hyperlink>
    </w:p>
    <w:p w14:paraId="71CDAE7F" w14:textId="53B20940"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24" w:history="1">
        <w:r w:rsidRPr="00C17FBD">
          <w:rPr>
            <w:rStyle w:val="Hyperlink"/>
            <w:noProof/>
          </w:rPr>
          <w:t>7.3. Kết quả chọn đội hình và ý nghĩa của cận trên</w:t>
        </w:r>
        <w:r w:rsidRPr="00C17FBD">
          <w:rPr>
            <w:noProof/>
            <w:webHidden/>
          </w:rPr>
          <w:tab/>
        </w:r>
        <w:r w:rsidRPr="00C17FBD">
          <w:rPr>
            <w:noProof/>
            <w:webHidden/>
          </w:rPr>
          <w:fldChar w:fldCharType="begin"/>
        </w:r>
        <w:r w:rsidRPr="00C17FBD">
          <w:rPr>
            <w:noProof/>
            <w:webHidden/>
          </w:rPr>
          <w:instrText xml:space="preserve"> PAGEREF _Toc243271024 \h </w:instrText>
        </w:r>
        <w:r w:rsidRPr="00C17FBD">
          <w:rPr>
            <w:noProof/>
            <w:webHidden/>
          </w:rPr>
        </w:r>
        <w:r w:rsidRPr="00C17FBD">
          <w:rPr>
            <w:noProof/>
            <w:webHidden/>
          </w:rPr>
          <w:fldChar w:fldCharType="separate"/>
        </w:r>
        <w:r>
          <w:rPr>
            <w:noProof/>
            <w:webHidden/>
          </w:rPr>
          <w:t>17</w:t>
        </w:r>
        <w:r w:rsidRPr="00C17FBD">
          <w:rPr>
            <w:noProof/>
            <w:webHidden/>
          </w:rPr>
          <w:fldChar w:fldCharType="end"/>
        </w:r>
      </w:hyperlink>
    </w:p>
    <w:p w14:paraId="7AAC27A2" w14:textId="24F58755"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25" w:history="1">
        <w:r w:rsidRPr="00C17FBD">
          <w:rPr>
            <w:rStyle w:val="Hyperlink"/>
            <w:noProof/>
          </w:rPr>
          <w:t>7.4. Đối chứng checkpoint RL kết hợp Greedy</w:t>
        </w:r>
        <w:r w:rsidRPr="00C17FBD">
          <w:rPr>
            <w:noProof/>
            <w:webHidden/>
          </w:rPr>
          <w:tab/>
        </w:r>
        <w:r w:rsidRPr="00C17FBD">
          <w:rPr>
            <w:noProof/>
            <w:webHidden/>
          </w:rPr>
          <w:fldChar w:fldCharType="begin"/>
        </w:r>
        <w:r w:rsidRPr="00C17FBD">
          <w:rPr>
            <w:noProof/>
            <w:webHidden/>
          </w:rPr>
          <w:instrText xml:space="preserve"> PAGEREF _Toc243271025 \h </w:instrText>
        </w:r>
        <w:r w:rsidRPr="00C17FBD">
          <w:rPr>
            <w:noProof/>
            <w:webHidden/>
          </w:rPr>
        </w:r>
        <w:r w:rsidRPr="00C17FBD">
          <w:rPr>
            <w:noProof/>
            <w:webHidden/>
          </w:rPr>
          <w:fldChar w:fldCharType="separate"/>
        </w:r>
        <w:r>
          <w:rPr>
            <w:noProof/>
            <w:webHidden/>
          </w:rPr>
          <w:t>20</w:t>
        </w:r>
        <w:r w:rsidRPr="00C17FBD">
          <w:rPr>
            <w:noProof/>
            <w:webHidden/>
          </w:rPr>
          <w:fldChar w:fldCharType="end"/>
        </w:r>
      </w:hyperlink>
    </w:p>
    <w:p w14:paraId="39796877" w14:textId="3EAEC99B"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26" w:history="1">
        <w:r w:rsidRPr="00C17FBD">
          <w:rPr>
            <w:rStyle w:val="Hyperlink"/>
            <w:noProof/>
          </w:rPr>
          <w:t>7.5. Chi phí kiểm tra và bằng chứng tương thích</w:t>
        </w:r>
        <w:r w:rsidRPr="00C17FBD">
          <w:rPr>
            <w:noProof/>
            <w:webHidden/>
          </w:rPr>
          <w:tab/>
        </w:r>
        <w:r w:rsidRPr="00C17FBD">
          <w:rPr>
            <w:noProof/>
            <w:webHidden/>
          </w:rPr>
          <w:fldChar w:fldCharType="begin"/>
        </w:r>
        <w:r w:rsidRPr="00C17FBD">
          <w:rPr>
            <w:noProof/>
            <w:webHidden/>
          </w:rPr>
          <w:instrText xml:space="preserve"> PAGEREF _Toc243271026 \h </w:instrText>
        </w:r>
        <w:r w:rsidRPr="00C17FBD">
          <w:rPr>
            <w:noProof/>
            <w:webHidden/>
          </w:rPr>
        </w:r>
        <w:r w:rsidRPr="00C17FBD">
          <w:rPr>
            <w:noProof/>
            <w:webHidden/>
          </w:rPr>
          <w:fldChar w:fldCharType="separate"/>
        </w:r>
        <w:r>
          <w:rPr>
            <w:noProof/>
            <w:webHidden/>
          </w:rPr>
          <w:t>21</w:t>
        </w:r>
        <w:r w:rsidRPr="00C17FBD">
          <w:rPr>
            <w:noProof/>
            <w:webHidden/>
          </w:rPr>
          <w:fldChar w:fldCharType="end"/>
        </w:r>
      </w:hyperlink>
    </w:p>
    <w:p w14:paraId="01A96564" w14:textId="0C700557" w:rsidR="00C17FBD" w:rsidRPr="00C17FBD" w:rsidRDefault="00C17FBD">
      <w:pPr>
        <w:pStyle w:val="TOC1"/>
        <w:tabs>
          <w:tab w:val="right" w:leader="dot" w:pos="9061"/>
        </w:tabs>
        <w:rPr>
          <w:rFonts w:eastAsiaTheme="minorEastAsia"/>
          <w:noProof/>
          <w:kern w:val="2"/>
          <w:szCs w:val="24"/>
          <w14:ligatures w14:val="standardContextual"/>
        </w:rPr>
      </w:pPr>
      <w:hyperlink w:anchor="_Toc243271027" w:history="1">
        <w:r w:rsidRPr="00C17FBD">
          <w:rPr>
            <w:rStyle w:val="Hyperlink"/>
            <w:noProof/>
          </w:rPr>
          <w:t>8. Đánh giá giới hạn và kết luận</w:t>
        </w:r>
        <w:r w:rsidRPr="00C17FBD">
          <w:rPr>
            <w:noProof/>
            <w:webHidden/>
          </w:rPr>
          <w:tab/>
        </w:r>
        <w:r w:rsidRPr="00C17FBD">
          <w:rPr>
            <w:noProof/>
            <w:webHidden/>
          </w:rPr>
          <w:fldChar w:fldCharType="begin"/>
        </w:r>
        <w:r w:rsidRPr="00C17FBD">
          <w:rPr>
            <w:noProof/>
            <w:webHidden/>
          </w:rPr>
          <w:instrText xml:space="preserve"> PAGEREF _Toc243271027 \h </w:instrText>
        </w:r>
        <w:r w:rsidRPr="00C17FBD">
          <w:rPr>
            <w:noProof/>
            <w:webHidden/>
          </w:rPr>
        </w:r>
        <w:r w:rsidRPr="00C17FBD">
          <w:rPr>
            <w:noProof/>
            <w:webHidden/>
          </w:rPr>
          <w:fldChar w:fldCharType="separate"/>
        </w:r>
        <w:r>
          <w:rPr>
            <w:noProof/>
            <w:webHidden/>
          </w:rPr>
          <w:t>23</w:t>
        </w:r>
        <w:r w:rsidRPr="00C17FBD">
          <w:rPr>
            <w:noProof/>
            <w:webHidden/>
          </w:rPr>
          <w:fldChar w:fldCharType="end"/>
        </w:r>
      </w:hyperlink>
    </w:p>
    <w:p w14:paraId="5AA35DBB" w14:textId="78A0C759"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28" w:history="1">
        <w:r w:rsidRPr="00C17FBD">
          <w:rPr>
            <w:rStyle w:val="Hyperlink"/>
            <w:noProof/>
          </w:rPr>
          <w:t>8.1. Những kết luận có thể rút ra</w:t>
        </w:r>
        <w:r w:rsidRPr="00C17FBD">
          <w:rPr>
            <w:noProof/>
            <w:webHidden/>
          </w:rPr>
          <w:tab/>
        </w:r>
        <w:r w:rsidRPr="00C17FBD">
          <w:rPr>
            <w:noProof/>
            <w:webHidden/>
          </w:rPr>
          <w:fldChar w:fldCharType="begin"/>
        </w:r>
        <w:r w:rsidRPr="00C17FBD">
          <w:rPr>
            <w:noProof/>
            <w:webHidden/>
          </w:rPr>
          <w:instrText xml:space="preserve"> PAGEREF _Toc243271028 \h </w:instrText>
        </w:r>
        <w:r w:rsidRPr="00C17FBD">
          <w:rPr>
            <w:noProof/>
            <w:webHidden/>
          </w:rPr>
        </w:r>
        <w:r w:rsidRPr="00C17FBD">
          <w:rPr>
            <w:noProof/>
            <w:webHidden/>
          </w:rPr>
          <w:fldChar w:fldCharType="separate"/>
        </w:r>
        <w:r>
          <w:rPr>
            <w:noProof/>
            <w:webHidden/>
          </w:rPr>
          <w:t>23</w:t>
        </w:r>
        <w:r w:rsidRPr="00C17FBD">
          <w:rPr>
            <w:noProof/>
            <w:webHidden/>
          </w:rPr>
          <w:fldChar w:fldCharType="end"/>
        </w:r>
      </w:hyperlink>
    </w:p>
    <w:p w14:paraId="484FB5D0" w14:textId="3EE2D36A"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29" w:history="1">
        <w:r w:rsidRPr="00C17FBD">
          <w:rPr>
            <w:rStyle w:val="Hyperlink"/>
            <w:noProof/>
          </w:rPr>
          <w:t>8.2. Giới hạn của các kết luận</w:t>
        </w:r>
        <w:r w:rsidRPr="00C17FBD">
          <w:rPr>
            <w:noProof/>
            <w:webHidden/>
          </w:rPr>
          <w:tab/>
        </w:r>
        <w:r w:rsidRPr="00C17FBD">
          <w:rPr>
            <w:noProof/>
            <w:webHidden/>
          </w:rPr>
          <w:fldChar w:fldCharType="begin"/>
        </w:r>
        <w:r w:rsidRPr="00C17FBD">
          <w:rPr>
            <w:noProof/>
            <w:webHidden/>
          </w:rPr>
          <w:instrText xml:space="preserve"> PAGEREF _Toc243271029 \h </w:instrText>
        </w:r>
        <w:r w:rsidRPr="00C17FBD">
          <w:rPr>
            <w:noProof/>
            <w:webHidden/>
          </w:rPr>
        </w:r>
        <w:r w:rsidRPr="00C17FBD">
          <w:rPr>
            <w:noProof/>
            <w:webHidden/>
          </w:rPr>
          <w:fldChar w:fldCharType="separate"/>
        </w:r>
        <w:r>
          <w:rPr>
            <w:noProof/>
            <w:webHidden/>
          </w:rPr>
          <w:t>23</w:t>
        </w:r>
        <w:r w:rsidRPr="00C17FBD">
          <w:rPr>
            <w:noProof/>
            <w:webHidden/>
          </w:rPr>
          <w:fldChar w:fldCharType="end"/>
        </w:r>
      </w:hyperlink>
    </w:p>
    <w:p w14:paraId="34FEBA90" w14:textId="78F85A08"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30" w:history="1">
        <w:r w:rsidRPr="00C17FBD">
          <w:rPr>
            <w:rStyle w:val="Hyperlink"/>
            <w:noProof/>
          </w:rPr>
          <w:t>8.3. Các hướng cải tiến có thể kiểm chứng</w:t>
        </w:r>
        <w:r w:rsidRPr="00C17FBD">
          <w:rPr>
            <w:noProof/>
            <w:webHidden/>
          </w:rPr>
          <w:tab/>
        </w:r>
        <w:r w:rsidRPr="00C17FBD">
          <w:rPr>
            <w:noProof/>
            <w:webHidden/>
          </w:rPr>
          <w:fldChar w:fldCharType="begin"/>
        </w:r>
        <w:r w:rsidRPr="00C17FBD">
          <w:rPr>
            <w:noProof/>
            <w:webHidden/>
          </w:rPr>
          <w:instrText xml:space="preserve"> PAGEREF _Toc243271030 \h </w:instrText>
        </w:r>
        <w:r w:rsidRPr="00C17FBD">
          <w:rPr>
            <w:noProof/>
            <w:webHidden/>
          </w:rPr>
        </w:r>
        <w:r w:rsidRPr="00C17FBD">
          <w:rPr>
            <w:noProof/>
            <w:webHidden/>
          </w:rPr>
          <w:fldChar w:fldCharType="separate"/>
        </w:r>
        <w:r>
          <w:rPr>
            <w:noProof/>
            <w:webHidden/>
          </w:rPr>
          <w:t>23</w:t>
        </w:r>
        <w:r w:rsidRPr="00C17FBD">
          <w:rPr>
            <w:noProof/>
            <w:webHidden/>
          </w:rPr>
          <w:fldChar w:fldCharType="end"/>
        </w:r>
      </w:hyperlink>
    </w:p>
    <w:p w14:paraId="2B480386" w14:textId="030339F7"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31" w:history="1">
        <w:r w:rsidRPr="00C17FBD">
          <w:rPr>
            <w:rStyle w:val="Hyperlink"/>
            <w:noProof/>
          </w:rPr>
          <w:t>8.4. Kết luận</w:t>
        </w:r>
        <w:r w:rsidRPr="00C17FBD">
          <w:rPr>
            <w:noProof/>
            <w:webHidden/>
          </w:rPr>
          <w:tab/>
        </w:r>
        <w:r w:rsidRPr="00C17FBD">
          <w:rPr>
            <w:noProof/>
            <w:webHidden/>
          </w:rPr>
          <w:fldChar w:fldCharType="begin"/>
        </w:r>
        <w:r w:rsidRPr="00C17FBD">
          <w:rPr>
            <w:noProof/>
            <w:webHidden/>
          </w:rPr>
          <w:instrText xml:space="preserve"> PAGEREF _Toc243271031 \h </w:instrText>
        </w:r>
        <w:r w:rsidRPr="00C17FBD">
          <w:rPr>
            <w:noProof/>
            <w:webHidden/>
          </w:rPr>
        </w:r>
        <w:r w:rsidRPr="00C17FBD">
          <w:rPr>
            <w:noProof/>
            <w:webHidden/>
          </w:rPr>
          <w:fldChar w:fldCharType="separate"/>
        </w:r>
        <w:r>
          <w:rPr>
            <w:noProof/>
            <w:webHidden/>
          </w:rPr>
          <w:t>24</w:t>
        </w:r>
        <w:r w:rsidRPr="00C17FBD">
          <w:rPr>
            <w:noProof/>
            <w:webHidden/>
          </w:rPr>
          <w:fldChar w:fldCharType="end"/>
        </w:r>
      </w:hyperlink>
    </w:p>
    <w:p w14:paraId="04BC0406" w14:textId="21DFAAF5" w:rsidR="00C17FBD" w:rsidRPr="00C17FBD" w:rsidRDefault="00C17FBD">
      <w:pPr>
        <w:pStyle w:val="TOC1"/>
        <w:tabs>
          <w:tab w:val="right" w:leader="dot" w:pos="9061"/>
        </w:tabs>
        <w:rPr>
          <w:rFonts w:eastAsiaTheme="minorEastAsia"/>
          <w:noProof/>
          <w:kern w:val="2"/>
          <w:szCs w:val="24"/>
          <w14:ligatures w14:val="standardContextual"/>
        </w:rPr>
      </w:pPr>
      <w:hyperlink w:anchor="_Toc243271032" w:history="1">
        <w:r w:rsidRPr="00C17FBD">
          <w:rPr>
            <w:rStyle w:val="Hyperlink"/>
            <w:noProof/>
          </w:rPr>
          <w:t>Tài liệu tham khảo</w:t>
        </w:r>
        <w:r w:rsidRPr="00C17FBD">
          <w:rPr>
            <w:noProof/>
            <w:webHidden/>
          </w:rPr>
          <w:tab/>
        </w:r>
        <w:r w:rsidRPr="00C17FBD">
          <w:rPr>
            <w:noProof/>
            <w:webHidden/>
          </w:rPr>
          <w:fldChar w:fldCharType="begin"/>
        </w:r>
        <w:r w:rsidRPr="00C17FBD">
          <w:rPr>
            <w:noProof/>
            <w:webHidden/>
          </w:rPr>
          <w:instrText xml:space="preserve"> PAGEREF _Toc243271032 \h </w:instrText>
        </w:r>
        <w:r w:rsidRPr="00C17FBD">
          <w:rPr>
            <w:noProof/>
            <w:webHidden/>
          </w:rPr>
        </w:r>
        <w:r w:rsidRPr="00C17FBD">
          <w:rPr>
            <w:noProof/>
            <w:webHidden/>
          </w:rPr>
          <w:fldChar w:fldCharType="separate"/>
        </w:r>
        <w:r>
          <w:rPr>
            <w:noProof/>
            <w:webHidden/>
          </w:rPr>
          <w:t>24</w:t>
        </w:r>
        <w:r w:rsidRPr="00C17FBD">
          <w:rPr>
            <w:noProof/>
            <w:webHidden/>
          </w:rPr>
          <w:fldChar w:fldCharType="end"/>
        </w:r>
      </w:hyperlink>
    </w:p>
    <w:p w14:paraId="3BF31393" w14:textId="64401613" w:rsidR="00C17FBD" w:rsidRPr="00C17FBD" w:rsidRDefault="00C17FBD">
      <w:pPr>
        <w:pStyle w:val="TOC1"/>
        <w:tabs>
          <w:tab w:val="right" w:leader="dot" w:pos="9061"/>
        </w:tabs>
        <w:rPr>
          <w:rFonts w:eastAsiaTheme="minorEastAsia"/>
          <w:noProof/>
          <w:kern w:val="2"/>
          <w:szCs w:val="24"/>
          <w14:ligatures w14:val="standardContextual"/>
        </w:rPr>
      </w:pPr>
      <w:hyperlink w:anchor="_Toc243271033" w:history="1">
        <w:r w:rsidRPr="00C17FBD">
          <w:rPr>
            <w:rStyle w:val="Hyperlink"/>
            <w:noProof/>
          </w:rPr>
          <w:t>Phụ lục A. Luật thực thi và kiểm chứng</w:t>
        </w:r>
        <w:r w:rsidRPr="00C17FBD">
          <w:rPr>
            <w:noProof/>
            <w:webHidden/>
          </w:rPr>
          <w:tab/>
        </w:r>
        <w:r w:rsidRPr="00C17FBD">
          <w:rPr>
            <w:noProof/>
            <w:webHidden/>
          </w:rPr>
          <w:fldChar w:fldCharType="begin"/>
        </w:r>
        <w:r w:rsidRPr="00C17FBD">
          <w:rPr>
            <w:noProof/>
            <w:webHidden/>
          </w:rPr>
          <w:instrText xml:space="preserve"> PAGEREF _Toc243271033 \h </w:instrText>
        </w:r>
        <w:r w:rsidRPr="00C17FBD">
          <w:rPr>
            <w:noProof/>
            <w:webHidden/>
          </w:rPr>
        </w:r>
        <w:r w:rsidRPr="00C17FBD">
          <w:rPr>
            <w:noProof/>
            <w:webHidden/>
          </w:rPr>
          <w:fldChar w:fldCharType="separate"/>
        </w:r>
        <w:r>
          <w:rPr>
            <w:noProof/>
            <w:webHidden/>
          </w:rPr>
          <w:t>25</w:t>
        </w:r>
        <w:r w:rsidRPr="00C17FBD">
          <w:rPr>
            <w:noProof/>
            <w:webHidden/>
          </w:rPr>
          <w:fldChar w:fldCharType="end"/>
        </w:r>
      </w:hyperlink>
    </w:p>
    <w:p w14:paraId="7742CD7C" w14:textId="35F1EE06"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34" w:history="1">
        <w:r w:rsidRPr="00C17FBD">
          <w:rPr>
            <w:rStyle w:val="Hyperlink"/>
            <w:noProof/>
          </w:rPr>
          <w:t>A.1. Các quy tắc timeline cần giữ nhất quán</w:t>
        </w:r>
        <w:r w:rsidRPr="00C17FBD">
          <w:rPr>
            <w:noProof/>
            <w:webHidden/>
          </w:rPr>
          <w:tab/>
        </w:r>
        <w:r w:rsidRPr="00C17FBD">
          <w:rPr>
            <w:noProof/>
            <w:webHidden/>
          </w:rPr>
          <w:fldChar w:fldCharType="begin"/>
        </w:r>
        <w:r w:rsidRPr="00C17FBD">
          <w:rPr>
            <w:noProof/>
            <w:webHidden/>
          </w:rPr>
          <w:instrText xml:space="preserve"> PAGEREF _Toc243271034 \h </w:instrText>
        </w:r>
        <w:r w:rsidRPr="00C17FBD">
          <w:rPr>
            <w:noProof/>
            <w:webHidden/>
          </w:rPr>
        </w:r>
        <w:r w:rsidRPr="00C17FBD">
          <w:rPr>
            <w:noProof/>
            <w:webHidden/>
          </w:rPr>
          <w:fldChar w:fldCharType="separate"/>
        </w:r>
        <w:r>
          <w:rPr>
            <w:noProof/>
            <w:webHidden/>
          </w:rPr>
          <w:t>25</w:t>
        </w:r>
        <w:r w:rsidRPr="00C17FBD">
          <w:rPr>
            <w:noProof/>
            <w:webHidden/>
          </w:rPr>
          <w:fldChar w:fldCharType="end"/>
        </w:r>
      </w:hyperlink>
    </w:p>
    <w:p w14:paraId="58D1FB24" w14:textId="001CD330"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35" w:history="1">
        <w:r w:rsidRPr="00C17FBD">
          <w:rPr>
            <w:rStyle w:val="Hyperlink"/>
            <w:noProof/>
          </w:rPr>
          <w:t>A.2. Kiểm tra output và phạm vi API</w:t>
        </w:r>
        <w:r w:rsidRPr="00C17FBD">
          <w:rPr>
            <w:noProof/>
            <w:webHidden/>
          </w:rPr>
          <w:tab/>
        </w:r>
        <w:r w:rsidRPr="00C17FBD">
          <w:rPr>
            <w:noProof/>
            <w:webHidden/>
          </w:rPr>
          <w:fldChar w:fldCharType="begin"/>
        </w:r>
        <w:r w:rsidRPr="00C17FBD">
          <w:rPr>
            <w:noProof/>
            <w:webHidden/>
          </w:rPr>
          <w:instrText xml:space="preserve"> PAGEREF _Toc243271035 \h </w:instrText>
        </w:r>
        <w:r w:rsidRPr="00C17FBD">
          <w:rPr>
            <w:noProof/>
            <w:webHidden/>
          </w:rPr>
        </w:r>
        <w:r w:rsidRPr="00C17FBD">
          <w:rPr>
            <w:noProof/>
            <w:webHidden/>
          </w:rPr>
          <w:fldChar w:fldCharType="separate"/>
        </w:r>
        <w:r>
          <w:rPr>
            <w:noProof/>
            <w:webHidden/>
          </w:rPr>
          <w:t>25</w:t>
        </w:r>
        <w:r w:rsidRPr="00C17FBD">
          <w:rPr>
            <w:noProof/>
            <w:webHidden/>
          </w:rPr>
          <w:fldChar w:fldCharType="end"/>
        </w:r>
      </w:hyperlink>
    </w:p>
    <w:p w14:paraId="0A9C7FE7" w14:textId="2E93B9BD" w:rsidR="00C17FBD" w:rsidRPr="00C17FBD" w:rsidRDefault="00C17FBD">
      <w:pPr>
        <w:pStyle w:val="TOC1"/>
        <w:tabs>
          <w:tab w:val="right" w:leader="dot" w:pos="9061"/>
        </w:tabs>
        <w:rPr>
          <w:rFonts w:eastAsiaTheme="minorEastAsia"/>
          <w:noProof/>
          <w:kern w:val="2"/>
          <w:szCs w:val="24"/>
          <w14:ligatures w14:val="standardContextual"/>
        </w:rPr>
      </w:pPr>
      <w:hyperlink w:anchor="_Toc243271036" w:history="1">
        <w:r w:rsidRPr="00C17FBD">
          <w:rPr>
            <w:rStyle w:val="Hyperlink"/>
            <w:noProof/>
          </w:rPr>
          <w:t>Phụ lục B. Chạy chương trình và tái hiện số liệu</w:t>
        </w:r>
        <w:r w:rsidRPr="00C17FBD">
          <w:rPr>
            <w:noProof/>
            <w:webHidden/>
          </w:rPr>
          <w:tab/>
        </w:r>
        <w:r w:rsidRPr="00C17FBD">
          <w:rPr>
            <w:noProof/>
            <w:webHidden/>
          </w:rPr>
          <w:fldChar w:fldCharType="begin"/>
        </w:r>
        <w:r w:rsidRPr="00C17FBD">
          <w:rPr>
            <w:noProof/>
            <w:webHidden/>
          </w:rPr>
          <w:instrText xml:space="preserve"> PAGEREF _Toc243271036 \h </w:instrText>
        </w:r>
        <w:r w:rsidRPr="00C17FBD">
          <w:rPr>
            <w:noProof/>
            <w:webHidden/>
          </w:rPr>
        </w:r>
        <w:r w:rsidRPr="00C17FBD">
          <w:rPr>
            <w:noProof/>
            <w:webHidden/>
          </w:rPr>
          <w:fldChar w:fldCharType="separate"/>
        </w:r>
        <w:r>
          <w:rPr>
            <w:noProof/>
            <w:webHidden/>
          </w:rPr>
          <w:t>26</w:t>
        </w:r>
        <w:r w:rsidRPr="00C17FBD">
          <w:rPr>
            <w:noProof/>
            <w:webHidden/>
          </w:rPr>
          <w:fldChar w:fldCharType="end"/>
        </w:r>
      </w:hyperlink>
    </w:p>
    <w:p w14:paraId="30E38302" w14:textId="3A6868A0"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37" w:history="1">
        <w:r w:rsidRPr="00C17FBD">
          <w:rPr>
            <w:rStyle w:val="Hyperlink"/>
            <w:noProof/>
          </w:rPr>
          <w:t>B.1. Các lệnh chính</w:t>
        </w:r>
        <w:r w:rsidRPr="00C17FBD">
          <w:rPr>
            <w:noProof/>
            <w:webHidden/>
          </w:rPr>
          <w:tab/>
        </w:r>
        <w:r w:rsidRPr="00C17FBD">
          <w:rPr>
            <w:noProof/>
            <w:webHidden/>
          </w:rPr>
          <w:fldChar w:fldCharType="begin"/>
        </w:r>
        <w:r w:rsidRPr="00C17FBD">
          <w:rPr>
            <w:noProof/>
            <w:webHidden/>
          </w:rPr>
          <w:instrText xml:space="preserve"> PAGEREF _Toc243271037 \h </w:instrText>
        </w:r>
        <w:r w:rsidRPr="00C17FBD">
          <w:rPr>
            <w:noProof/>
            <w:webHidden/>
          </w:rPr>
        </w:r>
        <w:r w:rsidRPr="00C17FBD">
          <w:rPr>
            <w:noProof/>
            <w:webHidden/>
          </w:rPr>
          <w:fldChar w:fldCharType="separate"/>
        </w:r>
        <w:r>
          <w:rPr>
            <w:noProof/>
            <w:webHidden/>
          </w:rPr>
          <w:t>26</w:t>
        </w:r>
        <w:r w:rsidRPr="00C17FBD">
          <w:rPr>
            <w:noProof/>
            <w:webHidden/>
          </w:rPr>
          <w:fldChar w:fldCharType="end"/>
        </w:r>
      </w:hyperlink>
    </w:p>
    <w:p w14:paraId="23259F26" w14:textId="78249EB5" w:rsidR="00C17FBD" w:rsidRPr="00C17FBD" w:rsidRDefault="00C17FBD">
      <w:pPr>
        <w:pStyle w:val="TOC2"/>
        <w:tabs>
          <w:tab w:val="right" w:leader="dot" w:pos="9061"/>
        </w:tabs>
        <w:ind w:left="500"/>
        <w:rPr>
          <w:rFonts w:eastAsiaTheme="minorEastAsia"/>
          <w:noProof/>
          <w:kern w:val="2"/>
          <w:szCs w:val="24"/>
          <w14:ligatures w14:val="standardContextual"/>
        </w:rPr>
      </w:pPr>
      <w:hyperlink w:anchor="_Toc243271038" w:history="1">
        <w:r w:rsidRPr="00C17FBD">
          <w:rPr>
            <w:rStyle w:val="Hyperlink"/>
            <w:noProof/>
          </w:rPr>
          <w:t>B.2. Tái hiện các phép đo</w:t>
        </w:r>
        <w:r w:rsidRPr="00C17FBD">
          <w:rPr>
            <w:noProof/>
            <w:webHidden/>
          </w:rPr>
          <w:tab/>
        </w:r>
        <w:r w:rsidRPr="00C17FBD">
          <w:rPr>
            <w:noProof/>
            <w:webHidden/>
          </w:rPr>
          <w:fldChar w:fldCharType="begin"/>
        </w:r>
        <w:r w:rsidRPr="00C17FBD">
          <w:rPr>
            <w:noProof/>
            <w:webHidden/>
          </w:rPr>
          <w:instrText xml:space="preserve"> PAGEREF _Toc243271038 \h </w:instrText>
        </w:r>
        <w:r w:rsidRPr="00C17FBD">
          <w:rPr>
            <w:noProof/>
            <w:webHidden/>
          </w:rPr>
        </w:r>
        <w:r w:rsidRPr="00C17FBD">
          <w:rPr>
            <w:noProof/>
            <w:webHidden/>
          </w:rPr>
          <w:fldChar w:fldCharType="separate"/>
        </w:r>
        <w:r>
          <w:rPr>
            <w:noProof/>
            <w:webHidden/>
          </w:rPr>
          <w:t>27</w:t>
        </w:r>
        <w:r w:rsidRPr="00C17FBD">
          <w:rPr>
            <w:noProof/>
            <w:webHidden/>
          </w:rPr>
          <w:fldChar w:fldCharType="end"/>
        </w:r>
      </w:hyperlink>
    </w:p>
    <w:p w14:paraId="2DE62253" w14:textId="755729DA" w:rsidR="006C66C8" w:rsidRDefault="00C84784">
      <w:r w:rsidRPr="00C17FBD">
        <w:fldChar w:fldCharType="end"/>
      </w:r>
    </w:p>
    <w:p w14:paraId="70BFA5F0" w14:textId="77777777" w:rsidR="006C66C8" w:rsidRDefault="006C66C8">
      <w:pPr>
        <w:sectPr w:rsidR="006C66C8">
          <w:headerReference w:type="default" r:id="rId13"/>
          <w:footerReference w:type="default" r:id="rId14"/>
          <w:pgSz w:w="11906" w:h="16838"/>
          <w:pgMar w:top="1417" w:right="1134" w:bottom="1417" w:left="1701" w:header="709" w:footer="709" w:gutter="0"/>
          <w:pgNumType w:fmt="lowerRoman" w:start="1"/>
          <w:cols w:space="720"/>
          <w:docGrid w:linePitch="360"/>
        </w:sectPr>
      </w:pPr>
    </w:p>
    <w:p w14:paraId="034DD596" w14:textId="77777777" w:rsidR="006C66C8" w:rsidRDefault="00C84784">
      <w:pPr>
        <w:pStyle w:val="Heading1"/>
        <w:spacing w:before="240"/>
        <w:jc w:val="left"/>
      </w:pPr>
      <w:bookmarkStart w:id="0" w:name="_Toc243270989"/>
      <w:r>
        <w:lastRenderedPageBreak/>
        <w:t>1. Giới thiệu đề tài</w:t>
      </w:r>
      <w:bookmarkEnd w:id="0"/>
    </w:p>
    <w:p w14:paraId="5C079676" w14:textId="77777777" w:rsidR="006C66C8" w:rsidRDefault="00C84784">
      <w:pPr>
        <w:pStyle w:val="Heading2"/>
        <w:spacing w:before="160"/>
        <w:jc w:val="left"/>
      </w:pPr>
      <w:bookmarkStart w:id="1" w:name="_Toc243270990"/>
      <w:r>
        <w:rPr>
          <w:color w:val="000000"/>
        </w:rPr>
        <w:t>1.1. Động cơ và câu hỏi nghiên cứu</w:t>
      </w:r>
      <w:bookmarkEnd w:id="1"/>
    </w:p>
    <w:p w14:paraId="2A2404D6" w14:textId="77777777" w:rsidR="006C66C8" w:rsidRDefault="00C84784">
      <w:r>
        <w:t>Một tuyến ngắn chưa đủ để tạo kế hoạch thu thập tốt cho cả đội xe. Xe còn phải chọn điểm ghé, dành nhiên liệu cho những ngày sau và phối hợp với xe tiếp tế. Chúng em chọn bài toán này để quan sát trực tiếp cách các thuật toán đồ thị và heuristic tác động tới chất lượng một hệ thống hoàn chỉnh. Tên đề tài được giữ theo phạm vi môi trường mô phỏng, nhưng các quyết định thuật toán và bằng chứng thực nghiệm là trọng tâm của báo cáo.</w:t>
      </w:r>
    </w:p>
    <w:p w14:paraId="42DA59A9" w14:textId="77777777" w:rsidR="006C66C8" w:rsidRDefault="00C84784">
      <w:r>
        <w:t>Bốn câu hỏi chính được đặt ra: A* thay đổi lượng tìm kiếm so với Dijkstra ra sao khi có ràng buộc nhiên liệu; Lookahead có tăng điểm so với Greedy trong cùng ngân sách hay không; việc tìm kiếm vai trò xe có tốt hơn đội hình cố định không; và một checkpoint RL kết hợp các thuật toán này có vượt được đối chứng heuristic hay không. Mỗi câu hỏi được đánh giá ở đúng lớp quyết định, tránh lấy đường đi ngắn để suy ra điểm toàn trận tối ưu.</w:t>
      </w:r>
    </w:p>
    <w:p w14:paraId="4DAE9304" w14:textId="77777777" w:rsidR="006C66C8" w:rsidRDefault="00C84784">
      <w:pPr>
        <w:pStyle w:val="Heading2"/>
        <w:spacing w:before="160"/>
        <w:jc w:val="left"/>
      </w:pPr>
      <w:bookmarkStart w:id="2" w:name="_Toc243270991"/>
      <w:r>
        <w:rPr>
          <w:color w:val="000000"/>
        </w:rPr>
        <w:t>1.2. Phạm vi và các sản phẩm đã thực hiện</w:t>
      </w:r>
      <w:bookmarkEnd w:id="2"/>
    </w:p>
    <w:p w14:paraId="3D4AEC80" w14:textId="77777777" w:rsidR="006C66C8" w:rsidRDefault="00C84784">
      <w:r>
        <w:t>Nhóm xem xét một đội với nhiều xe hoạt động qua nhiều ngày. Vị trí xuất phát do BTC cho sẵn, còn vai trò xe được chọn trước trận và giữ cố định. Giao thông trong thực nghiệm được cập nhật từ lịch sử xe của chính đội mình. Mã simulator có giao diện nhiều đội nhưng phần đó chỉ có kiểm thử nội bộ; báo cáo không đánh giá chiến lược đối kháng hoặc giao thông do các tài khoản Practice riêng khác gây ra.</w:t>
      </w:r>
    </w:p>
    <w:p w14:paraId="7E5FC17D" w14:textId="77777777" w:rsidR="006C66C8" w:rsidRDefault="00C84784">
      <w:r>
        <w:t>Sản phẩm gồm năm thuật toán tìm đường có xét tài nguyên, hai heuristic lập kế hoạch, bộ chọn đội hình, bộ tính cận tiếp cận, simulator và validator, các phép đo có lưu input/output và công cụ đối chiếu API. Phần RL sử dụng bản chụp nhánh Procon2026 và checkpoint có sẵn; nhóm không trình bày checkpoint này như một mô hình vừa được huấn luyện trên nhánh ttud_clean.</w:t>
      </w:r>
    </w:p>
    <w:p w14:paraId="3A8ED431" w14:textId="77777777" w:rsidR="006C66C8" w:rsidRDefault="00C84784">
      <w:pPr>
        <w:pStyle w:val="Heading2"/>
        <w:spacing w:before="160"/>
        <w:jc w:val="left"/>
      </w:pPr>
      <w:bookmarkStart w:id="3" w:name="_Toc243270992"/>
      <w:r>
        <w:rPr>
          <w:color w:val="000000"/>
        </w:rPr>
        <w:t>1.3. Cách tổ chức và nguyên tắc đánh giá</w:t>
      </w:r>
      <w:bookmarkEnd w:id="3"/>
    </w:p>
    <w:p w14:paraId="146F3857" w14:textId="77777777" w:rsidR="006C66C8" w:rsidRDefault="00C84784">
      <w:r>
        <w:t>Báo cáo đi từ mô hình tối thiểu ở mục 2 đến thuật toán tìm đường ở mục 3, lập kế hoạch và chọn đội hình ở mục 4, sau đó trình bày ứng dụng hỗ trợ RL ở mục 5. Mục 6 xác định các phép đối chứng; mục 7 trình bày số liệu và phân tích; mục 8 tổng hợp giới hạn. Chi tiết vận hành simulator và lệnh chạy được chuyển sang phụ lục để phần chính tập trung vào thuật toán.</w:t>
      </w:r>
    </w:p>
    <w:p w14:paraId="09D12199" w14:textId="77777777" w:rsidR="006C66C8" w:rsidRDefault="00C84784">
      <w:pPr>
        <w:pStyle w:val="Heading1"/>
        <w:spacing w:before="240"/>
        <w:jc w:val="left"/>
      </w:pPr>
      <w:bookmarkStart w:id="4" w:name="_Toc243270993"/>
      <w:r>
        <w:t>2. Mô hình bài toán và mục tiêu tối ưu</w:t>
      </w:r>
      <w:bookmarkEnd w:id="4"/>
    </w:p>
    <w:p w14:paraId="3702A2B4" w14:textId="77777777" w:rsidR="006C66C8" w:rsidRDefault="00C84784">
      <w:pPr>
        <w:pStyle w:val="Heading2"/>
        <w:spacing w:before="160"/>
        <w:jc w:val="left"/>
      </w:pPr>
      <w:bookmarkStart w:id="5" w:name="_Toc243270994"/>
      <w:r>
        <w:rPr>
          <w:color w:val="000000"/>
        </w:rPr>
        <w:t>2.1. Đầu vào và đầu ra</w:t>
      </w:r>
      <w:bookmarkEnd w:id="5"/>
    </w:p>
    <w:p w14:paraId="7B28AF19" w14:textId="77777777" w:rsidR="006C66C8" w:rsidRDefault="00C84784">
      <w:r>
        <w:t xml:space="preserve">Đầu vào gồm địa hình của lưới lục giác, điểm bán và loại udon, tồn kho mỗi ngày, vị trí ban đầu của các xe, sức chứa nhiên liệu, số bước mỗi ngày và ngưỡng giao thông. Xe tuần </w:t>
      </w:r>
      <w:r>
        <w:lastRenderedPageBreak/>
        <w:t>tra thu hàng và tiêu nhiên liệu khi đi; xe tiếp tế không thu hàng, không tiêu nhiên liệu và nạp đầy cho xe tuần tra cùng đội khi cùng ô theo timeline [1], [2]. Kho riêng của đội được bổ sung lại đầu ngày; mỗi xe chỉ lấy tối đa một suất ở mỗi điểm trong một ngày.</w:t>
      </w:r>
    </w:p>
    <w:p w14:paraId="62D25EDF" w14:textId="77777777" w:rsidR="006C66C8" w:rsidRDefault="00C84784">
      <w:r>
        <w:t>Đầu ra có hai phần: danh sách loại xe đầu trận và mảng lệnh của từng xe cho từng ngày. Các số 0–5 chỉ một lệnh di chuyển sang ô kề; số âm −k chỉ chờ k step. Một lệnh di chuyển có thể tiêu nhiều step tùy ô nguồn, nên số phần tử của output không bằng thời lượng ngày. Mỗi xe phải dùng đúng quỹ bước riêng của ngày, không được phát lệnh đi khi thiếu bước hoặc nhiên liệu. Chương trình kiểm tra trước khi xuất kết quả.</w:t>
      </w:r>
    </w:p>
    <w:p w14:paraId="3B8E768A" w14:textId="77777777" w:rsidR="006C66C8" w:rsidRDefault="00C84784">
      <w:pPr>
        <w:keepNext/>
      </w:pPr>
      <w:r>
        <w:rPr>
          <w:b/>
        </w:rPr>
        <w:t>Bảng 1. Chi phí rời ô nguồn</w:t>
      </w:r>
    </w:p>
    <w:tbl>
      <w:tblPr>
        <w:tblStyle w:val="TableGrid"/>
        <w:tblW w:w="0" w:type="auto"/>
        <w:jc w:val="center"/>
        <w:tblLayout w:type="fixed"/>
        <w:tblLook w:val="04A0" w:firstRow="1" w:lastRow="0" w:firstColumn="1" w:lastColumn="0" w:noHBand="0" w:noVBand="1"/>
      </w:tblPr>
      <w:tblGrid>
        <w:gridCol w:w="3402"/>
        <w:gridCol w:w="2835"/>
        <w:gridCol w:w="2835"/>
      </w:tblGrid>
      <w:tr w:rsidR="006C66C8" w14:paraId="4EDA7E3D" w14:textId="77777777">
        <w:trPr>
          <w:cantSplit/>
          <w:tblHeader/>
          <w:jc w:val="center"/>
        </w:trPr>
        <w:tc>
          <w:tcPr>
            <w:tcW w:w="3402" w:type="dxa"/>
            <w:tcMar>
              <w:top w:w="65" w:type="dxa"/>
              <w:left w:w="65" w:type="dxa"/>
              <w:bottom w:w="65" w:type="dxa"/>
              <w:right w:w="65" w:type="dxa"/>
            </w:tcMar>
          </w:tcPr>
          <w:p w14:paraId="63666AB1" w14:textId="77777777" w:rsidR="006C66C8" w:rsidRDefault="00C84784">
            <w:pPr>
              <w:keepNext/>
              <w:spacing w:after="60"/>
              <w:jc w:val="left"/>
            </w:pPr>
            <w:r>
              <w:rPr>
                <w:b/>
                <w:sz w:val="23"/>
              </w:rPr>
              <w:t>Ô nguồn</w:t>
            </w:r>
          </w:p>
        </w:tc>
        <w:tc>
          <w:tcPr>
            <w:tcW w:w="2835" w:type="dxa"/>
            <w:tcMar>
              <w:top w:w="65" w:type="dxa"/>
              <w:left w:w="65" w:type="dxa"/>
              <w:bottom w:w="65" w:type="dxa"/>
              <w:right w:w="65" w:type="dxa"/>
            </w:tcMar>
          </w:tcPr>
          <w:p w14:paraId="6B17EAFB" w14:textId="77777777" w:rsidR="006C66C8" w:rsidRDefault="00C84784">
            <w:pPr>
              <w:keepNext/>
              <w:spacing w:after="60"/>
              <w:jc w:val="left"/>
            </w:pPr>
            <w:r>
              <w:rPr>
                <w:b/>
                <w:sz w:val="23"/>
              </w:rPr>
              <w:t>Step di chuyển</w:t>
            </w:r>
          </w:p>
        </w:tc>
        <w:tc>
          <w:tcPr>
            <w:tcW w:w="2835" w:type="dxa"/>
            <w:tcMar>
              <w:top w:w="65" w:type="dxa"/>
              <w:left w:w="65" w:type="dxa"/>
              <w:bottom w:w="65" w:type="dxa"/>
              <w:right w:w="65" w:type="dxa"/>
            </w:tcMar>
          </w:tcPr>
          <w:p w14:paraId="0F9E817E" w14:textId="77777777" w:rsidR="006C66C8" w:rsidRDefault="00C84784">
            <w:pPr>
              <w:keepNext/>
              <w:spacing w:after="60"/>
              <w:jc w:val="left"/>
            </w:pPr>
            <w:r>
              <w:rPr>
                <w:b/>
                <w:sz w:val="23"/>
              </w:rPr>
              <w:t>Nhiên liệu tuần tra</w:t>
            </w:r>
          </w:p>
        </w:tc>
      </w:tr>
      <w:tr w:rsidR="006C66C8" w14:paraId="7129EFFC" w14:textId="77777777">
        <w:trPr>
          <w:cantSplit/>
          <w:jc w:val="center"/>
        </w:trPr>
        <w:tc>
          <w:tcPr>
            <w:tcW w:w="3402" w:type="dxa"/>
            <w:tcMar>
              <w:top w:w="65" w:type="dxa"/>
              <w:left w:w="65" w:type="dxa"/>
              <w:bottom w:w="65" w:type="dxa"/>
              <w:right w:w="65" w:type="dxa"/>
            </w:tcMar>
          </w:tcPr>
          <w:p w14:paraId="2F29BE3B" w14:textId="77777777" w:rsidR="006C66C8" w:rsidRDefault="00C84784">
            <w:pPr>
              <w:keepNext/>
              <w:spacing w:after="60"/>
              <w:jc w:val="left"/>
            </w:pPr>
            <w:r>
              <w:rPr>
                <w:sz w:val="23"/>
              </w:rPr>
              <w:t>Đồng bằng</w:t>
            </w:r>
          </w:p>
        </w:tc>
        <w:tc>
          <w:tcPr>
            <w:tcW w:w="2835" w:type="dxa"/>
            <w:tcMar>
              <w:top w:w="65" w:type="dxa"/>
              <w:left w:w="65" w:type="dxa"/>
              <w:bottom w:w="65" w:type="dxa"/>
              <w:right w:w="65" w:type="dxa"/>
            </w:tcMar>
          </w:tcPr>
          <w:p w14:paraId="6F73AFA1" w14:textId="77777777" w:rsidR="006C66C8" w:rsidRDefault="00C84784">
            <w:pPr>
              <w:keepNext/>
              <w:spacing w:after="60"/>
              <w:jc w:val="left"/>
            </w:pPr>
            <w:r>
              <w:rPr>
                <w:sz w:val="23"/>
              </w:rPr>
              <w:t>2</w:t>
            </w:r>
          </w:p>
        </w:tc>
        <w:tc>
          <w:tcPr>
            <w:tcW w:w="2835" w:type="dxa"/>
            <w:tcMar>
              <w:top w:w="65" w:type="dxa"/>
              <w:left w:w="65" w:type="dxa"/>
              <w:bottom w:w="65" w:type="dxa"/>
              <w:right w:w="65" w:type="dxa"/>
            </w:tcMar>
          </w:tcPr>
          <w:p w14:paraId="4425974B" w14:textId="77777777" w:rsidR="006C66C8" w:rsidRDefault="00C84784">
            <w:pPr>
              <w:keepNext/>
              <w:spacing w:after="60"/>
              <w:jc w:val="left"/>
            </w:pPr>
            <w:r>
              <w:rPr>
                <w:sz w:val="23"/>
              </w:rPr>
              <w:t>1</w:t>
            </w:r>
          </w:p>
        </w:tc>
      </w:tr>
      <w:tr w:rsidR="006C66C8" w14:paraId="64B1F1FA" w14:textId="77777777">
        <w:trPr>
          <w:cantSplit/>
          <w:jc w:val="center"/>
        </w:trPr>
        <w:tc>
          <w:tcPr>
            <w:tcW w:w="3402" w:type="dxa"/>
            <w:tcMar>
              <w:top w:w="65" w:type="dxa"/>
              <w:left w:w="65" w:type="dxa"/>
              <w:bottom w:w="65" w:type="dxa"/>
              <w:right w:w="65" w:type="dxa"/>
            </w:tcMar>
          </w:tcPr>
          <w:p w14:paraId="70E88B48" w14:textId="77777777" w:rsidR="006C66C8" w:rsidRDefault="00C84784">
            <w:pPr>
              <w:keepNext/>
              <w:spacing w:after="60"/>
              <w:jc w:val="left"/>
            </w:pPr>
            <w:r>
              <w:rPr>
                <w:sz w:val="23"/>
              </w:rPr>
              <w:t>Núi</w:t>
            </w:r>
          </w:p>
        </w:tc>
        <w:tc>
          <w:tcPr>
            <w:tcW w:w="2835" w:type="dxa"/>
            <w:tcMar>
              <w:top w:w="65" w:type="dxa"/>
              <w:left w:w="65" w:type="dxa"/>
              <w:bottom w:w="65" w:type="dxa"/>
              <w:right w:w="65" w:type="dxa"/>
            </w:tcMar>
          </w:tcPr>
          <w:p w14:paraId="2434495C" w14:textId="77777777" w:rsidR="006C66C8" w:rsidRDefault="00C84784">
            <w:pPr>
              <w:keepNext/>
              <w:spacing w:after="60"/>
              <w:jc w:val="left"/>
            </w:pPr>
            <w:r>
              <w:rPr>
                <w:sz w:val="23"/>
              </w:rPr>
              <w:t>3</w:t>
            </w:r>
          </w:p>
        </w:tc>
        <w:tc>
          <w:tcPr>
            <w:tcW w:w="2835" w:type="dxa"/>
            <w:tcMar>
              <w:top w:w="65" w:type="dxa"/>
              <w:left w:w="65" w:type="dxa"/>
              <w:bottom w:w="65" w:type="dxa"/>
              <w:right w:w="65" w:type="dxa"/>
            </w:tcMar>
          </w:tcPr>
          <w:p w14:paraId="04EF202C" w14:textId="77777777" w:rsidR="006C66C8" w:rsidRDefault="00C84784">
            <w:pPr>
              <w:keepNext/>
              <w:spacing w:after="60"/>
              <w:jc w:val="left"/>
            </w:pPr>
            <w:r>
              <w:rPr>
                <w:sz w:val="23"/>
              </w:rPr>
              <w:t>2</w:t>
            </w:r>
          </w:p>
        </w:tc>
      </w:tr>
      <w:tr w:rsidR="006C66C8" w14:paraId="65BB3522" w14:textId="77777777">
        <w:trPr>
          <w:cantSplit/>
          <w:jc w:val="center"/>
        </w:trPr>
        <w:tc>
          <w:tcPr>
            <w:tcW w:w="3402" w:type="dxa"/>
            <w:tcMar>
              <w:top w:w="65" w:type="dxa"/>
              <w:left w:w="65" w:type="dxa"/>
              <w:bottom w:w="65" w:type="dxa"/>
              <w:right w:w="65" w:type="dxa"/>
            </w:tcMar>
          </w:tcPr>
          <w:p w14:paraId="199CF44A" w14:textId="77777777" w:rsidR="006C66C8" w:rsidRDefault="00C84784">
            <w:pPr>
              <w:keepNext/>
              <w:spacing w:after="60"/>
              <w:jc w:val="left"/>
            </w:pPr>
            <w:r>
              <w:rPr>
                <w:sz w:val="23"/>
              </w:rPr>
              <w:t>Đường thông thoáng</w:t>
            </w:r>
          </w:p>
        </w:tc>
        <w:tc>
          <w:tcPr>
            <w:tcW w:w="2835" w:type="dxa"/>
            <w:tcMar>
              <w:top w:w="65" w:type="dxa"/>
              <w:left w:w="65" w:type="dxa"/>
              <w:bottom w:w="65" w:type="dxa"/>
              <w:right w:w="65" w:type="dxa"/>
            </w:tcMar>
          </w:tcPr>
          <w:p w14:paraId="35548703" w14:textId="77777777" w:rsidR="006C66C8" w:rsidRDefault="00C84784">
            <w:pPr>
              <w:keepNext/>
              <w:spacing w:after="60"/>
              <w:jc w:val="left"/>
            </w:pPr>
            <w:r>
              <w:rPr>
                <w:sz w:val="23"/>
              </w:rPr>
              <w:t>1</w:t>
            </w:r>
          </w:p>
        </w:tc>
        <w:tc>
          <w:tcPr>
            <w:tcW w:w="2835" w:type="dxa"/>
            <w:tcMar>
              <w:top w:w="65" w:type="dxa"/>
              <w:left w:w="65" w:type="dxa"/>
              <w:bottom w:w="65" w:type="dxa"/>
              <w:right w:w="65" w:type="dxa"/>
            </w:tcMar>
          </w:tcPr>
          <w:p w14:paraId="06CC468D" w14:textId="77777777" w:rsidR="006C66C8" w:rsidRDefault="00C84784">
            <w:pPr>
              <w:keepNext/>
              <w:spacing w:after="60"/>
              <w:jc w:val="left"/>
            </w:pPr>
            <w:r>
              <w:rPr>
                <w:sz w:val="23"/>
              </w:rPr>
              <w:t>2</w:t>
            </w:r>
          </w:p>
        </w:tc>
      </w:tr>
      <w:tr w:rsidR="006C66C8" w14:paraId="4E33820C" w14:textId="77777777">
        <w:trPr>
          <w:cantSplit/>
          <w:jc w:val="center"/>
        </w:trPr>
        <w:tc>
          <w:tcPr>
            <w:tcW w:w="3402" w:type="dxa"/>
            <w:tcMar>
              <w:top w:w="65" w:type="dxa"/>
              <w:left w:w="65" w:type="dxa"/>
              <w:bottom w:w="65" w:type="dxa"/>
              <w:right w:w="65" w:type="dxa"/>
            </w:tcMar>
          </w:tcPr>
          <w:p w14:paraId="59F2561B" w14:textId="77777777" w:rsidR="006C66C8" w:rsidRDefault="00C84784">
            <w:pPr>
              <w:keepNext/>
              <w:spacing w:after="60"/>
              <w:jc w:val="left"/>
            </w:pPr>
            <w:r>
              <w:rPr>
                <w:sz w:val="23"/>
              </w:rPr>
              <w:t>Đường đông đúc</w:t>
            </w:r>
          </w:p>
        </w:tc>
        <w:tc>
          <w:tcPr>
            <w:tcW w:w="2835" w:type="dxa"/>
            <w:tcMar>
              <w:top w:w="65" w:type="dxa"/>
              <w:left w:w="65" w:type="dxa"/>
              <w:bottom w:w="65" w:type="dxa"/>
              <w:right w:w="65" w:type="dxa"/>
            </w:tcMar>
          </w:tcPr>
          <w:p w14:paraId="40DE3435" w14:textId="77777777" w:rsidR="006C66C8" w:rsidRDefault="00C84784">
            <w:pPr>
              <w:keepNext/>
              <w:spacing w:after="60"/>
              <w:jc w:val="left"/>
            </w:pPr>
            <w:r>
              <w:rPr>
                <w:sz w:val="23"/>
              </w:rPr>
              <w:t>2</w:t>
            </w:r>
          </w:p>
        </w:tc>
        <w:tc>
          <w:tcPr>
            <w:tcW w:w="2835" w:type="dxa"/>
            <w:tcMar>
              <w:top w:w="65" w:type="dxa"/>
              <w:left w:w="65" w:type="dxa"/>
              <w:bottom w:w="65" w:type="dxa"/>
              <w:right w:w="65" w:type="dxa"/>
            </w:tcMar>
          </w:tcPr>
          <w:p w14:paraId="2785AC66" w14:textId="77777777" w:rsidR="006C66C8" w:rsidRDefault="00C84784">
            <w:pPr>
              <w:keepNext/>
              <w:spacing w:after="60"/>
              <w:jc w:val="left"/>
            </w:pPr>
            <w:r>
              <w:rPr>
                <w:sz w:val="23"/>
              </w:rPr>
              <w:t>2</w:t>
            </w:r>
          </w:p>
        </w:tc>
      </w:tr>
      <w:tr w:rsidR="006C66C8" w14:paraId="0CA34598" w14:textId="77777777">
        <w:trPr>
          <w:cantSplit/>
          <w:jc w:val="center"/>
        </w:trPr>
        <w:tc>
          <w:tcPr>
            <w:tcW w:w="3402" w:type="dxa"/>
            <w:tcMar>
              <w:top w:w="65" w:type="dxa"/>
              <w:left w:w="65" w:type="dxa"/>
              <w:bottom w:w="65" w:type="dxa"/>
              <w:right w:w="65" w:type="dxa"/>
            </w:tcMar>
          </w:tcPr>
          <w:p w14:paraId="2910DAA8" w14:textId="77777777" w:rsidR="006C66C8" w:rsidRDefault="00C84784">
            <w:pPr>
              <w:keepNext/>
              <w:spacing w:after="60"/>
              <w:jc w:val="left"/>
            </w:pPr>
            <w:r>
              <w:rPr>
                <w:sz w:val="23"/>
              </w:rPr>
              <w:t>Đường ùn tắc</w:t>
            </w:r>
          </w:p>
        </w:tc>
        <w:tc>
          <w:tcPr>
            <w:tcW w:w="2835" w:type="dxa"/>
            <w:tcMar>
              <w:top w:w="65" w:type="dxa"/>
              <w:left w:w="65" w:type="dxa"/>
              <w:bottom w:w="65" w:type="dxa"/>
              <w:right w:w="65" w:type="dxa"/>
            </w:tcMar>
          </w:tcPr>
          <w:p w14:paraId="06A11FC6" w14:textId="77777777" w:rsidR="006C66C8" w:rsidRDefault="00C84784">
            <w:pPr>
              <w:keepNext/>
              <w:spacing w:after="60"/>
              <w:jc w:val="left"/>
            </w:pPr>
            <w:r>
              <w:rPr>
                <w:sz w:val="23"/>
              </w:rPr>
              <w:t>4</w:t>
            </w:r>
          </w:p>
        </w:tc>
        <w:tc>
          <w:tcPr>
            <w:tcW w:w="2835" w:type="dxa"/>
            <w:tcMar>
              <w:top w:w="65" w:type="dxa"/>
              <w:left w:w="65" w:type="dxa"/>
              <w:bottom w:w="65" w:type="dxa"/>
              <w:right w:w="65" w:type="dxa"/>
            </w:tcMar>
          </w:tcPr>
          <w:p w14:paraId="6E4CA001" w14:textId="77777777" w:rsidR="006C66C8" w:rsidRDefault="00C84784">
            <w:pPr>
              <w:keepNext/>
              <w:spacing w:after="60"/>
              <w:jc w:val="left"/>
            </w:pPr>
            <w:r>
              <w:rPr>
                <w:sz w:val="23"/>
              </w:rPr>
              <w:t>2</w:t>
            </w:r>
          </w:p>
        </w:tc>
      </w:tr>
      <w:tr w:rsidR="006C66C8" w14:paraId="0618B26E" w14:textId="77777777">
        <w:trPr>
          <w:cantSplit/>
          <w:jc w:val="center"/>
        </w:trPr>
        <w:tc>
          <w:tcPr>
            <w:tcW w:w="3402" w:type="dxa"/>
            <w:tcMar>
              <w:top w:w="65" w:type="dxa"/>
              <w:left w:w="65" w:type="dxa"/>
              <w:bottom w:w="65" w:type="dxa"/>
              <w:right w:w="65" w:type="dxa"/>
            </w:tcMar>
          </w:tcPr>
          <w:p w14:paraId="6EB19C2D" w14:textId="77777777" w:rsidR="006C66C8" w:rsidRDefault="00C84784">
            <w:pPr>
              <w:spacing w:after="60"/>
              <w:jc w:val="left"/>
            </w:pPr>
            <w:r>
              <w:rPr>
                <w:sz w:val="23"/>
              </w:rPr>
              <w:t>Ao</w:t>
            </w:r>
          </w:p>
        </w:tc>
        <w:tc>
          <w:tcPr>
            <w:tcW w:w="2835" w:type="dxa"/>
            <w:tcMar>
              <w:top w:w="65" w:type="dxa"/>
              <w:left w:w="65" w:type="dxa"/>
              <w:bottom w:w="65" w:type="dxa"/>
              <w:right w:w="65" w:type="dxa"/>
            </w:tcMar>
          </w:tcPr>
          <w:p w14:paraId="2EC160E3" w14:textId="77777777" w:rsidR="006C66C8" w:rsidRDefault="00C84784">
            <w:pPr>
              <w:spacing w:after="60"/>
              <w:jc w:val="left"/>
            </w:pPr>
            <w:r>
              <w:rPr>
                <w:sz w:val="23"/>
              </w:rPr>
              <w:t>Không được di chuyển vào</w:t>
            </w:r>
          </w:p>
        </w:tc>
        <w:tc>
          <w:tcPr>
            <w:tcW w:w="2835" w:type="dxa"/>
            <w:tcMar>
              <w:top w:w="65" w:type="dxa"/>
              <w:left w:w="65" w:type="dxa"/>
              <w:bottom w:w="65" w:type="dxa"/>
              <w:right w:w="65" w:type="dxa"/>
            </w:tcMar>
          </w:tcPr>
          <w:p w14:paraId="4BAEA5BA" w14:textId="77777777" w:rsidR="006C66C8" w:rsidRDefault="00C84784">
            <w:pPr>
              <w:spacing w:after="60"/>
              <w:jc w:val="left"/>
            </w:pPr>
            <w:r>
              <w:rPr>
                <w:sz w:val="23"/>
              </w:rPr>
              <w:t>Không áp dụng</w:t>
            </w:r>
          </w:p>
        </w:tc>
      </w:tr>
    </w:tbl>
    <w:p w14:paraId="7C81E1FA" w14:textId="77777777" w:rsidR="006C66C8" w:rsidRDefault="006C66C8">
      <w:pPr>
        <w:spacing w:after="20"/>
      </w:pPr>
    </w:p>
    <w:p w14:paraId="1DC7209E" w14:textId="77777777" w:rsidR="006C66C8" w:rsidRDefault="00C84784">
      <w:pPr>
        <w:pStyle w:val="Heading2"/>
        <w:spacing w:before="160"/>
        <w:jc w:val="left"/>
      </w:pPr>
      <w:bookmarkStart w:id="6" w:name="_Toc243270995"/>
      <w:r>
        <w:rPr>
          <w:color w:val="000000"/>
        </w:rPr>
        <w:t>2.2. Đồ thị và trạng thái tài nguyên</w:t>
      </w:r>
      <w:bookmarkEnd w:id="6"/>
    </w:p>
    <w:p w14:paraId="7B3B1D58" w14:textId="77777777" w:rsidR="006C66C8" w:rsidRDefault="00C84784">
      <w:r>
        <w:t>Chúng em biểu diễn bản đồ bằng đồ thị G = (V, E). Tập V gồm những ô không phải ao. Mỗi cạnh có hướng (u, v) tồn tại khi v là một ô kề có thể đi vào từ u. Mỗi đỉnh có tối đa sáu cạnh đi ra, vì vậy E không vượt quá 6V. Đồ thị không cần lưu thành một ma trận kề đầy đủ; chương trình tính láng giềng khi cần để mã nguồn gọn hơn.</w:t>
      </w:r>
    </w:p>
    <w:p w14:paraId="25E1B1E8" w14:textId="77777777" w:rsidR="006C66C8" w:rsidRDefault="00C84784">
      <w:r>
        <w:t>Trong ngày d, cạnh rời u có chi phí thời gian t_d(u) và chi phí nhiên liệu f(u). Các chi phí thời gian thay đổi giữa các ngày đối với ô đường, nhưng giữ nguyên trong ngày. Mặc dù hai ô kề nhau có thể đi qua theo cả hai chiều, trọng số hai chiều có thể khác nhau do địa hình nguồn khác nhau.</w:t>
      </w:r>
    </w:p>
    <w:p w14:paraId="5E72CB59" w14:textId="77777777" w:rsidR="006C66C8" w:rsidRDefault="00C84784">
      <w:r>
        <w:t>Một đường đi P hợp lệ cho xe tuần tra phải thỏa mãn tổng thời gian không vượt ngân sách bước và tổng nhiên liệu không vượt lượng nhiên liệu đang có. Tìm đường một chặng không mô hình hóa việc tiếp tế giữa đường; việc nối các chặng trước và sau điểm tiếp tế thuộc lớp lập kế hoạch. Cách phân chia này giúp phần tìm đường vẫn dễ hiểu và dễ đánh giá độc lập.</w:t>
      </w:r>
    </w:p>
    <w:p w14:paraId="74F00CC4" w14:textId="77777777" w:rsidR="006C66C8" w:rsidRDefault="00C84784">
      <w:r>
        <w:lastRenderedPageBreak/>
        <w:t>Một trạng thái tìm đường lưu ô hiện tại, tổng step đã dùng, nhiên liệu đã tiêu và thông tin truy vết. Đây là bài toán tìm đường có tài nguyên; việc chỉ lưu một khoảng cách cho mỗi ô có thể loại mất tuyến chậm hơn nhưng còn đủ nhiên liệu để đến đích. Với chiến lược toàn trận, trạng thái còn có vị trí và loại xe, tập loại udon đã thu, tổng loại theo ngày, số suất và hai ngày lịch sử hiện diện trên đường.</w:t>
      </w:r>
    </w:p>
    <w:p w14:paraId="3826A993" w14:textId="77777777" w:rsidR="006C66C8" w:rsidRDefault="00C84784">
      <w:pPr>
        <w:pStyle w:val="Heading2"/>
        <w:spacing w:before="160"/>
        <w:jc w:val="left"/>
      </w:pPr>
      <w:bookmarkStart w:id="7" w:name="_Toc243270996"/>
      <w:r>
        <w:rPr>
          <w:color w:val="000000"/>
        </w:rPr>
        <w:t>2.3. Bộ điểm ưu tiên và giao thông theo ngày</w:t>
      </w:r>
      <w:bookmarkEnd w:id="7"/>
    </w:p>
    <w:p w14:paraId="3E44354F" w14:textId="77777777" w:rsidR="006C66C8" w:rsidRDefault="00C84784">
      <w:r>
        <w:t>Chất lượng được biểu diễn bằng bộ (U, D, Q): U là số loại khác nhau toàn trận, D là tổng số loại thu được của từng ngày và Q là tổng số suất. Hai phương án được so theo thứ tự từ trái sang phải; tăng Q không bù được việc giảm U hoặc D. Nhóm không cộng ba thành phần thành một điểm tùy ý khi đánh giá kết quả. Quy tắc thời gian nộp của BTC không được dùng để xếp hạng tốc độ trong các phép đo offline.</w:t>
      </w:r>
    </w:p>
    <w:p w14:paraId="59BDE76C" w14:textId="77777777" w:rsidR="006C66C8" w:rsidRDefault="00C84784">
      <w:r>
        <w:t>Trạng thái đường cố định trong ngày và được tính lại từ lịch sử hai ngày trước. Trong phạm vi một đội, mẫu số lưu lượng bằng 1 và chỉ xe đội mình đóng góp. Input cấu hình ban đầu không chứa giao thông của mọi ngày; khi chạy trên BTC, chương trình đọc traffics đầu ngày. Khi mô phỏng offline, giao thông được tính từ hành động đã thực thi, không bị cố định thông thoáng sau ngày đầu [1], [4].</w:t>
      </w:r>
    </w:p>
    <w:p w14:paraId="6563FE43" w14:textId="77777777" w:rsidR="006C66C8" w:rsidRDefault="00C84784">
      <w:pPr>
        <w:pStyle w:val="Heading1"/>
        <w:spacing w:before="240"/>
        <w:jc w:val="left"/>
      </w:pPr>
      <w:bookmarkStart w:id="8" w:name="_Toc243270997"/>
      <w:r>
        <w:t>3. Các thuật toán tìm đường có ràng buộc tài nguyên</w:t>
      </w:r>
      <w:bookmarkEnd w:id="8"/>
    </w:p>
    <w:p w14:paraId="481E3CFC" w14:textId="77777777" w:rsidR="006C66C8" w:rsidRDefault="00C84784">
      <w:pPr>
        <w:pStyle w:val="Heading2"/>
        <w:spacing w:before="160"/>
        <w:jc w:val="left"/>
      </w:pPr>
      <w:bookmarkStart w:id="9" w:name="_Toc243270998"/>
      <w:r>
        <w:rPr>
          <w:color w:val="000000"/>
        </w:rPr>
        <w:t>3.1. Các nhãn trạng thái và quy tắc loại nhãn</w:t>
      </w:r>
      <w:bookmarkEnd w:id="9"/>
    </w:p>
    <w:p w14:paraId="4B1677EC" w14:textId="77777777" w:rsidR="006C66C8" w:rsidRDefault="00C84784">
      <w:r>
        <w:t>Một nhãn tìm đường lưu vị trí, số step đã dùng, nhiên liệu đã dùng, số cạnh đã đi, nhãn cha và hướng từ cha. Hai đường cùng đến một ô có thể khác nhau về thời gian và nhiên liệu. Nếu đường thứ nhất nhanh hơn nhưng tốn nhiều nhiên liệu hơn, cả hai nhãn đều có thể cần được giữ lại.</w:t>
      </w:r>
    </w:p>
    <w:p w14:paraId="3803738C" w14:textId="77777777" w:rsidR="006C66C8" w:rsidRDefault="00C84784">
      <w:r>
        <w:t>Đối với Dijkstra và A*, nhãn a trội nhãn b khi a không tốn nhiều step hơn và cũng không tốn nhiều nhiên liệu hơn. Khi đó, mọi phần đường có thể nối tiếp từ b cũng có thể nối từ a với tài nguyên không kém. Chúng em có thể bỏ b mà không làm mất một lời giải có thời gian tốt hơn. Đối với BFS, điều kiện trội còn xét số cạnh, vì mục tiêu của BFS là tối thiểu số lần đi sang ô kề.</w:t>
      </w:r>
    </w:p>
    <w:p w14:paraId="7774A164" w14:textId="77777777" w:rsidR="006C66C8" w:rsidRDefault="00C84784">
      <w:r>
        <w:t>Ví dụ, tại cùng ô, nhãn (5 step, 6 nhiên liệu) và nhãn (7 step, 4 nhiên liệu) không trội nhau. Nếu phần đường còn lại cần thêm 3 nhiên liệu trong khi giới hạn là 8, chỉ nhãn thứ hai có thể tiếp tục. Việc lưu một khoảng cách duy nhất tại ô sẽ bỏ nhầm phương án này.</w:t>
      </w:r>
    </w:p>
    <w:p w14:paraId="506069DF" w14:textId="77777777" w:rsidR="006C66C8" w:rsidRDefault="00C84784">
      <w:r>
        <w:t xml:space="preserve">Trong cài đặt, mỗi ô có thể giữ nhiều nhãn chưa bị trội. Dijkstra và A* mở rộng nhãn theo chi phí thời gian, còn quan hệ trội đồng thời kiểm tra nhiên liệu. BFS bổ sung số cạnh vào điều kiện loại nhãn để không phá mục tiêu ít cạnh. Vì vậy, độ phức tạp không thể được </w:t>
      </w:r>
      <w:r>
        <w:lastRenderedPageBreak/>
        <w:t>báo cáo chỉ bằng số ô như một bài Dijkstra không ràng buộc tài nguyên. Khi hết hạn, kết quả được đánh dấu cutoff; đó không phải bằng chứng đích không thể tới.</w:t>
      </w:r>
    </w:p>
    <w:p w14:paraId="1DCA6342" w14:textId="77777777" w:rsidR="006C66C8" w:rsidRDefault="00C84784">
      <w:pPr>
        <w:pStyle w:val="Heading2"/>
        <w:spacing w:before="160"/>
        <w:jc w:val="left"/>
      </w:pPr>
      <w:bookmarkStart w:id="10" w:name="_Toc243270999"/>
      <w:r>
        <w:rPr>
          <w:color w:val="000000"/>
        </w:rPr>
        <w:t>3.2. DFS và BFS làm đối chứng cấu trúc</w:t>
      </w:r>
      <w:bookmarkEnd w:id="10"/>
    </w:p>
    <w:p w14:paraId="784EAD3F" w14:textId="77777777" w:rsidR="006C66C8" w:rsidRDefault="00C84784">
      <w:r>
        <w:t>DFS sử dụng ngăn xếp để ưu tiên mở rộng nhánh vừa được phát hiện. Thuật toán kiểm tra ngân sách trước khi tạo nhãn mới và dùng quan hệ trội để loại các trạng thái không còn hữu ích. Khi gặp đích, chương trình truy ngược nhãn cha để tạo chuỗi hướng di chuyển.</w:t>
      </w:r>
    </w:p>
    <w:p w14:paraId="7D5934A8" w14:textId="77777777" w:rsidR="006C66C8" w:rsidRDefault="00C84784">
      <w:r>
        <w:t>Ưu điểm của DFS là cách cài đặt đơn giản và giúp minh họa rõ cơ chế duyệt sâu. Tuy nhiên, thứ tự các hướng có thể đưa thuật toán vào nhiều đường vòng trước khi đến đích. DFS không bảo đảm đường ít cạnh, ít step hay ít nhiên liệu nhất. Trong đề tài, chúng em sử dụng DFS như một mốc so sánh cơ bản, không chọn nó làm bộ tìm đường mặc định.</w:t>
      </w:r>
    </w:p>
    <w:p w14:paraId="62460B16" w14:textId="77777777" w:rsidR="006C66C8" w:rsidRDefault="00C84784">
      <w:r>
        <w:t>BFS sử dụng hàng đợi và mở rộng theo số cạnh. Trong đồ thị không trọng số, thuật toán tìm được đường có ít cạnh nhất. Khi bổ sung giới hạn step và nhiên liệu, chương trình vẫn giữ nhiều nhãn tài nguyên, đồng thời đưa số cạnh vào điều kiện trội. Nếu không bị cắt bởi hạn giờ, đích đầu tiên được lấy khỏi hàng đợi sẽ có số cạnh nhỏ nhất trong các đường khả thi.</w:t>
      </w:r>
    </w:p>
    <w:p w14:paraId="34244726" w14:textId="77777777" w:rsidR="006C66C8" w:rsidRDefault="00C84784">
      <w:r>
        <w:t>Tuy nhiên, ít cạnh không đồng nghĩa với ít thời gian trong bài toán này. Một tuyến ngắn về số ô có thể đi qua nhiều núi hoặc đường ùn tắc. Do đó, báo cáo ghi riêng số cạnh và số step để tránh kết luận nhầm rằng BFS tối ưu cùng tiêu chí với Dijkstra.</w:t>
      </w:r>
    </w:p>
    <w:p w14:paraId="6ECA55D1" w14:textId="77777777" w:rsidR="006C66C8" w:rsidRDefault="00C84784">
      <w:r>
        <w:t>Hai phương pháp này giúp tách ảnh hưởng của thứ tự duyệt khỏi việc sử dụng trọng số. BFS chỉ tối ưu số cạnh trong phạm vi trạng thái được tìm đầy đủ, còn DFS không bảo đảm đường ít cạnh hay ít step. Khi địa hình có chi phí khác nhau, báo cáo không gọi một tuyến BFS ít cạnh hơn là tuyến nhanh hơn. Các tuyến đều phải qua cùng bước kiểm tra tài nguyên.</w:t>
      </w:r>
    </w:p>
    <w:p w14:paraId="634B2B09" w14:textId="77777777" w:rsidR="006C66C8" w:rsidRDefault="00C84784">
      <w:pPr>
        <w:pStyle w:val="Heading2"/>
        <w:spacing w:before="160"/>
        <w:jc w:val="left"/>
      </w:pPr>
      <w:bookmarkStart w:id="11" w:name="_Toc243271000"/>
      <w:r>
        <w:rPr>
          <w:color w:val="000000"/>
        </w:rPr>
        <w:t>3.3. Dijkstra theo chi phí thời gian</w:t>
      </w:r>
      <w:bookmarkEnd w:id="11"/>
    </w:p>
    <w:p w14:paraId="55BED8B4" w14:textId="77777777" w:rsidR="006C66C8" w:rsidRDefault="00C84784">
      <w:r>
        <w:t>Dijkstra sử dụng hàng đợi ưu tiên theo tổng step đã dùng. Vì mọi chi phí di chuyển đều dương, thuật toán xử lý nhãn có thời gian nhỏ nhất trước. Khi nhiều nhãn không trội nhau cùng tồn tại tại một ô, từng nhãn có thể được đưa vào hàng đợi. Nhãn đã bị một nhãn tốt hơn loại khỏi danh sách hoạt động sẽ được bỏ qua khi lấy ra.</w:t>
      </w:r>
    </w:p>
    <w:p w14:paraId="158C4277" w14:textId="77777777" w:rsidR="006C66C8" w:rsidRDefault="00C84784">
      <w:r>
        <w:t>Khi không bị giới hạn thời gian thực thi, Dijkstra tìm đường ít step nhất trong giới hạn nhiên liệu và quỹ bước. Thuật toán là mốc đối chiếu phù hợp cho A*, vì hai thuật toán hướng đến cùng mục tiêu và khác nhau ở cách sử dụng thông tin khoảng cách đến đích.</w:t>
      </w:r>
    </w:p>
    <w:p w14:paraId="40DE973D" w14:textId="77777777" w:rsidR="006C66C8" w:rsidRDefault="00C84784">
      <w:r>
        <w:t xml:space="preserve">Trong một ngày có giao thông cố định, trọng số dương và quy tắc giữ nhãn đúng, Dijkstra là đối chứng tìm đường tối thiểu step dưới giới hạn nhiên liệu khi tìm kiếm kết thúc đầy đủ. Bảo đảm này áp dụng cho một truy vấn nguồn–đích, không áp dụng cho thứ tự ghé </w:t>
      </w:r>
      <w:r>
        <w:lastRenderedPageBreak/>
        <w:t>nhiều điểm hoặc điểm toàn trận. Cài đặt dùng heap nhị phân, không triển khai Fibonacci heap.</w:t>
      </w:r>
    </w:p>
    <w:p w14:paraId="365CC7FE" w14:textId="77777777" w:rsidR="006C66C8" w:rsidRDefault="00C84784">
      <w:pPr>
        <w:pStyle w:val="Heading2"/>
        <w:spacing w:before="160"/>
        <w:jc w:val="left"/>
      </w:pPr>
      <w:bookmarkStart w:id="12" w:name="_Toc243271001"/>
      <w:r>
        <w:rPr>
          <w:color w:val="000000"/>
        </w:rPr>
        <w:t>3.4. Greedy Best First và A*</w:t>
      </w:r>
      <w:bookmarkEnd w:id="12"/>
    </w:p>
    <w:p w14:paraId="20712408" w14:textId="77777777" w:rsidR="006C66C8" w:rsidRDefault="00C84784">
      <w:r>
        <w:t>Greedy Best-First chỉ ưu tiên khoảng cách lục giác còn lại đến đích. Cách làm này thường hướng tìm kiếm về khu vực đích khá nhanh, nhưng không tính đầy đủ chi phí đã đi. Những đường có vẻ tiến gần đích có thể chứa địa hình đắt hoặc dẫn vào đường vòng quanh ao.</w:t>
      </w:r>
    </w:p>
    <w:p w14:paraId="2F8008B2" w14:textId="77777777" w:rsidR="006C66C8" w:rsidRDefault="00C84784">
      <w:r>
        <w:t>Thuật toán vẫn kiểm tra giới hạn tài nguyên khi mở rộng, nên đường tìm được là khả thi theo bộ luật tìm đường. Tuy nhiên, nó không bảo đảm tối ưu thời gian. Chúng em phân biệt Greedy Best-First ở chương này với Greedy chọn điểm trong chương tiếp theo, vì hai thuật toán giải hai lớp quyết định khác nhau.</w:t>
      </w:r>
    </w:p>
    <w:p w14:paraId="5DDA5A92" w14:textId="77777777" w:rsidR="006C66C8" w:rsidRDefault="00C84784">
      <w:r>
        <w:t>A* ưu tiên nhãn theo tổng g + h, trong đó g là thời gian đã đi và h là khoảng cách lục giác đến đích. Vì mỗi lần di chuyển cần ít nhất 1 step, số lần di chuyển tối thiểu là một cận dưới của thời gian còn lại. Việc bỏ qua ao và địa hình trong h làm heuristic có thể thấp hơn chi phí thật, nhưng không làm nó cao hơn chi phí thật.</w:t>
      </w:r>
    </w:p>
    <w:p w14:paraId="1CD17EF0" w14:textId="77777777" w:rsidR="006C66C8" w:rsidRDefault="00C84784">
      <w:r>
        <w:t>Heuristic cũng nhất quán vì hai ô kề có khoảng cách tới đích chênh nhau không quá 1, còn chi phí cạnh ít nhất là 1. Kết hợp với việc giữ các nhãn tài nguyên không trội, A* có thể tìm đường ít step nhất dưới ràng buộc nhiên liệu khi không bị cắt giờ. Chúng em chọn A* làm bộ tìm đường chung của hai chiến lược toàn trận.</w:t>
      </w:r>
    </w:p>
    <w:p w14:paraId="2BFF863E" w14:textId="77777777" w:rsidR="006C66C8" w:rsidRDefault="00C84784">
      <w:r>
        <w:t>Heuristic của A* là khoảng cách lục giác tới đích. Vì mỗi lần đi sang ô kề tiêu ít nhất một step, giá trị này không vượt chi phí thời gian còn lại; ao, núi hoặc tắc đường chỉ có thể làm chi phí thực tăng. A* xếp nhãn theo f = g + h, trong khi Greedy Best-First chỉ dùng h nên có thể bị hấp dẫn bởi đường gần về hình học nhưng tốn tài nguyên.</w:t>
      </w:r>
    </w:p>
    <w:p w14:paraId="04CDD630" w14:textId="77777777" w:rsidR="006C66C8" w:rsidRDefault="00C84784">
      <w:r>
        <w:t>Để tính khoảng cách, chương trình đổi ô (row, col) sang tọa độ lập phương với x = col − (row + row mod 2)/2, y = row và z = −x − y. Khoảng cách là giá trị lớn nhất trong ba độ chênh tuyệt đối của x, y, z giữa hai ô. Các hàng chẵn và lẻ có bảng láng giềng khác nhau; kiểm thử tính đối xứng và khoảng cách giúp phát hiện lỗi lệch lưới.</w:t>
      </w:r>
    </w:p>
    <w:p w14:paraId="679EA4DC" w14:textId="77777777" w:rsidR="006C66C8" w:rsidRDefault="00C84784">
      <w:pPr>
        <w:pStyle w:val="Heading2"/>
        <w:spacing w:before="160"/>
        <w:jc w:val="left"/>
      </w:pPr>
      <w:bookmarkStart w:id="13" w:name="_Toc243271002"/>
      <w:r>
        <w:rPr>
          <w:color w:val="000000"/>
        </w:rPr>
        <w:t>3.5. Mã giả và độ phức tạp</w:t>
      </w:r>
      <w:bookmarkEnd w:id="13"/>
    </w:p>
    <w:p w14:paraId="4C277951" w14:textId="77777777" w:rsidR="006C66C8" w:rsidRDefault="00C84784">
      <w:r>
        <w:t>Quy trình chung cho Dijkstra và A* có thể viết ngắn gọn như sau:</w:t>
      </w:r>
    </w:p>
    <w:p w14:paraId="2165F9C3" w14:textId="77777777" w:rsidR="006C66C8" w:rsidRDefault="00C84784">
      <w:pPr>
        <w:jc w:val="left"/>
      </w:pPr>
      <w:r>
        <w:t>1. Tạo nhãn nguồn và đưa vào heap.</w:t>
      </w:r>
      <w:r>
        <w:br/>
      </w:r>
      <w:r>
        <w:t>2. Lấy nhãn có độ ưu tiên nhỏ nhất; bỏ nhãn đã bị trội.</w:t>
      </w:r>
      <w:r>
        <w:br/>
        <w:t>3. Nếu nhãn ở đích, truy vết chuỗi hướng và trả kết quả.</w:t>
      </w:r>
      <w:r>
        <w:br/>
        <w:t>4. Sinh các ô kề; cộng step và nhiên liệu theo ô nguồn.</w:t>
      </w:r>
      <w:r>
        <w:br/>
      </w:r>
      <w:r>
        <w:lastRenderedPageBreak/>
        <w:t>5. Bỏ nhãn vượt tài nguyên hoặc bị nhãn đang giữ trội.</w:t>
      </w:r>
      <w:r>
        <w:br/>
        <w:t>6. Lưu nhãn mới và đưa vào heap; lặp đến khi tìm được đích, hết heap hoặc hết giờ.</w:t>
      </w:r>
    </w:p>
    <w:p w14:paraId="602B5F71" w14:textId="77777777" w:rsidR="006C66C8" w:rsidRDefault="00C84784">
      <w:r>
        <w:t>Chúng em gọi V là số ô đi được, E là số cạnh, A là tổng số xe được mô phỏng, T là số step trong ngày, S là số điểm udon và F là giới hạn nhiên liệu. M là tổng số nhãn được tạo trong một lần tìm đường, còn L là số nhãn không trội lớn nhất cùng nằm tại một ô. Các ký hiệu này giúp tách quy mô bản đồ khỏi số trạng thái phát sinh do tài nguyên.</w:t>
      </w:r>
    </w:p>
    <w:p w14:paraId="7AF95554" w14:textId="77777777" w:rsidR="006C66C8" w:rsidRDefault="00C84784">
      <w:r>
        <w:t>Việc tra địa hình, chuyển pos sang hàng cột, tính một láng giềng hoặc khoảng cách lục giác đều có độ phức tạp O(1). Mỗi ô có tối đa sáu láng giềng nên E = O(V). Dữ liệu bản đồ chiếm O(V + S + A), chưa tính lịch sử mô phỏng.</w:t>
      </w:r>
    </w:p>
    <w:p w14:paraId="4A4B6B34" w14:textId="77777777" w:rsidR="006C66C8" w:rsidRDefault="00C84784">
      <w:r>
        <w:t>Nếu chỉ có một khoảng cách cho mỗi đỉnh, Dijkstra thông thường có thể được mô tả bằng O((V + E) log V). Tuy nhiên, công thức đó chưa phản ánh đầy đủ bản cài đặt có nhiều nhãn tài nguyên. Mỗi nhãn được mở rộng tối đa sáu cạnh, mỗi lần thêm nhãn phải so sánh với tối đa L nhãn tại ô đích. Bản dùng heap còn có thao tác thêm hoặc lấy phần tử với chi phí log M. Vì vậy, một ước lượng theo số nhãn được tạo là O(M(L + log M)) cho Dijkstra, Greedy Best-First và A*, còn bản DFS/BFS dùng hàng đợi hoặc ngăn xếp có ước l</w:t>
      </w:r>
      <w:r>
        <w:t>ượng O(ML).</w:t>
      </w:r>
    </w:p>
    <w:p w14:paraId="4A5C951D" w14:textId="77777777" w:rsidR="006C66C8" w:rsidRDefault="00C84784">
      <w:r>
        <w:t>Số nhãn M không nhất thiết tỷ lệ tuyến tính với V. Với tài nguyên nguyên, tập trạng thái đầy đủ theo vị trí, thời gian và nhiên liệu có thể có quy mô O(VTF). BFS còn phải giữ thông tin số cạnh trong điều kiện trội, với số cạnh bị chặn bởi T vì chi phí mỗi cạnh ít nhất là 1. Phép loại nhãn giúp giảm số trạng thái trong thực tế, nhưng chúng em không xem nó là bảo đảm rằng số nhãn luôn nhỏ. Bộ nhớ phụ thuộc tổng nhãn và hàng đợi đã tạo, xấp xỉ O(V + M).</w:t>
      </w:r>
    </w:p>
    <w:p w14:paraId="5CD1509A" w14:textId="77777777" w:rsidR="006C66C8" w:rsidRDefault="00C84784">
      <w:r>
        <w:t>Phép so sánh thực nghiệm vì thế ghi thêm số nhãn mở rộng và tỷ lệ hết giờ, thay vì chỉ ghi thời gian. Nhãn bị cắt theo deadline không được nhập vào thống kê chi phí của một tuyến thành công. Để so chất lượng, các thuật toán chỉ được so trên tập truy vấn chung mà tất cả đã tìm được tuyến hợp lệ.</w:t>
      </w:r>
    </w:p>
    <w:p w14:paraId="650E0054" w14:textId="77777777" w:rsidR="006C66C8" w:rsidRDefault="00C84784">
      <w:pPr>
        <w:pStyle w:val="Heading1"/>
        <w:spacing w:before="240"/>
        <w:jc w:val="left"/>
      </w:pPr>
      <w:bookmarkStart w:id="14" w:name="_Toc243271003"/>
      <w:r>
        <w:t>4. Thuật toán lập kế hoạch và chọn đội hình</w:t>
      </w:r>
      <w:bookmarkEnd w:id="14"/>
    </w:p>
    <w:p w14:paraId="652F954B" w14:textId="77777777" w:rsidR="006C66C8" w:rsidRDefault="00C84784">
      <w:pPr>
        <w:pStyle w:val="Heading2"/>
        <w:spacing w:before="160"/>
        <w:jc w:val="left"/>
      </w:pPr>
      <w:bookmarkStart w:id="15" w:name="_Toc243271004"/>
      <w:r>
        <w:rPr>
          <w:color w:val="000000"/>
        </w:rPr>
        <w:t>4.1. Greedy chọn điểm và phân biệt với tìm đường tham lam</w:t>
      </w:r>
      <w:bookmarkEnd w:id="15"/>
    </w:p>
    <w:p w14:paraId="6D7F44F8" w14:textId="77777777" w:rsidR="006C66C8" w:rsidRDefault="00C84784">
      <w:r>
        <w:t>Ở mỗi ngày, bộ lập kế hoạch trước hết xác định tuyến của xe tiếp tế và các điểm hẹn. Sau đó, chương trình lần lượt lập tuyến cho các xe tuần tra. Các xe dùng chung bảng kho dự kiến và thông tin loại udon đã được phân công, nhờ đó những xe sau có thể tránh chọn lại một điểm đã không còn phần dự trữ trong kế hoạch.</w:t>
      </w:r>
    </w:p>
    <w:p w14:paraId="4685DF6B" w14:textId="77777777" w:rsidR="006C66C8" w:rsidRDefault="00C84784">
      <w:r>
        <w:t xml:space="preserve">Cách phân công tuần tự có ưu điểm là đơn giản và dễ theo dõi. Tuy nhiên, thứ tự xe cũng tạo ra thiên lệch vì xe đầu được chọn mục tiêu trước. Chúng em chia phần thời gian tính </w:t>
      </w:r>
      <w:r>
        <w:lastRenderedPageBreak/>
        <w:t>toán còn lại cho số xe tuần tra chưa lập kế hoạch để giảm tình trạng một xe chiếm hết ngân sách tìm kiếm của cả đội.</w:t>
      </w:r>
    </w:p>
    <w:p w14:paraId="18D8F97E" w14:textId="77777777" w:rsidR="006C66C8" w:rsidRDefault="00C84784">
      <w:r>
        <w:t>Greedy lập danh sách các điểm chưa ghé và còn kho dự kiến. Chương trình ưu tiên loại chưa thu trong toàn trận, sau đó ưu tiên loại chưa có trong ngày và khoảng cách lục giác. Để giữ thời gian chạy ở mức hợp lý, thuật toán chỉ xét tối đa sáu ứng viên đầu tiên trong danh sách đã sắp xếp.</w:t>
      </w:r>
    </w:p>
    <w:p w14:paraId="56E826A5" w14:textId="77777777" w:rsidR="006C66C8" w:rsidRDefault="00C84784">
      <w:r>
        <w:t>Với mỗi ứng viên, A* tìm đường trong phần step và nhiên liệu còn lại. Khi có xe tiếp tế, chương trình còn kiểm tra rằng nhiên liệu sau chặng đi vẫn đủ để tìm một đường về ít nhất một điểm hẹn trong ngân sách tìm đường được cấu hình. Điều kiện này chỉ hỗ trợ tránh cạn nhiên liệu ở vị trí quá xa trạm, không chứng minh toàn bộ kế hoạch nhiều ngày luôn tối ưu hoặc không bị kẹt trong mọi tình huống.</w:t>
      </w:r>
    </w:p>
    <w:p w14:paraId="231F79E9" w14:textId="77777777" w:rsidR="006C66C8" w:rsidRDefault="00C84784">
      <w:r>
        <w:t>Trong các ứng viên khả thi, Greedy chọn theo bộ giá trị gồm lợi ích loại mới toàn trận, lợi ích loại mới trong ngày, một phần udon và thời gian chặng đi ngắn hơn. Sau khi nhận tuyến, chương trình cập nhật những điểm xe đi qua và tiếp tục chọn điểm kế tiếp. Nếu không thể lấy thêm, xe thử tiếp nhiên liệu hoặc chờ hết ngày.</w:t>
      </w:r>
    </w:p>
    <w:p w14:paraId="09949DB0" w14:textId="77777777" w:rsidR="006C66C8" w:rsidRDefault="00C84784">
      <w:r>
        <w:t>Greedy ở đây là heuristic chọn điểm ghé, khác Greedy Best-First của mục 3. Một phương pháp hoạt động trên các mục tiêu thu thập, phương pháp còn lại quyết định nhãn nào được mở rộng trong một truy vấn tìm đường. Trong đối chứng toàn trận, Greedy và Lookahead đều dùng A*, cùng quy tắc tiếp tế và cùng simulator để hạn chế yếu tố gây nhiễu.</w:t>
      </w:r>
    </w:p>
    <w:p w14:paraId="25722BB3" w14:textId="77777777" w:rsidR="006C66C8" w:rsidRDefault="00C84784">
      <w:pPr>
        <w:pStyle w:val="Heading2"/>
        <w:spacing w:before="160"/>
        <w:jc w:val="left"/>
      </w:pPr>
      <w:bookmarkStart w:id="16" w:name="_Toc243271005"/>
      <w:r>
        <w:rPr>
          <w:color w:val="000000"/>
        </w:rPr>
        <w:t>4.2. Lookahead hai điểm và giới hạn ngân sách</w:t>
      </w:r>
      <w:bookmarkEnd w:id="16"/>
    </w:p>
    <w:p w14:paraId="280345CD" w14:textId="77777777" w:rsidR="006C66C8" w:rsidRDefault="00C84784">
      <w:r>
        <w:t>Lookahead sử dụng cùng tập ứng viên và A*, nhưng xét thêm một điểm tiếp theo trước khi chọn chặng đầu. Với mỗi ứng viên thứ nhất, chương trình xem tối đa ba điểm tiếp theo gần nó theo khoảng cách lục giác. Mỗi cặp phải thỏa mãn phần step còn lại, nhiên liệu và điều kiện có thể quay về trạm theo phép kiểm tra của chiến lược.</w:t>
      </w:r>
    </w:p>
    <w:p w14:paraId="20997FCC" w14:textId="77777777" w:rsidR="006C66C8" w:rsidRDefault="00C84784">
      <w:r>
        <w:t>Giá trị của một cặp được tính từ số loại mới toàn trận, số loại mới trong ngày, số điểm dự kiến lấy và tổng thời gian hai chặng. Chương trình chọn ứng viên đầu của cặp có giá trị tốt, thực hiện chặng đó rồi tính lại. Đây là cách nhìn trước độ sâu hai, không phải mô phỏng mọi chuỗi điểm và cũng không phải tìm kiếm tối ưu toàn trận.</w:t>
      </w:r>
    </w:p>
    <w:p w14:paraId="3BC88309" w14:textId="77777777" w:rsidR="006C66C8" w:rsidRDefault="00C84784">
      <w:r>
        <w:t>Nhìn trước có thể phát hiện một điểm không gần nhất nhưng thuận tiện để ghé thêm một loại udon khác. Dù vậy, lợi ích này phải đánh đổi với số lần gọi A* tăng lên. Khi thời gian ngắn, Lookahead có thể dành nhiều công sức đánh giá một tuyến mà không còn đủ thời gian phân công thêm các tuyến khác. Ngoài ra, phép đánh giá cặp hiện chủ yếu tính hai điểm đích, trong khi những điểm udon đi ngang chỉ được cập nhật sau khi tuyến đã được chọn.</w:t>
      </w:r>
    </w:p>
    <w:p w14:paraId="1657C684" w14:textId="77777777" w:rsidR="006C66C8" w:rsidRDefault="00C84784">
      <w:r>
        <w:lastRenderedPageBreak/>
        <w:t>Cài đặt chỉ xét tối đa sáu điểm ứng viên ở bước đầu và ba điểm tiếp theo cho mỗi ứng viên. Đây là nhìn trước cục bộ hai điểm, không phải tìm kiếm tối ưu nhiều ngày hoặc duyệt cây toàn bộ hành động. Một phần lợi ích tiềm năng có thể bị mất nếu các truy vấn phụ chiếm ngân sách trước khi tuyến đầu tiên được hoàn thiện. Nhận định này là lý do thiết kế phép đo, còn nguyên nhân chính xác cần được tách bằng thử nghiệm bổ sung.</w:t>
      </w:r>
    </w:p>
    <w:p w14:paraId="40676C0D" w14:textId="77777777" w:rsidR="006C66C8" w:rsidRDefault="00C84784">
      <w:pPr>
        <w:pStyle w:val="Heading2"/>
        <w:spacing w:before="160"/>
        <w:jc w:val="left"/>
      </w:pPr>
      <w:bookmarkStart w:id="17" w:name="_Toc243271006"/>
      <w:r>
        <w:rPr>
          <w:color w:val="000000"/>
        </w:rPr>
        <w:t>4.3. Lịch hẹn tiếp tế và tính khả thi của tuyến</w:t>
      </w:r>
      <w:bookmarkEnd w:id="17"/>
    </w:p>
    <w:p w14:paraId="5AA90E1B" w14:textId="77777777" w:rsidR="006C66C8" w:rsidRDefault="00C84784">
      <w:r>
        <w:t>Để tránh làm phần phối hợp quá phức tạp, chúng em sử dụng mô hình trạm hẹn. Xe tiếp tế chọn một điểm udon có tổng khoảng cách lục giác đến các điểm còn lại nhỏ nhất, rồi dùng A* đi tới đó nếu còn đủ thời gian để đứng chờ. Nếu không kịp, xe tiếp tế giữ nguyên vị trí và chờ cả ngày. Việc đứng tại điểm udon không làm xe tiếp tế lấy hàng.</w:t>
      </w:r>
    </w:p>
    <w:p w14:paraId="228F046B" w14:textId="77777777" w:rsidR="006C66C8" w:rsidRDefault="00C84784">
      <w:r>
        <w:t>Xe tuần tra tính tuyến tới trạm bằng nhiên liệu hiện có. Nếu đến sớm hơn xe tiếp tế, xe tuần tra chờ đến khi xe tiếp tế đã tới và có ít nhất một step ở chung. Sau khoảng chờ đó, bộ lập kế hoạch mới xem nhiên liệu đã đầy để tính chặng tiếp theo. Cách làm này giúp lịch tiếp tế có thời điểm cụ thể và có thể kiểm tra bằng simulator.</w:t>
      </w:r>
    </w:p>
    <w:p w14:paraId="63A931D8" w14:textId="77777777" w:rsidR="006C66C8" w:rsidRDefault="00C84784">
      <w:r>
        <w:t>Cơ chế hiện tại chưa tối ưu vị trí hẹn cho từng xe và có thể khiến nhiều xe tiếp tế cùng chọn một trạm. Trong bản mở rộng, chúng em có thể chia các điểm thành vùng hoặc cho xe tiếp tế gặp xe tuần tra trên đường. Tuy nhiên, bản hiện tại giữ cách lập lịch dễ đọc, phù hợp với yêu cầu giải thích thuật toán ở mức bài tập lớn.</w:t>
      </w:r>
    </w:p>
    <w:p w14:paraId="6CEA156A" w14:textId="77777777" w:rsidR="006C66C8" w:rsidRDefault="00C84784">
      <w:r>
        <w:t>Bộ điều khiển không chọn điểm tiếp tế tùy ý cho từng đội hình. Do đó, chất lượng đội hình được đánh giá luôn gắn với lịch hẹn hiện tại. Việc tăng số xe tiếp tế có thể giảm số xe thu hàng mà chưa tạo thêm lợi ích tương ứng nếu chúng cùng đi về một trạm.</w:t>
      </w:r>
    </w:p>
    <w:p w14:paraId="6B447D90" w14:textId="77777777" w:rsidR="006C66C8" w:rsidRDefault="00C84784">
      <w:pPr>
        <w:pStyle w:val="Heading2"/>
        <w:spacing w:before="160"/>
        <w:jc w:val="left"/>
      </w:pPr>
      <w:bookmarkStart w:id="18" w:name="_Toc243271007"/>
      <w:r>
        <w:rPr>
          <w:color w:val="000000"/>
        </w:rPr>
        <w:t>4.4. Sàng lọc vai trò xe bằng mô phỏng toàn trận</w:t>
      </w:r>
      <w:bookmarkEnd w:id="18"/>
    </w:p>
    <w:p w14:paraId="3D91F978" w14:textId="77777777" w:rsidR="006C66C8" w:rsidRDefault="00C84784">
      <w:r>
        <w:t>Chúng em giữ nguyên các ô xuất phát do BTC cung cấp và chỉ lựa chọn vai trò của từng xe. Mỗi vai trò được mã hóa bằng 0 cho xe tuần tra và 1 cho xe tiếp tế. Với A xe, chương trình có 2^A − 1 cách phân công còn ít nhất một xe tuần tra. Bộ chọn liệt kê những cách phân công này, giữ cấu hình toàn tuần tra, mọi cách chọn đúng một xe tiếp tế và hai cấu hình tiếp tế theo vị trí của bộ chọn cũ. Khi còn chỗ, chương trình bổ sung các ứng viên nhiều xe tiếp tế theo số xe tiếp tế và khoảng cách lục giác tới vùng các đ</w:t>
      </w:r>
      <w:r>
        <w:t>iểm udon. Khoảng cách này chỉ phục vụ sàng lọc, chưa tính được đầy đủ ao và đường vòng. Danh sách mặc định giữ tối đa 16 ứng viên; những cấu hình bắt buộc vẫn được giữ khi người dùng đặt giới hạn nhỏ hơn.</w:t>
      </w:r>
    </w:p>
    <w:p w14:paraId="241C49AF" w14:textId="77777777" w:rsidR="006C66C8" w:rsidRDefault="00C84784">
      <w:r>
        <w:t xml:space="preserve">Mỗi ứng viên được mô phỏng cả trận bằng cùng một bộ lập kế hoạch. Xe, nhiên liệu, kho và lịch sử giao thông đều được khởi tạo riêng; giao thông ngày sau được tính từ hoạt động của chính đội trong hai ngày trước, không giả định mọi ngày đều thông thoáng. Sau lượt </w:t>
      </w:r>
      <w:r>
        <w:lastRenderedPageBreak/>
        <w:t>sàng lọc, bộ chọn đánh giá lại tối đa năm đội hình với ngân sách mỗi ngày lớn hơn. Vòng này giữ cấu hình toàn tuần tra, cấu hình xe cuối tiếp tế, ứng viên thắng trong bộ ba cấu hình cũ và các ứng viên tốt của lượt đầu. Chương trình so bộ điểm cuối trận theo thứ tự số loại toàn trận, tổng loại theo ngày và tổng suất; trận chưa mô phỏng xong không được dùng để chọn. Nếu không đủ thời gian hoàn thành bất kỳ ứng viên nào, bộ chọn trả cấu hình toàn tuần tra. Đây là tìm kiếm giới hạn thời gian trên một chính sách</w:t>
      </w:r>
      <w:r>
        <w:t xml:space="preserve"> điều khiển cụ thể, không phải chứng minh đội hình tối ưu toàn cục.</w:t>
      </w:r>
    </w:p>
    <w:p w14:paraId="6C439749" w14:textId="77777777" w:rsidR="006C66C8" w:rsidRDefault="00C84784">
      <w:r>
        <w:t>Bước sàng lọc dùng khoảng cách lục giác để giảm số ứng viên, không dùng nó thay cho chi phí đường đi thực. Vòng mô phỏng sau mới xét nhiên liệu, tiếp tế, thu hàng và giao thông. Cách phân tầng này giúp giữ mã đơn giản, nhưng cũng tạo sai lệch giữa điểm dự đoán bằng ngân sách ngắn và kết quả khi cấp ngân sách ngày lớn hơn. Phép đo riêng ở mục 7 giữ lại cả các trường hợp sai lệch này.</w:t>
      </w:r>
    </w:p>
    <w:p w14:paraId="780FCE1E" w14:textId="77777777" w:rsidR="006C66C8" w:rsidRDefault="00C84784">
      <w:pPr>
        <w:pStyle w:val="Heading2"/>
        <w:spacing w:before="160"/>
        <w:jc w:val="left"/>
      </w:pPr>
      <w:bookmarkStart w:id="19" w:name="_Toc243271008"/>
      <w:r>
        <w:rPr>
          <w:color w:val="000000"/>
        </w:rPr>
        <w:t>4.5. Thời gian, dự phòng và chi phí tính toán</w:t>
      </w:r>
      <w:bookmarkEnd w:id="19"/>
    </w:p>
    <w:p w14:paraId="116345D2" w14:textId="77777777" w:rsidR="006C66C8" w:rsidRDefault="00C84784">
      <w:r>
        <w:t>Bộ lập kế hoạch sử dụng đồng hồ thực để kiểm tra hạn giờ trong các lần tìm kiếm. Ngân sách này được chia cho các xe tuần tra còn lại. Những tuyến đã chấp nhận được giữ lại, còn phần thời gian chưa sử dụng của mỗi xe được bổ sung bằng một lệnh chờ.</w:t>
      </w:r>
    </w:p>
    <w:p w14:paraId="287A3294" w14:textId="77777777" w:rsidR="006C66C8" w:rsidRDefault="00C84784">
      <w:r>
        <w:t>Sau khi hoàn thành, chương trình chạy bộ kiểm tra. Nếu có lỗi về nhiên liệu hoặc timeline, bộ lập kế hoạch thay toàn bộ bằng phương án các xe chờ hết ngày. Trước khi ghi file output, chương trình tiếp tục xác nhận rằng phương án cuối hợp lệ. Ngân sách là giới hạn mềm vì bộ kiểm tra và một số thao tác xử lý vẫn thực hiện sau khi tìm kiếm dừng, do đó khi dùng hạn 30 giây cần chừa thời gian cho các thao tác này và việc gửi mạng.</w:t>
      </w:r>
    </w:p>
    <w:p w14:paraId="72F30E76" w14:textId="77777777" w:rsidR="006C66C8" w:rsidRDefault="00C84784">
      <w:r>
        <w:t>Giả sử mỗi xe chấp nhận R chặng và mỗi lần chọn điểm xét K ứng viên, Greedy có số lần tìm đường tỷ lệ với ARK, cộng các lần kiểm tra quay về trạm và tiếp nhiên liệu. Trong chương trình, K không vượt 6. Lookahead có thể xét thêm B điểm sau mỗi ứng viên, với B không vượt 3, nên số lần gọi tìm đường tăng theo ARKB và các phép kiểm tra đường về. Các công thức này chưa tính phần sắp xếp ứng viên O(S log S) sau mỗi lần lập chặng.</w:t>
      </w:r>
    </w:p>
    <w:p w14:paraId="717EB5A2" w14:textId="77777777" w:rsidR="006C66C8" w:rsidRDefault="00C84784">
      <w:r>
        <w:t>Chúng em dùng bộ nhớ đệm theo vị trí đầu, vị trí đích, ngân sách step và nhiên liệu trong từng ngày. Kết quả đã dừng do hết giờ không được giữ như một kết luận không có đường, vì lần gọi sau có thể có nhiều thời gian hơn. Việc lưu đệm giảm những lần tìm kiếm lặp nhưng có thể tăng bộ nhớ khi ngân sách tài nguyên thay đổi nhiều.</w:t>
      </w:r>
    </w:p>
    <w:p w14:paraId="250AEFEE" w14:textId="77777777" w:rsidR="006C66C8" w:rsidRDefault="00C84784">
      <w:r>
        <w:t>Với C ứng viên, H ngày và chi phí lập một ngày là T_plan, mô phỏng đội hình có chi phí xấp xỉ C×H×(T_plan + T_sim). Việc liệt kê 2^A − 1 cách gán vai trò với tối đa 8 xe còn nhỏ, nhưng mô phỏng từng cách mới là phần tốn thời gian. Cấu hình mặc định sàng lọc tối đa 16 ứng viên và đánh giá lại tối đa 5 ứng viên; đây là giới hạn tính toán, không phải một bảo đảm về chất lượng xấp xỉ.</w:t>
      </w:r>
    </w:p>
    <w:p w14:paraId="2FA33C7A" w14:textId="77777777" w:rsidR="006C66C8" w:rsidRDefault="00C84784">
      <w:pPr>
        <w:pStyle w:val="Heading2"/>
        <w:spacing w:before="160"/>
        <w:jc w:val="left"/>
      </w:pPr>
      <w:bookmarkStart w:id="20" w:name="_Toc243271009"/>
      <w:r>
        <w:rPr>
          <w:color w:val="000000"/>
        </w:rPr>
        <w:lastRenderedPageBreak/>
        <w:t>4.6. Dijkstra tính cận tiếp cận nhiên liệu</w:t>
      </w:r>
      <w:bookmarkEnd w:id="20"/>
    </w:p>
    <w:p w14:paraId="2453E4F2" w14:textId="77777777" w:rsidR="006C66C8" w:rsidRDefault="00C84784">
      <w:r>
        <w:t>Một cận nguồn cung được tính từ B loại, H ngày, A xe và tồn kho s_i ở mỗi điểm: số loại toàn trận không quá B, tổng loại theo ngày không quá H×B và tổng suất không quá H nhân tổng min(s_i,A). Nếu đã chọn P xe tuần tra, thay A bằng P cho cận theo số xe. Với P bằng 0, đội không thể thu hàng. Những cận này chưa xét khả năng di chuyển.</w:t>
      </w:r>
    </w:p>
    <w:p w14:paraId="4182DC79" w14:textId="77777777" w:rsidR="006C66C8" w:rsidRDefault="00C84784">
      <w:r>
        <w:t>Để xét thêm vị trí và nhiên liệu, nhóm chạy Dijkstra riêng theo nhiên liệu và thời gian thông thoáng từ từng xe. Điểm chỉ được tính ở ngày d nếu thời gian tối thiểu không vượt tổng step từ đầu trận đến ngày d. Khi vùng liên thông không có xe tiếp tế, nhiên liệu tối thiểu tới điểm còn phải không vượt bình ban đầu, dùng chung cho cả trận. Hai khoảng cách được tính độc lập nên có thể thuộc hai tuyến khác nhau; việc kiểm tra là điều kiện cần, không khẳng định có tuyến đồng thời đáp ứng tất cả ràng buộc.</w:t>
      </w:r>
    </w:p>
    <w:p w14:paraId="5450EF83" w14:textId="77777777" w:rsidR="006C66C8" w:rsidRDefault="00C84784">
      <w:r>
        <w:t>Khi vùng liên thông có xe tiếp tế, phép tính nới lỏng bằng cách cho phép nạp ở mọi ô trong vùng ngay từ đầu. Ràng buộc thời gian gặp xe tiếp tế được bỏ qua, nên không loại nhầm kế hoạch hợp lệ. Một xe tiếp tế ở vùng bị ao ngăn cách không mở rộng nhiên liệu cho xe tuần tra ở vùng khác. Trong từng ngày, cận loại là số loại trong hợp các điểm còn có thể tới; cận suất cộng min(tồn kho, số xe tuần tra đủ điều kiện tới điểm) trên các điểm.</w:t>
      </w:r>
    </w:p>
    <w:p w14:paraId="40016176" w14:textId="77777777" w:rsidR="006C66C8" w:rsidRDefault="00C84784">
      <w:r>
        <w:t>Cận toàn trận lấy hợp loại cuối trận và cộng các cận ngày. Mọi kế hoạch hợp lệ phải nằm dưới các thành phần này, nhưng một xe đủ nhiên liệu tới từng điểm khi xét riêng có thể không đủ nhiên liệu ghé tất cả trong cùng hành trình. Xe đứng ở điểm qua nhiều ngày vẫn có thể lấy hàng dù không còn nhiên liệu. Vì đây là cận lỏng, tỷ lệ điểm chia cho cận không được gọi là tỷ lệ tối ưu. Chi phí chủ yếu là các lượt Dijkstra và quét điểm theo ngày; phần này dùng Dijkstra một trọng số, khác bộ tìm đường nhiều nhãn ở mục</w:t>
      </w:r>
      <w:r>
        <w:t xml:space="preserve"> 3.</w:t>
      </w:r>
    </w:p>
    <w:p w14:paraId="1004C2CA" w14:textId="77777777" w:rsidR="006C66C8" w:rsidRDefault="00C84784">
      <w:pPr>
        <w:pStyle w:val="Heading1"/>
        <w:spacing w:before="240"/>
        <w:jc w:val="left"/>
      </w:pPr>
      <w:bookmarkStart w:id="21" w:name="_Toc243271010"/>
      <w:r>
        <w:t>5. Ứng dụng các thuật toán trong phương pháp kết hợp RL</w:t>
      </w:r>
      <w:bookmarkEnd w:id="21"/>
    </w:p>
    <w:p w14:paraId="21B16779" w14:textId="77777777" w:rsidR="006C66C8" w:rsidRDefault="00C84784">
      <w:pPr>
        <w:pStyle w:val="Heading2"/>
        <w:spacing w:before="160"/>
        <w:jc w:val="left"/>
      </w:pPr>
      <w:bookmarkStart w:id="22" w:name="_Toc243271011"/>
      <w:r>
        <w:rPr>
          <w:color w:val="000000"/>
        </w:rPr>
        <w:t>5.1. Câu hỏi và phạm vi thử nghiệm RL</w:t>
      </w:r>
      <w:bookmarkEnd w:id="22"/>
    </w:p>
    <w:p w14:paraId="2DDB4741" w14:textId="77777777" w:rsidR="006C66C8" w:rsidRDefault="00C84784">
      <w:r>
        <w:t>Học tăng cường được đưa vào như một hướng ứng dụng của các thuật toán đã xây dựng: mô hình học chọn mục tiêu ở mức cao, còn tìm đường và kiểm tra ràng buộc tạo kế hoạch thực thi. Phép thử hiện tại hỏi cấu hình kết hợp có cải thiện điểm so với heuristic hay không. Nó không nhằm chứng minh RL luôn tốt hơn và cũng không đo riêng đóng góp của từng thành phần khi chưa có đối chứng bật/tắt tương ứng.</w:t>
      </w:r>
    </w:p>
    <w:p w14:paraId="5049483A" w14:textId="77777777" w:rsidR="006C66C8" w:rsidRDefault="00C84784">
      <w:pPr>
        <w:pStyle w:val="Heading2"/>
        <w:spacing w:before="160"/>
        <w:jc w:val="left"/>
      </w:pPr>
      <w:bookmarkStart w:id="23" w:name="_Toc243271012"/>
      <w:r>
        <w:rPr>
          <w:color w:val="000000"/>
        </w:rPr>
        <w:t>5.2. PPO và kiến trúc actor critic đang sử dụng</w:t>
      </w:r>
      <w:bookmarkEnd w:id="23"/>
    </w:p>
    <w:p w14:paraId="2664BB14" w14:textId="77777777" w:rsidR="006C66C8" w:rsidRDefault="00C84784">
      <w:r>
        <w:t xml:space="preserve">PPO cập nhật chính sách từ dữ liệu tương tác và hạn chế mức thay đổi thông qua hàm mục tiêu có clipping [7]. MAPPO khai thác cấu trúc actor–critic cho bài toán hợp tác nhiều tác tử [8]. Trong bản cài đặt được đánh giá, các xe chia sẻ mạng actor và critic đánh giá trạng </w:t>
      </w:r>
      <w:r>
        <w:lastRenderedPageBreak/>
        <w:t>thái toàn đội. Tên lớp MAPPOTrainer là tên trong nhánh mã nguồn; báo cáo không coi bản cài đặt này là một phép tái lập đầy đủ mọi thiết lập của bài báo MAPPO.</w:t>
      </w:r>
    </w:p>
    <w:p w14:paraId="0169B839" w14:textId="77777777" w:rsidR="006C66C8" w:rsidRDefault="00C84784">
      <w:r>
        <w:t>Mạng nhận bản đồ qua CNN với mười kênh đặc trưng gồm địa hình, giao thông, điểm bán, trạng thái thu loại, kho và vị trí đối thủ nếu có. Đặc trưng từng xe gồm thông tin không gian, nhiên liệu, loại xe và vị trí. Mạng ghép thông tin các xe với lịch sử loại và thông tin ngày để tạo đặc trưng toàn đội. Actor trả lựa chọn chỉ số điểm bán hoặc chờ cho mỗi xe tuần tra, còn critic trả giá trị trạng thái [9]. Trong Practice một đội, đầu vào không có đối thủ, nên kênh đối thủ không tạo bằng chứng về khả năng chơi nhi</w:t>
      </w:r>
      <w:r>
        <w:t>ều đội.</w:t>
      </w:r>
    </w:p>
    <w:p w14:paraId="4FCD20E6" w14:textId="77777777" w:rsidR="006C66C8" w:rsidRDefault="00C84784">
      <w:pPr>
        <w:pStyle w:val="Heading2"/>
        <w:spacing w:before="160"/>
        <w:jc w:val="left"/>
      </w:pPr>
      <w:bookmarkStart w:id="24" w:name="_Toc243271013"/>
      <w:r>
        <w:rPr>
          <w:color w:val="000000"/>
        </w:rPr>
        <w:t>5.3. Vai trò của A*, masking và Greedy</w:t>
      </w:r>
      <w:bookmarkEnd w:id="24"/>
    </w:p>
    <w:p w14:paraId="0B73E842" w14:textId="77777777" w:rsidR="006C66C8" w:rsidRDefault="00C84784">
      <w:pPr>
        <w:keepNext/>
      </w:pPr>
      <w:r>
        <w:rPr>
          <w:b/>
        </w:rPr>
        <w:t>Bảng 2. Các thành phần trong chuỗi quyết định kết hợp</w:t>
      </w:r>
    </w:p>
    <w:tbl>
      <w:tblPr>
        <w:tblStyle w:val="TableGrid"/>
        <w:tblW w:w="0" w:type="auto"/>
        <w:jc w:val="center"/>
        <w:tblLayout w:type="fixed"/>
        <w:tblLook w:val="04A0" w:firstRow="1" w:lastRow="0" w:firstColumn="1" w:lastColumn="0" w:noHBand="0" w:noVBand="1"/>
      </w:tblPr>
      <w:tblGrid>
        <w:gridCol w:w="1814"/>
        <w:gridCol w:w="3628"/>
        <w:gridCol w:w="3628"/>
      </w:tblGrid>
      <w:tr w:rsidR="006C66C8" w14:paraId="4731513C" w14:textId="77777777">
        <w:trPr>
          <w:cantSplit/>
          <w:tblHeader/>
          <w:jc w:val="center"/>
        </w:trPr>
        <w:tc>
          <w:tcPr>
            <w:tcW w:w="1814" w:type="dxa"/>
            <w:tcMar>
              <w:top w:w="65" w:type="dxa"/>
              <w:left w:w="65" w:type="dxa"/>
              <w:bottom w:w="65" w:type="dxa"/>
              <w:right w:w="65" w:type="dxa"/>
            </w:tcMar>
          </w:tcPr>
          <w:p w14:paraId="78A1DC9A" w14:textId="77777777" w:rsidR="006C66C8" w:rsidRDefault="00C84784">
            <w:pPr>
              <w:keepNext/>
              <w:spacing w:after="60"/>
              <w:jc w:val="left"/>
            </w:pPr>
            <w:r>
              <w:rPr>
                <w:b/>
                <w:sz w:val="22"/>
              </w:rPr>
              <w:t>Thành phần</w:t>
            </w:r>
          </w:p>
        </w:tc>
        <w:tc>
          <w:tcPr>
            <w:tcW w:w="3628" w:type="dxa"/>
            <w:tcMar>
              <w:top w:w="65" w:type="dxa"/>
              <w:left w:w="65" w:type="dxa"/>
              <w:bottom w:w="65" w:type="dxa"/>
              <w:right w:w="65" w:type="dxa"/>
            </w:tcMar>
          </w:tcPr>
          <w:p w14:paraId="7498FBB9" w14:textId="77777777" w:rsidR="006C66C8" w:rsidRDefault="00C84784">
            <w:pPr>
              <w:keepNext/>
              <w:spacing w:after="60"/>
              <w:jc w:val="left"/>
            </w:pPr>
            <w:r>
              <w:rPr>
                <w:b/>
                <w:sz w:val="22"/>
              </w:rPr>
              <w:t>Nhiệm vụ</w:t>
            </w:r>
          </w:p>
        </w:tc>
        <w:tc>
          <w:tcPr>
            <w:tcW w:w="3628" w:type="dxa"/>
            <w:tcMar>
              <w:top w:w="65" w:type="dxa"/>
              <w:left w:w="65" w:type="dxa"/>
              <w:bottom w:w="65" w:type="dxa"/>
              <w:right w:w="65" w:type="dxa"/>
            </w:tcMar>
          </w:tcPr>
          <w:p w14:paraId="2BFDEB1C" w14:textId="77777777" w:rsidR="006C66C8" w:rsidRDefault="00C84784">
            <w:pPr>
              <w:keepNext/>
              <w:spacing w:after="60"/>
              <w:jc w:val="left"/>
            </w:pPr>
            <w:r>
              <w:rPr>
                <w:b/>
                <w:sz w:val="22"/>
              </w:rPr>
              <w:t>Điều chưa được bảo đảm</w:t>
            </w:r>
          </w:p>
        </w:tc>
      </w:tr>
      <w:tr w:rsidR="006C66C8" w14:paraId="63797A36" w14:textId="77777777">
        <w:trPr>
          <w:cantSplit/>
          <w:jc w:val="center"/>
        </w:trPr>
        <w:tc>
          <w:tcPr>
            <w:tcW w:w="1814" w:type="dxa"/>
            <w:tcMar>
              <w:top w:w="65" w:type="dxa"/>
              <w:left w:w="65" w:type="dxa"/>
              <w:bottom w:w="65" w:type="dxa"/>
              <w:right w:w="65" w:type="dxa"/>
            </w:tcMar>
          </w:tcPr>
          <w:p w14:paraId="4A065040" w14:textId="77777777" w:rsidR="006C66C8" w:rsidRDefault="00C84784">
            <w:pPr>
              <w:keepNext/>
              <w:spacing w:after="60"/>
              <w:jc w:val="left"/>
            </w:pPr>
            <w:r>
              <w:rPr>
                <w:sz w:val="22"/>
              </w:rPr>
              <w:t>RL</w:t>
            </w:r>
          </w:p>
        </w:tc>
        <w:tc>
          <w:tcPr>
            <w:tcW w:w="3628" w:type="dxa"/>
            <w:tcMar>
              <w:top w:w="65" w:type="dxa"/>
              <w:left w:w="65" w:type="dxa"/>
              <w:bottom w:w="65" w:type="dxa"/>
              <w:right w:w="65" w:type="dxa"/>
            </w:tcMar>
          </w:tcPr>
          <w:p w14:paraId="6F417ED7" w14:textId="77777777" w:rsidR="006C66C8" w:rsidRDefault="00C84784">
            <w:pPr>
              <w:keepNext/>
              <w:spacing w:after="60"/>
              <w:jc w:val="left"/>
            </w:pPr>
            <w:r>
              <w:rPr>
                <w:sz w:val="22"/>
              </w:rPr>
              <w:t>Chọn điểm đích cho từng xe</w:t>
            </w:r>
          </w:p>
        </w:tc>
        <w:tc>
          <w:tcPr>
            <w:tcW w:w="3628" w:type="dxa"/>
            <w:tcMar>
              <w:top w:w="65" w:type="dxa"/>
              <w:left w:w="65" w:type="dxa"/>
              <w:bottom w:w="65" w:type="dxa"/>
              <w:right w:w="65" w:type="dxa"/>
            </w:tcMar>
          </w:tcPr>
          <w:p w14:paraId="3EABE4E8" w14:textId="77777777" w:rsidR="006C66C8" w:rsidRDefault="00C84784">
            <w:pPr>
              <w:keepNext/>
              <w:spacing w:after="60"/>
              <w:jc w:val="left"/>
            </w:pPr>
            <w:r>
              <w:rPr>
                <w:sz w:val="22"/>
              </w:rPr>
              <w:t>Không tự xuất chuỗi lệnh hợp lệ</w:t>
            </w:r>
          </w:p>
        </w:tc>
      </w:tr>
      <w:tr w:rsidR="006C66C8" w14:paraId="3A9FCEDC" w14:textId="77777777">
        <w:trPr>
          <w:cantSplit/>
          <w:jc w:val="center"/>
        </w:trPr>
        <w:tc>
          <w:tcPr>
            <w:tcW w:w="1814" w:type="dxa"/>
            <w:tcMar>
              <w:top w:w="65" w:type="dxa"/>
              <w:left w:w="65" w:type="dxa"/>
              <w:bottom w:w="65" w:type="dxa"/>
              <w:right w:w="65" w:type="dxa"/>
            </w:tcMar>
          </w:tcPr>
          <w:p w14:paraId="465252F7" w14:textId="77777777" w:rsidR="006C66C8" w:rsidRDefault="00C84784">
            <w:pPr>
              <w:keepNext/>
              <w:spacing w:after="60"/>
              <w:jc w:val="left"/>
            </w:pPr>
            <w:r>
              <w:rPr>
                <w:sz w:val="22"/>
              </w:rPr>
              <w:t>A*</w:t>
            </w:r>
          </w:p>
        </w:tc>
        <w:tc>
          <w:tcPr>
            <w:tcW w:w="3628" w:type="dxa"/>
            <w:tcMar>
              <w:top w:w="65" w:type="dxa"/>
              <w:left w:w="65" w:type="dxa"/>
              <w:bottom w:w="65" w:type="dxa"/>
              <w:right w:w="65" w:type="dxa"/>
            </w:tcMar>
          </w:tcPr>
          <w:p w14:paraId="5F45B667" w14:textId="77777777" w:rsidR="006C66C8" w:rsidRDefault="00C84784">
            <w:pPr>
              <w:keepNext/>
              <w:spacing w:after="60"/>
              <w:jc w:val="left"/>
            </w:pPr>
            <w:r>
              <w:rPr>
                <w:sz w:val="22"/>
              </w:rPr>
              <w:t>Chuyển mục tiêu thành tuyến theo step và nhiên liệu</w:t>
            </w:r>
          </w:p>
        </w:tc>
        <w:tc>
          <w:tcPr>
            <w:tcW w:w="3628" w:type="dxa"/>
            <w:tcMar>
              <w:top w:w="65" w:type="dxa"/>
              <w:left w:w="65" w:type="dxa"/>
              <w:bottom w:w="65" w:type="dxa"/>
              <w:right w:w="65" w:type="dxa"/>
            </w:tcMar>
          </w:tcPr>
          <w:p w14:paraId="1073841C" w14:textId="77777777" w:rsidR="006C66C8" w:rsidRDefault="00C84784">
            <w:pPr>
              <w:keepNext/>
              <w:spacing w:after="60"/>
              <w:jc w:val="left"/>
            </w:pPr>
            <w:r>
              <w:rPr>
                <w:sz w:val="22"/>
              </w:rPr>
              <w:t>Tuyến ngắn chưa tối ưu điểm toàn trận</w:t>
            </w:r>
          </w:p>
        </w:tc>
      </w:tr>
      <w:tr w:rsidR="006C66C8" w14:paraId="2AADA416" w14:textId="77777777">
        <w:trPr>
          <w:cantSplit/>
          <w:jc w:val="center"/>
        </w:trPr>
        <w:tc>
          <w:tcPr>
            <w:tcW w:w="1814" w:type="dxa"/>
            <w:tcMar>
              <w:top w:w="65" w:type="dxa"/>
              <w:left w:w="65" w:type="dxa"/>
              <w:bottom w:w="65" w:type="dxa"/>
              <w:right w:w="65" w:type="dxa"/>
            </w:tcMar>
          </w:tcPr>
          <w:p w14:paraId="1FCF999A" w14:textId="77777777" w:rsidR="006C66C8" w:rsidRDefault="00C84784">
            <w:pPr>
              <w:keepNext/>
              <w:spacing w:after="60"/>
              <w:jc w:val="left"/>
            </w:pPr>
            <w:r>
              <w:rPr>
                <w:sz w:val="22"/>
              </w:rPr>
              <w:t>Masking và giữ chỗ kho</w:t>
            </w:r>
          </w:p>
        </w:tc>
        <w:tc>
          <w:tcPr>
            <w:tcW w:w="3628" w:type="dxa"/>
            <w:tcMar>
              <w:top w:w="65" w:type="dxa"/>
              <w:left w:w="65" w:type="dxa"/>
              <w:bottom w:w="65" w:type="dxa"/>
              <w:right w:w="65" w:type="dxa"/>
            </w:tcMar>
          </w:tcPr>
          <w:p w14:paraId="7A446DF3" w14:textId="77777777" w:rsidR="006C66C8" w:rsidRDefault="00C84784">
            <w:pPr>
              <w:keepNext/>
              <w:spacing w:after="60"/>
              <w:jc w:val="left"/>
            </w:pPr>
            <w:r>
              <w:rPr>
                <w:sz w:val="22"/>
              </w:rPr>
              <w:t>Hạn chế lựa chọn không phù hợp; phân bổ tồn kho dự kiến</w:t>
            </w:r>
          </w:p>
        </w:tc>
        <w:tc>
          <w:tcPr>
            <w:tcW w:w="3628" w:type="dxa"/>
            <w:tcMar>
              <w:top w:w="65" w:type="dxa"/>
              <w:left w:w="65" w:type="dxa"/>
              <w:bottom w:w="65" w:type="dxa"/>
              <w:right w:w="65" w:type="dxa"/>
            </w:tcMar>
          </w:tcPr>
          <w:p w14:paraId="2E3B0EA5" w14:textId="77777777" w:rsidR="006C66C8" w:rsidRDefault="00C84784">
            <w:pPr>
              <w:keepNext/>
              <w:spacing w:after="60"/>
              <w:jc w:val="left"/>
            </w:pPr>
            <w:r>
              <w:rPr>
                <w:sz w:val="22"/>
              </w:rPr>
              <w:t>Không thay cho kiểm tra timeline đầy đủ</w:t>
            </w:r>
          </w:p>
        </w:tc>
      </w:tr>
      <w:tr w:rsidR="006C66C8" w14:paraId="3CAB72F0" w14:textId="77777777">
        <w:trPr>
          <w:cantSplit/>
          <w:jc w:val="center"/>
        </w:trPr>
        <w:tc>
          <w:tcPr>
            <w:tcW w:w="1814" w:type="dxa"/>
            <w:tcMar>
              <w:top w:w="65" w:type="dxa"/>
              <w:left w:w="65" w:type="dxa"/>
              <w:bottom w:w="65" w:type="dxa"/>
              <w:right w:w="65" w:type="dxa"/>
            </w:tcMar>
          </w:tcPr>
          <w:p w14:paraId="627CB928" w14:textId="77777777" w:rsidR="006C66C8" w:rsidRDefault="00C84784">
            <w:pPr>
              <w:keepNext/>
              <w:spacing w:after="60"/>
              <w:jc w:val="left"/>
            </w:pPr>
            <w:r>
              <w:rPr>
                <w:sz w:val="22"/>
              </w:rPr>
              <w:t>Greedy</w:t>
            </w:r>
          </w:p>
        </w:tc>
        <w:tc>
          <w:tcPr>
            <w:tcW w:w="3628" w:type="dxa"/>
            <w:tcMar>
              <w:top w:w="65" w:type="dxa"/>
              <w:left w:w="65" w:type="dxa"/>
              <w:bottom w:w="65" w:type="dxa"/>
              <w:right w:w="65" w:type="dxa"/>
            </w:tcMar>
          </w:tcPr>
          <w:p w14:paraId="65D81336" w14:textId="77777777" w:rsidR="006C66C8" w:rsidRDefault="00C84784">
            <w:pPr>
              <w:keepNext/>
              <w:spacing w:after="60"/>
              <w:jc w:val="left"/>
            </w:pPr>
            <w:r>
              <w:rPr>
                <w:sz w:val="22"/>
              </w:rPr>
              <w:t>Tạo phương án nền và dự phòng</w:t>
            </w:r>
          </w:p>
        </w:tc>
        <w:tc>
          <w:tcPr>
            <w:tcW w:w="3628" w:type="dxa"/>
            <w:tcMar>
              <w:top w:w="65" w:type="dxa"/>
              <w:left w:w="65" w:type="dxa"/>
              <w:bottom w:w="65" w:type="dxa"/>
              <w:right w:w="65" w:type="dxa"/>
            </w:tcMar>
          </w:tcPr>
          <w:p w14:paraId="2D65FD19" w14:textId="77777777" w:rsidR="006C66C8" w:rsidRDefault="00C84784">
            <w:pPr>
              <w:keepNext/>
              <w:spacing w:after="60"/>
              <w:jc w:val="left"/>
            </w:pPr>
            <w:r>
              <w:rPr>
                <w:sz w:val="22"/>
              </w:rPr>
              <w:t>Không bảo đảm tối ưu toàn cục</w:t>
            </w:r>
          </w:p>
        </w:tc>
      </w:tr>
      <w:tr w:rsidR="006C66C8" w14:paraId="4F771292" w14:textId="77777777">
        <w:trPr>
          <w:cantSplit/>
          <w:jc w:val="center"/>
        </w:trPr>
        <w:tc>
          <w:tcPr>
            <w:tcW w:w="1814" w:type="dxa"/>
            <w:tcMar>
              <w:top w:w="65" w:type="dxa"/>
              <w:left w:w="65" w:type="dxa"/>
              <w:bottom w:w="65" w:type="dxa"/>
              <w:right w:w="65" w:type="dxa"/>
            </w:tcMar>
          </w:tcPr>
          <w:p w14:paraId="18652646" w14:textId="77777777" w:rsidR="006C66C8" w:rsidRDefault="00C84784">
            <w:pPr>
              <w:spacing w:after="60"/>
              <w:jc w:val="left"/>
            </w:pPr>
            <w:r>
              <w:rPr>
                <w:sz w:val="22"/>
              </w:rPr>
              <w:t>Simulator và validator</w:t>
            </w:r>
          </w:p>
        </w:tc>
        <w:tc>
          <w:tcPr>
            <w:tcW w:w="3628" w:type="dxa"/>
            <w:tcMar>
              <w:top w:w="65" w:type="dxa"/>
              <w:left w:w="65" w:type="dxa"/>
              <w:bottom w:w="65" w:type="dxa"/>
              <w:right w:w="65" w:type="dxa"/>
            </w:tcMar>
          </w:tcPr>
          <w:p w14:paraId="7B7A1109" w14:textId="77777777" w:rsidR="006C66C8" w:rsidRDefault="00C84784">
            <w:pPr>
              <w:spacing w:after="60"/>
              <w:jc w:val="left"/>
            </w:pPr>
            <w:r>
              <w:rPr>
                <w:sz w:val="22"/>
              </w:rPr>
              <w:t>So ứng viên, kiểm tra ràng buộc</w:t>
            </w:r>
          </w:p>
        </w:tc>
        <w:tc>
          <w:tcPr>
            <w:tcW w:w="3628" w:type="dxa"/>
            <w:tcMar>
              <w:top w:w="65" w:type="dxa"/>
              <w:left w:w="65" w:type="dxa"/>
              <w:bottom w:w="65" w:type="dxa"/>
              <w:right w:w="65" w:type="dxa"/>
            </w:tcMar>
          </w:tcPr>
          <w:p w14:paraId="14EC7CA9" w14:textId="77777777" w:rsidR="006C66C8" w:rsidRDefault="00C84784">
            <w:pPr>
              <w:spacing w:after="60"/>
              <w:jc w:val="left"/>
            </w:pPr>
            <w:r>
              <w:rPr>
                <w:sz w:val="22"/>
              </w:rPr>
              <w:t>Điểm dự đoán có thể khác hiệu quả dài hạn</w:t>
            </w:r>
          </w:p>
        </w:tc>
      </w:tr>
    </w:tbl>
    <w:p w14:paraId="26104734" w14:textId="77777777" w:rsidR="006C66C8" w:rsidRDefault="006C66C8">
      <w:pPr>
        <w:spacing w:after="20"/>
      </w:pPr>
    </w:p>
    <w:p w14:paraId="59885966" w14:textId="77777777" w:rsidR="006C66C8" w:rsidRDefault="00C84784">
      <w:r>
        <w:t>Checkpoint bật target masking, tuyến phụ và giữ chỗ tồn kho. Vì vậy, kết quả không chỉ đến từ một quyết định RL thuần: sau khi chọn đích đầu, bộ tạo tuyến còn có thể thêm các điểm phụ bằng heuristic. Trong run_play của nhánh, Greedy tạo phương án cơ sở; ứng viên RL chỉ thay thế khi hợp lệ và có bộ điểm sau ngày tốt hơn theo simulator của nhánh. Đây là RL kết hợp Greedy với bộ chọn theo điểm dự đoán, không phải phép đo chính sách RL độc lập. A* là bộ chuyển hành động bắt buộc của kiến trúc hiện tại, nên khôn</w:t>
      </w:r>
      <w:r>
        <w:t>g thể bỏ nó rồi lấy việc hệ thống không chạy làm bằng chứng tăng điểm.</w:t>
      </w:r>
    </w:p>
    <w:p w14:paraId="5EDA9125" w14:textId="77777777" w:rsidR="006C66C8" w:rsidRDefault="00C84784">
      <w:pPr>
        <w:pStyle w:val="Heading2"/>
        <w:spacing w:before="160"/>
        <w:jc w:val="left"/>
      </w:pPr>
      <w:bookmarkStart w:id="25" w:name="_Toc243271014"/>
      <w:r>
        <w:rPr>
          <w:color w:val="000000"/>
        </w:rPr>
        <w:t>5.4. Nguồn checkpoint và quy trình suy luận</w:t>
      </w:r>
      <w:bookmarkEnd w:id="25"/>
    </w:p>
    <w:p w14:paraId="01FF1249" w14:textId="77777777" w:rsidR="006C66C8" w:rsidRDefault="00C84784">
      <w:r>
        <w:t xml:space="preserve">Nhóm lấy nhánh Procon2026 tại commit b6df084c253503b5673721c126ff261430cd0021 và checkpoint runs/pilot_reserved_001/seed_20042/episode_256.pt. Metadata ghi episodes_completed = 256; đây là thông tin lưu trong checkpoint, không phải số episode nhóm vừa huấn luyện lại ở thí nghiệm này. File được nhận diện bằng SHA-256 lưu trong </w:t>
      </w:r>
      <w:r>
        <w:lastRenderedPageBreak/>
        <w:t>model_metadata.json [9]. Mô hình được chạy ở chế độ đánh giá, chọn hành động xác định trên CPU và không cập nhật trọng số trong các trận BTC.</w:t>
      </w:r>
    </w:p>
    <w:p w14:paraId="316D25D4" w14:textId="77777777" w:rsidR="006C66C8" w:rsidRDefault="00C84784">
      <w:r>
        <w:t>Client gốc dùng giao thức khác API Việt Nam nên nhóm viết adapter đổi cấu trúc dữ liệu, mã địa hình, chỉ số ngày và output. Adapter đọc vị trí, nhiên liệu, giao thông và lịch sử thu thực tế mỗi ngày. Các lớp RL, A*, Greedy và simulator đánh giá ứng viên vẫn được nhập từ bản chụp nhánh. Adapter nộp một phương án cuối cho mỗi ngày thay vì nộp tạm Greedy rồi nộp cải thiện. Toàn bộ xe là tuần tra theo mặc định run_play; chưa kết hợp bộ chọn đội hình mới vào lượt RL này.</w:t>
      </w:r>
    </w:p>
    <w:p w14:paraId="43510F68" w14:textId="77777777" w:rsidR="006C66C8" w:rsidRDefault="00C84784">
      <w:pPr>
        <w:pStyle w:val="Heading2"/>
        <w:spacing w:before="160"/>
        <w:jc w:val="left"/>
      </w:pPr>
      <w:bookmarkStart w:id="26" w:name="_Toc243271015"/>
      <w:r>
        <w:rPr>
          <w:color w:val="000000"/>
        </w:rPr>
        <w:t>5.5. Mục tiêu học và các giới hạn diễn giải</w:t>
      </w:r>
      <w:bookmarkEnd w:id="26"/>
    </w:p>
    <w:p w14:paraId="17C8EE03" w14:textId="77777777" w:rsidR="006C66C8" w:rsidRDefault="00C84784">
      <w:r>
        <w:t>Mã huấn luyện trong nhánh có phần thưởng trọng số cho loại mới, loại theo ngày và số suất, cùng cơ chế shaping theo khoảng cách. Phần thưởng số thực này không mặc nhiên tương đương thứ tự ưu tiên từ điển của BTC. Đây là một điểm cần kiểm tra khi huấn luyện tiếp, nhưng báo cáo chưa có thí nghiệm chứng minh nó là nguyên nhân của chênh lệch điểm. Nhóm chưa kiểm chứng lại dữ liệu huấn luyện, mức hội tụ hoặc toàn bộ lịch sử các episode chỉ từ một file checkpoint.</w:t>
      </w:r>
    </w:p>
    <w:p w14:paraId="125FABC7" w14:textId="77777777" w:rsidR="006C66C8" w:rsidRDefault="00C84784">
      <w:r>
        <w:t>Để định lượng trợ giúp cho RL, hướng tiếp theo là giữ cùng checkpoint và dữ liệu, rồi đối chứng bật/tắt tuyến phụ, giữ chỗ hoặc bộ chọn Greedy. So sánh bộ tìm đường cần dùng những phương án thay thế có cùng đầu ra hợp lệ. Những phép tách thành phần đó chưa được thực hiện, nên báo cáo chỉ kết luận về cấu hình kết hợp đã chạy, không quy toàn bộ điểm cho RL hoặc khẳng định mọi thành phần đều làm tăng chất lượng.</w:t>
      </w:r>
    </w:p>
    <w:p w14:paraId="7B4DBE17" w14:textId="77777777" w:rsidR="006C66C8" w:rsidRDefault="00C84784">
      <w:pPr>
        <w:pStyle w:val="Heading1"/>
        <w:spacing w:before="240"/>
        <w:jc w:val="left"/>
      </w:pPr>
      <w:bookmarkStart w:id="27" w:name="_Toc243271016"/>
      <w:r>
        <w:t>6. Thiết kế thực nghiệm và độ tin cậy của phép đo</w:t>
      </w:r>
      <w:bookmarkEnd w:id="27"/>
    </w:p>
    <w:p w14:paraId="70827F86" w14:textId="77777777" w:rsidR="006C66C8" w:rsidRDefault="00C84784">
      <w:pPr>
        <w:pStyle w:val="Heading2"/>
        <w:spacing w:before="160"/>
        <w:jc w:val="left"/>
      </w:pPr>
      <w:bookmarkStart w:id="28" w:name="_Toc243271017"/>
      <w:r>
        <w:rPr>
          <w:color w:val="000000"/>
        </w:rPr>
        <w:t>6.1. Các nhóm dữ liệu và đối chứng</w:t>
      </w:r>
      <w:bookmarkEnd w:id="28"/>
    </w:p>
    <w:p w14:paraId="59632B98" w14:textId="77777777" w:rsidR="006C66C8" w:rsidRDefault="00C84784">
      <w:pPr>
        <w:keepNext/>
      </w:pPr>
      <w:r>
        <w:rPr>
          <w:b/>
        </w:rPr>
        <w:t>Bảng 3. Phân biệt các nhóm thực nghiệm</w:t>
      </w:r>
    </w:p>
    <w:tbl>
      <w:tblPr>
        <w:tblStyle w:val="TableGrid"/>
        <w:tblW w:w="0" w:type="auto"/>
        <w:jc w:val="center"/>
        <w:tblLayout w:type="fixed"/>
        <w:tblLook w:val="04A0" w:firstRow="1" w:lastRow="0" w:firstColumn="1" w:lastColumn="0" w:noHBand="0" w:noVBand="1"/>
      </w:tblPr>
      <w:tblGrid>
        <w:gridCol w:w="1814"/>
        <w:gridCol w:w="4819"/>
        <w:gridCol w:w="2438"/>
      </w:tblGrid>
      <w:tr w:rsidR="006C66C8" w14:paraId="675333E4" w14:textId="77777777">
        <w:trPr>
          <w:cantSplit/>
          <w:tblHeader/>
          <w:jc w:val="center"/>
        </w:trPr>
        <w:tc>
          <w:tcPr>
            <w:tcW w:w="1814" w:type="dxa"/>
            <w:tcMar>
              <w:top w:w="65" w:type="dxa"/>
              <w:left w:w="65" w:type="dxa"/>
              <w:bottom w:w="65" w:type="dxa"/>
              <w:right w:w="65" w:type="dxa"/>
            </w:tcMar>
          </w:tcPr>
          <w:p w14:paraId="4C8C400F" w14:textId="77777777" w:rsidR="006C66C8" w:rsidRDefault="00C84784">
            <w:pPr>
              <w:keepNext/>
              <w:spacing w:after="60"/>
              <w:jc w:val="left"/>
            </w:pPr>
            <w:r>
              <w:rPr>
                <w:b/>
                <w:sz w:val="22"/>
              </w:rPr>
              <w:t>Nhóm</w:t>
            </w:r>
          </w:p>
        </w:tc>
        <w:tc>
          <w:tcPr>
            <w:tcW w:w="4819" w:type="dxa"/>
            <w:tcMar>
              <w:top w:w="65" w:type="dxa"/>
              <w:left w:w="65" w:type="dxa"/>
              <w:bottom w:w="65" w:type="dxa"/>
              <w:right w:w="65" w:type="dxa"/>
            </w:tcMar>
          </w:tcPr>
          <w:p w14:paraId="3B82511F" w14:textId="77777777" w:rsidR="006C66C8" w:rsidRDefault="00C84784">
            <w:pPr>
              <w:keepNext/>
              <w:spacing w:after="60"/>
              <w:jc w:val="left"/>
            </w:pPr>
            <w:r>
              <w:rPr>
                <w:b/>
                <w:sz w:val="22"/>
              </w:rPr>
              <w:t>Dữ liệu và phương pháp</w:t>
            </w:r>
          </w:p>
        </w:tc>
        <w:tc>
          <w:tcPr>
            <w:tcW w:w="2438" w:type="dxa"/>
            <w:tcMar>
              <w:top w:w="65" w:type="dxa"/>
              <w:left w:w="65" w:type="dxa"/>
              <w:bottom w:w="65" w:type="dxa"/>
              <w:right w:w="65" w:type="dxa"/>
            </w:tcMar>
          </w:tcPr>
          <w:p w14:paraId="116EEBA8" w14:textId="77777777" w:rsidR="006C66C8" w:rsidRDefault="00C84784">
            <w:pPr>
              <w:keepNext/>
              <w:spacing w:after="60"/>
              <w:jc w:val="left"/>
            </w:pPr>
            <w:r>
              <w:rPr>
                <w:b/>
                <w:sz w:val="22"/>
              </w:rPr>
              <w:t>Nguồn kết quả</w:t>
            </w:r>
          </w:p>
        </w:tc>
      </w:tr>
      <w:tr w:rsidR="006C66C8" w14:paraId="57BBCF60" w14:textId="77777777">
        <w:trPr>
          <w:cantSplit/>
          <w:jc w:val="center"/>
        </w:trPr>
        <w:tc>
          <w:tcPr>
            <w:tcW w:w="1814" w:type="dxa"/>
            <w:tcMar>
              <w:top w:w="65" w:type="dxa"/>
              <w:left w:w="65" w:type="dxa"/>
              <w:bottom w:w="65" w:type="dxa"/>
              <w:right w:w="65" w:type="dxa"/>
            </w:tcMar>
          </w:tcPr>
          <w:p w14:paraId="7DFAA3F1" w14:textId="77777777" w:rsidR="006C66C8" w:rsidRDefault="00C84784">
            <w:pPr>
              <w:keepNext/>
              <w:spacing w:after="60"/>
              <w:jc w:val="left"/>
            </w:pPr>
            <w:r>
              <w:rPr>
                <w:sz w:val="22"/>
              </w:rPr>
              <w:t>Tìm đường</w:t>
            </w:r>
          </w:p>
        </w:tc>
        <w:tc>
          <w:tcPr>
            <w:tcW w:w="4819" w:type="dxa"/>
            <w:tcMar>
              <w:top w:w="65" w:type="dxa"/>
              <w:left w:w="65" w:type="dxa"/>
              <w:bottom w:w="65" w:type="dxa"/>
              <w:right w:w="65" w:type="dxa"/>
            </w:tcMar>
          </w:tcPr>
          <w:p w14:paraId="137046E5" w14:textId="77777777" w:rsidR="006C66C8" w:rsidRDefault="00C84784">
            <w:pPr>
              <w:keepNext/>
              <w:spacing w:after="60"/>
              <w:jc w:val="left"/>
            </w:pPr>
            <w:r>
              <w:rPr>
                <w:sz w:val="22"/>
              </w:rPr>
              <w:t>30 bản đồ 8×8, 16×16, 32×32; 90 truy vấn; 5 thuật toán</w:t>
            </w:r>
          </w:p>
        </w:tc>
        <w:tc>
          <w:tcPr>
            <w:tcW w:w="2438" w:type="dxa"/>
            <w:tcMar>
              <w:top w:w="65" w:type="dxa"/>
              <w:left w:w="65" w:type="dxa"/>
              <w:bottom w:w="65" w:type="dxa"/>
              <w:right w:w="65" w:type="dxa"/>
            </w:tcMar>
          </w:tcPr>
          <w:p w14:paraId="555C79DC" w14:textId="77777777" w:rsidR="006C66C8" w:rsidRDefault="00C84784">
            <w:pPr>
              <w:keepNext/>
              <w:spacing w:after="60"/>
              <w:jc w:val="left"/>
            </w:pPr>
            <w:r>
              <w:rPr>
                <w:sz w:val="22"/>
              </w:rPr>
              <w:t>450 lượt chạy offline</w:t>
            </w:r>
          </w:p>
        </w:tc>
      </w:tr>
      <w:tr w:rsidR="006C66C8" w14:paraId="49BAC868" w14:textId="77777777">
        <w:trPr>
          <w:cantSplit/>
          <w:jc w:val="center"/>
        </w:trPr>
        <w:tc>
          <w:tcPr>
            <w:tcW w:w="1814" w:type="dxa"/>
            <w:tcMar>
              <w:top w:w="65" w:type="dxa"/>
              <w:left w:w="65" w:type="dxa"/>
              <w:bottom w:w="65" w:type="dxa"/>
              <w:right w:w="65" w:type="dxa"/>
            </w:tcMar>
          </w:tcPr>
          <w:p w14:paraId="5B0F89A3" w14:textId="77777777" w:rsidR="006C66C8" w:rsidRDefault="00C84784">
            <w:pPr>
              <w:keepNext/>
              <w:spacing w:after="60"/>
              <w:jc w:val="left"/>
            </w:pPr>
            <w:r>
              <w:rPr>
                <w:sz w:val="22"/>
              </w:rPr>
              <w:t>Chiến lược TTUD</w:t>
            </w:r>
          </w:p>
        </w:tc>
        <w:tc>
          <w:tcPr>
            <w:tcW w:w="4819" w:type="dxa"/>
            <w:tcMar>
              <w:top w:w="65" w:type="dxa"/>
              <w:left w:w="65" w:type="dxa"/>
              <w:bottom w:w="65" w:type="dxa"/>
              <w:right w:w="65" w:type="dxa"/>
            </w:tcMar>
          </w:tcPr>
          <w:p w14:paraId="7E202467" w14:textId="77777777" w:rsidR="006C66C8" w:rsidRDefault="00C84784">
            <w:pPr>
              <w:keepNext/>
              <w:spacing w:after="60"/>
              <w:jc w:val="left"/>
            </w:pPr>
            <w:r>
              <w:rPr>
                <w:sz w:val="22"/>
              </w:rPr>
              <w:t>30 cấu hình cùng seed; Greedy và Lookahead</w:t>
            </w:r>
          </w:p>
        </w:tc>
        <w:tc>
          <w:tcPr>
            <w:tcW w:w="2438" w:type="dxa"/>
            <w:tcMar>
              <w:top w:w="65" w:type="dxa"/>
              <w:left w:w="65" w:type="dxa"/>
              <w:bottom w:w="65" w:type="dxa"/>
              <w:right w:w="65" w:type="dxa"/>
            </w:tcMar>
          </w:tcPr>
          <w:p w14:paraId="32217CBA" w14:textId="77777777" w:rsidR="006C66C8" w:rsidRDefault="00C84784">
            <w:pPr>
              <w:keepNext/>
              <w:spacing w:after="60"/>
              <w:jc w:val="left"/>
            </w:pPr>
            <w:r>
              <w:rPr>
                <w:sz w:val="22"/>
              </w:rPr>
              <w:t>60 trận offline, 240 kế hoạch ngày</w:t>
            </w:r>
          </w:p>
        </w:tc>
      </w:tr>
      <w:tr w:rsidR="006C66C8" w14:paraId="39FE5F2E" w14:textId="77777777">
        <w:trPr>
          <w:cantSplit/>
          <w:jc w:val="center"/>
        </w:trPr>
        <w:tc>
          <w:tcPr>
            <w:tcW w:w="1814" w:type="dxa"/>
            <w:tcMar>
              <w:top w:w="65" w:type="dxa"/>
              <w:left w:w="65" w:type="dxa"/>
              <w:bottom w:w="65" w:type="dxa"/>
              <w:right w:w="65" w:type="dxa"/>
            </w:tcMar>
          </w:tcPr>
          <w:p w14:paraId="1DA719A5" w14:textId="77777777" w:rsidR="006C66C8" w:rsidRDefault="00C84784">
            <w:pPr>
              <w:keepNext/>
              <w:spacing w:after="60"/>
              <w:jc w:val="left"/>
            </w:pPr>
            <w:r>
              <w:rPr>
                <w:sz w:val="22"/>
              </w:rPr>
              <w:t>Chọn đội hình</w:t>
            </w:r>
          </w:p>
        </w:tc>
        <w:tc>
          <w:tcPr>
            <w:tcW w:w="4819" w:type="dxa"/>
            <w:tcMar>
              <w:top w:w="65" w:type="dxa"/>
              <w:left w:w="65" w:type="dxa"/>
              <w:bottom w:w="65" w:type="dxa"/>
              <w:right w:w="65" w:type="dxa"/>
            </w:tcMar>
          </w:tcPr>
          <w:p w14:paraId="2E8F9CF1" w14:textId="77777777" w:rsidR="006C66C8" w:rsidRDefault="00C84784">
            <w:pPr>
              <w:keepNext/>
              <w:spacing w:after="60"/>
              <w:jc w:val="left"/>
            </w:pPr>
            <w:r>
              <w:rPr>
                <w:sz w:val="22"/>
              </w:rPr>
              <w:t>9 nhãn cấu hình BTC và 6 bản đồ tự sinh; 4 đối chứng</w:t>
            </w:r>
          </w:p>
        </w:tc>
        <w:tc>
          <w:tcPr>
            <w:tcW w:w="2438" w:type="dxa"/>
            <w:tcMar>
              <w:top w:w="65" w:type="dxa"/>
              <w:left w:w="65" w:type="dxa"/>
              <w:bottom w:w="65" w:type="dxa"/>
              <w:right w:w="65" w:type="dxa"/>
            </w:tcMar>
          </w:tcPr>
          <w:p w14:paraId="5684A6C3" w14:textId="77777777" w:rsidR="006C66C8" w:rsidRDefault="00C84784">
            <w:pPr>
              <w:keepNext/>
              <w:spacing w:after="60"/>
              <w:jc w:val="left"/>
            </w:pPr>
            <w:r>
              <w:rPr>
                <w:sz w:val="22"/>
              </w:rPr>
              <w:t>Offline; Q04/Q06 kiểm chứng BTC riêng</w:t>
            </w:r>
          </w:p>
        </w:tc>
      </w:tr>
      <w:tr w:rsidR="006C66C8" w14:paraId="0A194B3F" w14:textId="77777777">
        <w:trPr>
          <w:cantSplit/>
          <w:jc w:val="center"/>
        </w:trPr>
        <w:tc>
          <w:tcPr>
            <w:tcW w:w="1814" w:type="dxa"/>
            <w:tcMar>
              <w:top w:w="65" w:type="dxa"/>
              <w:left w:w="65" w:type="dxa"/>
              <w:bottom w:w="65" w:type="dxa"/>
              <w:right w:w="65" w:type="dxa"/>
            </w:tcMar>
          </w:tcPr>
          <w:p w14:paraId="6E964777" w14:textId="77777777" w:rsidR="006C66C8" w:rsidRDefault="00C84784">
            <w:pPr>
              <w:spacing w:after="60"/>
              <w:jc w:val="left"/>
            </w:pPr>
            <w:r>
              <w:rPr>
                <w:sz w:val="22"/>
              </w:rPr>
              <w:t>RL kết hợp</w:t>
            </w:r>
          </w:p>
        </w:tc>
        <w:tc>
          <w:tcPr>
            <w:tcW w:w="4819" w:type="dxa"/>
            <w:tcMar>
              <w:top w:w="65" w:type="dxa"/>
              <w:left w:w="65" w:type="dxa"/>
              <w:bottom w:w="65" w:type="dxa"/>
              <w:right w:w="65" w:type="dxa"/>
            </w:tcMar>
          </w:tcPr>
          <w:p w14:paraId="1640A5AE" w14:textId="77777777" w:rsidR="006C66C8" w:rsidRDefault="00C84784">
            <w:pPr>
              <w:spacing w:after="60"/>
              <w:jc w:val="left"/>
            </w:pPr>
            <w:r>
              <w:rPr>
                <w:sz w:val="22"/>
              </w:rPr>
              <w:t>9 bài Practice; checkpoint 256 episode; toàn tuần tra</w:t>
            </w:r>
          </w:p>
        </w:tc>
        <w:tc>
          <w:tcPr>
            <w:tcW w:w="2438" w:type="dxa"/>
            <w:tcMar>
              <w:top w:w="65" w:type="dxa"/>
              <w:left w:w="65" w:type="dxa"/>
              <w:bottom w:w="65" w:type="dxa"/>
              <w:right w:w="65" w:type="dxa"/>
            </w:tcMar>
          </w:tcPr>
          <w:p w14:paraId="4920CB05" w14:textId="77777777" w:rsidR="006C66C8" w:rsidRDefault="00C84784">
            <w:pPr>
              <w:spacing w:after="60"/>
              <w:jc w:val="left"/>
            </w:pPr>
            <w:r>
              <w:rPr>
                <w:sz w:val="22"/>
              </w:rPr>
              <w:t>90 kế hoạch được BTC nhận</w:t>
            </w:r>
          </w:p>
        </w:tc>
      </w:tr>
    </w:tbl>
    <w:p w14:paraId="07686DDB" w14:textId="77777777" w:rsidR="006C66C8" w:rsidRDefault="006C66C8">
      <w:pPr>
        <w:spacing w:after="20"/>
      </w:pPr>
    </w:p>
    <w:p w14:paraId="4C4B265A" w14:textId="77777777" w:rsidR="006C66C8" w:rsidRDefault="00C84784">
      <w:r>
        <w:t>Nhóm tìm đường có ba cặp nguồn–đích cho mỗi bản đồ, dùng cùng trạng thái giao thông được sinh theo seed và cùng giới hạn 80 step, 40 nhiên liệu, 0,25 giây mỗi truy vấn. Thí nghiệm toàn trận dùng quỹ ngày 80 step, bình 40 và 0,25 giây lập kế hoạch mỗi ngày cho từng chiến lược; mỗi cấu hình được chạy với cả Greedy và Lookahead. Các giá trị gốc được giữ trong experiments/results để đối chiếu, thay vì suy ra từ hình biểu đồ.</w:t>
      </w:r>
    </w:p>
    <w:p w14:paraId="7A0B2295" w14:textId="77777777" w:rsidR="006C66C8" w:rsidRDefault="00C84784">
      <w:r>
        <w:t>Thí nghiệm đội hình cấp hạn 12 giây cho cấu hình BTC, 4 giây cho bản đồ tự sinh và đánh giá lại độc lập với 0,15 giây lập kế hoạch mỗi ngày. Hai seed tự sinh là 2026 và 2027 ở mỗi kích thước. Lượt sàng lọc và lượt đánh giá lại có ngân sách khác nhau, nên thứ hạng có thể đổi; các trường hợp giảm điểm vẫn được giữ. Q01 và Q02 có config giống hệt nhau nên không được xem là hai mẫu độc lập.</w:t>
      </w:r>
    </w:p>
    <w:p w14:paraId="183AB0CE" w14:textId="77777777" w:rsidR="006C66C8" w:rsidRDefault="00C84784">
      <w:pPr>
        <w:pStyle w:val="Heading2"/>
        <w:spacing w:before="160"/>
        <w:jc w:val="left"/>
      </w:pPr>
      <w:bookmarkStart w:id="29" w:name="_Toc243271018"/>
      <w:r>
        <w:rPr>
          <w:color w:val="000000"/>
        </w:rPr>
        <w:t>6.2. Chỉ số và quy tắc so sánh công bằng</w:t>
      </w:r>
      <w:bookmarkEnd w:id="29"/>
    </w:p>
    <w:p w14:paraId="1E9DA049" w14:textId="77777777" w:rsidR="006C66C8" w:rsidRDefault="00C84784">
      <w:r>
        <w:t>Tìm đường được đánh giá bằng tính hợp lệ, tỷ lệ tìm được, tỷ lệ hết giờ, step, nhiên liệu, số cạnh, nhãn mở rộng và thời gian. Chi phí trung bình giữa các thuật toán chỉ được đối chiếu trên các truy vấn chung thành công. Ở cấp toàn trận, bộ điểm được so theo cặp input và thứ tự ưu tiên (U, D, Q); thời gian và số lần dự phòng được báo cáo riêng.</w:t>
      </w:r>
    </w:p>
    <w:p w14:paraId="201AD502" w14:textId="77777777" w:rsidR="006C66C8" w:rsidRDefault="00C84784">
      <w:r>
        <w:t>Điểm simulator, điểm BTC và cận trên được phân biệt trong từng bảng. Thời gian offline không gồm truyền mạng, khởi tạo thư viện hoặc xếp hàng máy chủ. Cơ chế deadline là giới hạn mềm do một số bước kiểm tra diễn ra sau tìm kiếm. Các quyết định sát hạn có thể đổi theo tải máy; cùng input không bảo đảm tái tạo đúng tuyến khi chạy lại theo đồng hồ thực. Mảng lệnh đã lưu cho phép tái hiện chính xác một phép chấm mà không chạy lại bộ lập kế hoạch.</w:t>
      </w:r>
    </w:p>
    <w:p w14:paraId="406A61F4" w14:textId="77777777" w:rsidR="006C66C8" w:rsidRDefault="00C84784">
      <w:pPr>
        <w:pStyle w:val="Heading2"/>
        <w:spacing w:before="160"/>
        <w:jc w:val="left"/>
      </w:pPr>
      <w:bookmarkStart w:id="30" w:name="_Toc243271019"/>
      <w:r>
        <w:rPr>
          <w:color w:val="000000"/>
        </w:rPr>
        <w:t>6.3. Simulator và kiểm chứng API làm công cụ đánh giá</w:t>
      </w:r>
      <w:bookmarkEnd w:id="30"/>
    </w:p>
    <w:p w14:paraId="4C3C9845" w14:textId="77777777" w:rsidR="006C66C8" w:rsidRDefault="00C84784">
      <w:r>
        <w:t>Simulator chạy timeline chung của các xe, kiểm tra nhiên liệu, tiếp tế, thu hàng và giao thông rồi trả trạng thái ngày sau. Bộ kiểm thử có 44 phương thức, bao gồm tìm đường đối chiếu vét cạn nhỏ, chi phí ô nguồn, nhiều loại lỗi output, tiếp tế và các cận tiếp cận. Đối với dữ liệu BTC, nhóm nộp vào Practice riêng của đội 62, lưu request/response không kèm token và chạy lại cùng output để so từng frame. Đây là bằng chứng về những kế hoạch đã thử, không phải chứng minh simulator đúng trên toàn bộ không gian tr</w:t>
      </w:r>
      <w:r>
        <w:t>ạng thái [4], [6].</w:t>
      </w:r>
    </w:p>
    <w:p w14:paraId="4BAA659C" w14:textId="77777777" w:rsidR="006C66C8" w:rsidRDefault="00C84784">
      <w:r>
        <w:t>Các endpoint được sử dụng gồm config, day, agent-types, practice/actions, practice/reset, actions, replay, state và result dưới /api/game. Thư mục bằng chứng tách riêng lượt kiểm chứng simulator, Greedy/Lookahead nhánh cũ, RL và chọn đội hình. Giảng viên có thể kiểm tra JSON offline hoặc xem lại trên website bằng tài khoản có quyền; báo cáo không đính kèm thông tin xác thực. Những lần đặt lại Practice đều lưu lịch sử trước đó.</w:t>
      </w:r>
    </w:p>
    <w:p w14:paraId="6308E3A4" w14:textId="77777777" w:rsidR="006C66C8" w:rsidRDefault="00C84784">
      <w:pPr>
        <w:pStyle w:val="Heading2"/>
        <w:spacing w:before="160"/>
        <w:jc w:val="left"/>
      </w:pPr>
      <w:bookmarkStart w:id="31" w:name="_Toc243271020"/>
      <w:r>
        <w:rPr>
          <w:color w:val="000000"/>
        </w:rPr>
        <w:lastRenderedPageBreak/>
        <w:t>6.4. Điều kiện riêng của đối chứng RL</w:t>
      </w:r>
      <w:bookmarkEnd w:id="31"/>
    </w:p>
    <w:p w14:paraId="6711FFD7" w14:textId="77777777" w:rsidR="006C66C8" w:rsidRDefault="00C84784">
      <w:r>
        <w:t>Baseline của lượt RL là Greedy/Lookahead trong cùng nhánh Procon2026 với adapter tương ứng, không phải Greedy của nhánh ttud_clean vừa thêm bộ chọn đội hình. Cả hai cấu hình chọn toàn tuần tra và được chấm trên cùng tập bài Practice một đội. Vì thuật toán quyết định tuyến khác nhau, chúng tạo lịch sử giao thông khác nhau sau ngày đầu; đó là một phần kết quả của chiến lược, không phải lỗi cần ép về cùng giao thông cố định.</w:t>
      </w:r>
    </w:p>
    <w:p w14:paraId="3890BF36" w14:textId="77777777" w:rsidR="006C66C8" w:rsidRDefault="00C84784">
      <w:r>
        <w:t>Practice đang hiển thị Q01–Q04 và Q06–Q10 trong danh sách đã kiểm tra, không có Q05. Thí nghiệm RL chưa nộp vào Mock Contest và chưa kiểm tra ảnh hưởng của đối thủ. Các kết luận chỉ bao phủ checkpoint, cấu hình adapter và các input này; không có nhiều seed huấn luyện hoặc kiểm định thống kê để suy rộng thành ưu thế của một họ phương pháp.</w:t>
      </w:r>
    </w:p>
    <w:p w14:paraId="240447DF" w14:textId="77777777" w:rsidR="006C66C8" w:rsidRDefault="00C84784">
      <w:pPr>
        <w:pStyle w:val="Heading1"/>
        <w:spacing w:before="240"/>
        <w:jc w:val="left"/>
      </w:pPr>
      <w:bookmarkStart w:id="32" w:name="_Toc243271021"/>
      <w:r>
        <w:t>7. Kết quả và phân tích thuật toán</w:t>
      </w:r>
      <w:bookmarkEnd w:id="32"/>
    </w:p>
    <w:p w14:paraId="5345F3E7" w14:textId="77777777" w:rsidR="006C66C8" w:rsidRDefault="00C84784">
      <w:pPr>
        <w:pStyle w:val="Heading2"/>
        <w:spacing w:before="160"/>
        <w:jc w:val="left"/>
      </w:pPr>
      <w:bookmarkStart w:id="33" w:name="_Toc243271022"/>
      <w:r>
        <w:rPr>
          <w:color w:val="000000"/>
        </w:rPr>
        <w:t>7.1. So sánh năm thuật toán tìm đường</w:t>
      </w:r>
      <w:bookmarkEnd w:id="33"/>
    </w:p>
    <w:p w14:paraId="3DAAC01B" w14:textId="77777777" w:rsidR="006C66C8" w:rsidRDefault="00C84784">
      <w:pPr>
        <w:keepNext/>
      </w:pPr>
      <w:r>
        <w:rPr>
          <w:b/>
        </w:rPr>
        <w:t>Bảng 4. Khả năng hoàn thành và chi phí tìm kiếm</w:t>
      </w:r>
    </w:p>
    <w:tbl>
      <w:tblPr>
        <w:tblStyle w:val="TableGrid"/>
        <w:tblW w:w="0" w:type="auto"/>
        <w:jc w:val="center"/>
        <w:tblLayout w:type="fixed"/>
        <w:tblLook w:val="04A0" w:firstRow="1" w:lastRow="0" w:firstColumn="1" w:lastColumn="0" w:noHBand="0" w:noVBand="1"/>
      </w:tblPr>
      <w:tblGrid>
        <w:gridCol w:w="2268"/>
        <w:gridCol w:w="1701"/>
        <w:gridCol w:w="1701"/>
        <w:gridCol w:w="1701"/>
        <w:gridCol w:w="1701"/>
      </w:tblGrid>
      <w:tr w:rsidR="006C66C8" w14:paraId="46BFABD7" w14:textId="77777777">
        <w:trPr>
          <w:cantSplit/>
          <w:tblHeader/>
          <w:jc w:val="center"/>
        </w:trPr>
        <w:tc>
          <w:tcPr>
            <w:tcW w:w="2268" w:type="dxa"/>
            <w:tcMar>
              <w:top w:w="65" w:type="dxa"/>
              <w:left w:w="65" w:type="dxa"/>
              <w:bottom w:w="65" w:type="dxa"/>
              <w:right w:w="65" w:type="dxa"/>
            </w:tcMar>
          </w:tcPr>
          <w:p w14:paraId="5A98A7D2" w14:textId="77777777" w:rsidR="006C66C8" w:rsidRDefault="00C84784">
            <w:pPr>
              <w:keepNext/>
              <w:spacing w:after="60"/>
              <w:jc w:val="left"/>
            </w:pPr>
            <w:r>
              <w:rPr>
                <w:b/>
                <w:sz w:val="21"/>
              </w:rPr>
              <w:t>Cỡ / thuật toán</w:t>
            </w:r>
          </w:p>
        </w:tc>
        <w:tc>
          <w:tcPr>
            <w:tcW w:w="1701" w:type="dxa"/>
            <w:tcMar>
              <w:top w:w="65" w:type="dxa"/>
              <w:left w:w="65" w:type="dxa"/>
              <w:bottom w:w="65" w:type="dxa"/>
              <w:right w:w="65" w:type="dxa"/>
            </w:tcMar>
          </w:tcPr>
          <w:p w14:paraId="2D6AFF3A" w14:textId="77777777" w:rsidR="006C66C8" w:rsidRDefault="00C84784">
            <w:pPr>
              <w:keepNext/>
              <w:spacing w:after="60"/>
              <w:jc w:val="left"/>
            </w:pPr>
            <w:r>
              <w:rPr>
                <w:b/>
                <w:sz w:val="21"/>
              </w:rPr>
              <w:t>Thành công</w:t>
            </w:r>
          </w:p>
        </w:tc>
        <w:tc>
          <w:tcPr>
            <w:tcW w:w="1701" w:type="dxa"/>
            <w:tcMar>
              <w:top w:w="65" w:type="dxa"/>
              <w:left w:w="65" w:type="dxa"/>
              <w:bottom w:w="65" w:type="dxa"/>
              <w:right w:w="65" w:type="dxa"/>
            </w:tcMar>
          </w:tcPr>
          <w:p w14:paraId="7CCE2909" w14:textId="77777777" w:rsidR="006C66C8" w:rsidRDefault="00C84784">
            <w:pPr>
              <w:keepNext/>
              <w:spacing w:after="60"/>
              <w:jc w:val="left"/>
            </w:pPr>
            <w:r>
              <w:rPr>
                <w:b/>
                <w:sz w:val="21"/>
              </w:rPr>
              <w:t>Dừng hạn</w:t>
            </w:r>
          </w:p>
        </w:tc>
        <w:tc>
          <w:tcPr>
            <w:tcW w:w="1701" w:type="dxa"/>
            <w:tcMar>
              <w:top w:w="65" w:type="dxa"/>
              <w:left w:w="65" w:type="dxa"/>
              <w:bottom w:w="65" w:type="dxa"/>
              <w:right w:w="65" w:type="dxa"/>
            </w:tcMar>
          </w:tcPr>
          <w:p w14:paraId="0C093DBA" w14:textId="77777777" w:rsidR="006C66C8" w:rsidRDefault="00C84784">
            <w:pPr>
              <w:keepNext/>
              <w:spacing w:after="60"/>
              <w:jc w:val="left"/>
            </w:pPr>
            <w:r>
              <w:rPr>
                <w:b/>
                <w:sz w:val="21"/>
              </w:rPr>
              <w:t>TB ms</w:t>
            </w:r>
          </w:p>
        </w:tc>
        <w:tc>
          <w:tcPr>
            <w:tcW w:w="1701" w:type="dxa"/>
            <w:tcMar>
              <w:top w:w="65" w:type="dxa"/>
              <w:left w:w="65" w:type="dxa"/>
              <w:bottom w:w="65" w:type="dxa"/>
              <w:right w:w="65" w:type="dxa"/>
            </w:tcMar>
          </w:tcPr>
          <w:p w14:paraId="5991BAFF" w14:textId="77777777" w:rsidR="006C66C8" w:rsidRDefault="00C84784">
            <w:pPr>
              <w:keepNext/>
              <w:spacing w:after="60"/>
              <w:jc w:val="left"/>
            </w:pPr>
            <w:r>
              <w:rPr>
                <w:b/>
                <w:sz w:val="21"/>
              </w:rPr>
              <w:t>Nhãn TB</w:t>
            </w:r>
          </w:p>
        </w:tc>
      </w:tr>
      <w:tr w:rsidR="006C66C8" w14:paraId="0310D979" w14:textId="77777777">
        <w:trPr>
          <w:cantSplit/>
          <w:jc w:val="center"/>
        </w:trPr>
        <w:tc>
          <w:tcPr>
            <w:tcW w:w="2268" w:type="dxa"/>
            <w:tcMar>
              <w:top w:w="65" w:type="dxa"/>
              <w:left w:w="65" w:type="dxa"/>
              <w:bottom w:w="65" w:type="dxa"/>
              <w:right w:w="65" w:type="dxa"/>
            </w:tcMar>
          </w:tcPr>
          <w:p w14:paraId="423043D4" w14:textId="77777777" w:rsidR="006C66C8" w:rsidRDefault="00C84784">
            <w:pPr>
              <w:spacing w:after="60"/>
              <w:jc w:val="left"/>
            </w:pPr>
            <w:r>
              <w:rPr>
                <w:sz w:val="21"/>
              </w:rPr>
              <w:t>8 / dfs</w:t>
            </w:r>
          </w:p>
        </w:tc>
        <w:tc>
          <w:tcPr>
            <w:tcW w:w="1701" w:type="dxa"/>
            <w:tcMar>
              <w:top w:w="65" w:type="dxa"/>
              <w:left w:w="65" w:type="dxa"/>
              <w:bottom w:w="65" w:type="dxa"/>
              <w:right w:w="65" w:type="dxa"/>
            </w:tcMar>
          </w:tcPr>
          <w:p w14:paraId="50A6E4FF" w14:textId="77777777" w:rsidR="006C66C8" w:rsidRDefault="00C84784">
            <w:pPr>
              <w:spacing w:after="60"/>
              <w:jc w:val="left"/>
            </w:pPr>
            <w:r>
              <w:rPr>
                <w:sz w:val="21"/>
              </w:rPr>
              <w:t>30/30</w:t>
            </w:r>
          </w:p>
        </w:tc>
        <w:tc>
          <w:tcPr>
            <w:tcW w:w="1701" w:type="dxa"/>
            <w:tcMar>
              <w:top w:w="65" w:type="dxa"/>
              <w:left w:w="65" w:type="dxa"/>
              <w:bottom w:w="65" w:type="dxa"/>
              <w:right w:w="65" w:type="dxa"/>
            </w:tcMar>
          </w:tcPr>
          <w:p w14:paraId="2DABE155"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35F0336D" w14:textId="77777777" w:rsidR="006C66C8" w:rsidRDefault="00C84784">
            <w:pPr>
              <w:spacing w:after="60"/>
              <w:jc w:val="left"/>
            </w:pPr>
            <w:r>
              <w:rPr>
                <w:sz w:val="21"/>
              </w:rPr>
              <w:t>3.221</w:t>
            </w:r>
          </w:p>
        </w:tc>
        <w:tc>
          <w:tcPr>
            <w:tcW w:w="1701" w:type="dxa"/>
            <w:tcMar>
              <w:top w:w="65" w:type="dxa"/>
              <w:left w:w="65" w:type="dxa"/>
              <w:bottom w:w="65" w:type="dxa"/>
              <w:right w:w="65" w:type="dxa"/>
            </w:tcMar>
          </w:tcPr>
          <w:p w14:paraId="5AF1A341" w14:textId="77777777" w:rsidR="006C66C8" w:rsidRDefault="00C84784">
            <w:pPr>
              <w:spacing w:after="60"/>
              <w:jc w:val="left"/>
            </w:pPr>
            <w:r>
              <w:rPr>
                <w:sz w:val="21"/>
              </w:rPr>
              <w:t>119.4</w:t>
            </w:r>
          </w:p>
        </w:tc>
      </w:tr>
      <w:tr w:rsidR="006C66C8" w14:paraId="73E7F686" w14:textId="77777777">
        <w:trPr>
          <w:cantSplit/>
          <w:jc w:val="center"/>
        </w:trPr>
        <w:tc>
          <w:tcPr>
            <w:tcW w:w="2268" w:type="dxa"/>
            <w:tcMar>
              <w:top w:w="65" w:type="dxa"/>
              <w:left w:w="65" w:type="dxa"/>
              <w:bottom w:w="65" w:type="dxa"/>
              <w:right w:w="65" w:type="dxa"/>
            </w:tcMar>
          </w:tcPr>
          <w:p w14:paraId="387396CD" w14:textId="77777777" w:rsidR="006C66C8" w:rsidRDefault="00C84784">
            <w:pPr>
              <w:spacing w:after="60"/>
              <w:jc w:val="left"/>
            </w:pPr>
            <w:r>
              <w:rPr>
                <w:sz w:val="21"/>
              </w:rPr>
              <w:t>8 / bfs</w:t>
            </w:r>
          </w:p>
        </w:tc>
        <w:tc>
          <w:tcPr>
            <w:tcW w:w="1701" w:type="dxa"/>
            <w:tcMar>
              <w:top w:w="65" w:type="dxa"/>
              <w:left w:w="65" w:type="dxa"/>
              <w:bottom w:w="65" w:type="dxa"/>
              <w:right w:w="65" w:type="dxa"/>
            </w:tcMar>
          </w:tcPr>
          <w:p w14:paraId="456D17E2" w14:textId="77777777" w:rsidR="006C66C8" w:rsidRDefault="00C84784">
            <w:pPr>
              <w:spacing w:after="60"/>
              <w:jc w:val="left"/>
            </w:pPr>
            <w:r>
              <w:rPr>
                <w:sz w:val="21"/>
              </w:rPr>
              <w:t>30/30</w:t>
            </w:r>
          </w:p>
        </w:tc>
        <w:tc>
          <w:tcPr>
            <w:tcW w:w="1701" w:type="dxa"/>
            <w:tcMar>
              <w:top w:w="65" w:type="dxa"/>
              <w:left w:w="65" w:type="dxa"/>
              <w:bottom w:w="65" w:type="dxa"/>
              <w:right w:w="65" w:type="dxa"/>
            </w:tcMar>
          </w:tcPr>
          <w:p w14:paraId="053A08AE"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1E6BAAF1" w14:textId="77777777" w:rsidR="006C66C8" w:rsidRDefault="00C84784">
            <w:pPr>
              <w:spacing w:after="60"/>
              <w:jc w:val="left"/>
            </w:pPr>
            <w:r>
              <w:rPr>
                <w:sz w:val="21"/>
              </w:rPr>
              <w:t>0.756</w:t>
            </w:r>
          </w:p>
        </w:tc>
        <w:tc>
          <w:tcPr>
            <w:tcW w:w="1701" w:type="dxa"/>
            <w:tcMar>
              <w:top w:w="65" w:type="dxa"/>
              <w:left w:w="65" w:type="dxa"/>
              <w:bottom w:w="65" w:type="dxa"/>
              <w:right w:w="65" w:type="dxa"/>
            </w:tcMar>
          </w:tcPr>
          <w:p w14:paraId="2389AE14" w14:textId="77777777" w:rsidR="006C66C8" w:rsidRDefault="00C84784">
            <w:pPr>
              <w:spacing w:after="60"/>
              <w:jc w:val="left"/>
            </w:pPr>
            <w:r>
              <w:rPr>
                <w:sz w:val="21"/>
              </w:rPr>
              <w:t>32.6</w:t>
            </w:r>
          </w:p>
        </w:tc>
      </w:tr>
      <w:tr w:rsidR="006C66C8" w14:paraId="4174EDF5" w14:textId="77777777">
        <w:trPr>
          <w:cantSplit/>
          <w:jc w:val="center"/>
        </w:trPr>
        <w:tc>
          <w:tcPr>
            <w:tcW w:w="2268" w:type="dxa"/>
            <w:tcMar>
              <w:top w:w="65" w:type="dxa"/>
              <w:left w:w="65" w:type="dxa"/>
              <w:bottom w:w="65" w:type="dxa"/>
              <w:right w:w="65" w:type="dxa"/>
            </w:tcMar>
          </w:tcPr>
          <w:p w14:paraId="24E97AE7" w14:textId="77777777" w:rsidR="006C66C8" w:rsidRDefault="00C84784">
            <w:pPr>
              <w:spacing w:after="60"/>
              <w:jc w:val="left"/>
            </w:pPr>
            <w:r>
              <w:rPr>
                <w:sz w:val="21"/>
              </w:rPr>
              <w:t>8 / dijkstra</w:t>
            </w:r>
          </w:p>
        </w:tc>
        <w:tc>
          <w:tcPr>
            <w:tcW w:w="1701" w:type="dxa"/>
            <w:tcMar>
              <w:top w:w="65" w:type="dxa"/>
              <w:left w:w="65" w:type="dxa"/>
              <w:bottom w:w="65" w:type="dxa"/>
              <w:right w:w="65" w:type="dxa"/>
            </w:tcMar>
          </w:tcPr>
          <w:p w14:paraId="2C1CAC16" w14:textId="77777777" w:rsidR="006C66C8" w:rsidRDefault="00C84784">
            <w:pPr>
              <w:spacing w:after="60"/>
              <w:jc w:val="left"/>
            </w:pPr>
            <w:r>
              <w:rPr>
                <w:sz w:val="21"/>
              </w:rPr>
              <w:t>30/30</w:t>
            </w:r>
          </w:p>
        </w:tc>
        <w:tc>
          <w:tcPr>
            <w:tcW w:w="1701" w:type="dxa"/>
            <w:tcMar>
              <w:top w:w="65" w:type="dxa"/>
              <w:left w:w="65" w:type="dxa"/>
              <w:bottom w:w="65" w:type="dxa"/>
              <w:right w:w="65" w:type="dxa"/>
            </w:tcMar>
          </w:tcPr>
          <w:p w14:paraId="63029C5C"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7635637D" w14:textId="77777777" w:rsidR="006C66C8" w:rsidRDefault="00C84784">
            <w:pPr>
              <w:spacing w:after="60"/>
              <w:jc w:val="left"/>
            </w:pPr>
            <w:r>
              <w:rPr>
                <w:sz w:val="21"/>
              </w:rPr>
              <w:t>0.950</w:t>
            </w:r>
          </w:p>
        </w:tc>
        <w:tc>
          <w:tcPr>
            <w:tcW w:w="1701" w:type="dxa"/>
            <w:tcMar>
              <w:top w:w="65" w:type="dxa"/>
              <w:left w:w="65" w:type="dxa"/>
              <w:bottom w:w="65" w:type="dxa"/>
              <w:right w:w="65" w:type="dxa"/>
            </w:tcMar>
          </w:tcPr>
          <w:p w14:paraId="7936AC17" w14:textId="77777777" w:rsidR="006C66C8" w:rsidRDefault="00C84784">
            <w:pPr>
              <w:spacing w:after="60"/>
              <w:jc w:val="left"/>
            </w:pPr>
            <w:r>
              <w:rPr>
                <w:sz w:val="21"/>
              </w:rPr>
              <w:t>31.3</w:t>
            </w:r>
          </w:p>
        </w:tc>
      </w:tr>
      <w:tr w:rsidR="006C66C8" w14:paraId="661DC5F4" w14:textId="77777777">
        <w:trPr>
          <w:cantSplit/>
          <w:jc w:val="center"/>
        </w:trPr>
        <w:tc>
          <w:tcPr>
            <w:tcW w:w="2268" w:type="dxa"/>
            <w:tcMar>
              <w:top w:w="65" w:type="dxa"/>
              <w:left w:w="65" w:type="dxa"/>
              <w:bottom w:w="65" w:type="dxa"/>
              <w:right w:w="65" w:type="dxa"/>
            </w:tcMar>
          </w:tcPr>
          <w:p w14:paraId="3DD9B6BB" w14:textId="77777777" w:rsidR="006C66C8" w:rsidRDefault="00C84784">
            <w:pPr>
              <w:spacing w:after="60"/>
              <w:jc w:val="left"/>
            </w:pPr>
            <w:r>
              <w:rPr>
                <w:sz w:val="21"/>
              </w:rPr>
              <w:t>8 / greedy</w:t>
            </w:r>
          </w:p>
        </w:tc>
        <w:tc>
          <w:tcPr>
            <w:tcW w:w="1701" w:type="dxa"/>
            <w:tcMar>
              <w:top w:w="65" w:type="dxa"/>
              <w:left w:w="65" w:type="dxa"/>
              <w:bottom w:w="65" w:type="dxa"/>
              <w:right w:w="65" w:type="dxa"/>
            </w:tcMar>
          </w:tcPr>
          <w:p w14:paraId="6443FEE5" w14:textId="77777777" w:rsidR="006C66C8" w:rsidRDefault="00C84784">
            <w:pPr>
              <w:spacing w:after="60"/>
              <w:jc w:val="left"/>
            </w:pPr>
            <w:r>
              <w:rPr>
                <w:sz w:val="21"/>
              </w:rPr>
              <w:t>30/30</w:t>
            </w:r>
          </w:p>
        </w:tc>
        <w:tc>
          <w:tcPr>
            <w:tcW w:w="1701" w:type="dxa"/>
            <w:tcMar>
              <w:top w:w="65" w:type="dxa"/>
              <w:left w:w="65" w:type="dxa"/>
              <w:bottom w:w="65" w:type="dxa"/>
              <w:right w:w="65" w:type="dxa"/>
            </w:tcMar>
          </w:tcPr>
          <w:p w14:paraId="1F9684AA"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6C6C2FB1" w14:textId="77777777" w:rsidR="006C66C8" w:rsidRDefault="00C84784">
            <w:pPr>
              <w:spacing w:after="60"/>
              <w:jc w:val="left"/>
            </w:pPr>
            <w:r>
              <w:rPr>
                <w:sz w:val="21"/>
              </w:rPr>
              <w:t>0.160</w:t>
            </w:r>
          </w:p>
        </w:tc>
        <w:tc>
          <w:tcPr>
            <w:tcW w:w="1701" w:type="dxa"/>
            <w:tcMar>
              <w:top w:w="65" w:type="dxa"/>
              <w:left w:w="65" w:type="dxa"/>
              <w:bottom w:w="65" w:type="dxa"/>
              <w:right w:w="65" w:type="dxa"/>
            </w:tcMar>
          </w:tcPr>
          <w:p w14:paraId="0D6E9383" w14:textId="77777777" w:rsidR="006C66C8" w:rsidRDefault="00C84784">
            <w:pPr>
              <w:spacing w:after="60"/>
              <w:jc w:val="left"/>
            </w:pPr>
            <w:r>
              <w:rPr>
                <w:sz w:val="21"/>
              </w:rPr>
              <w:t>5.2</w:t>
            </w:r>
          </w:p>
        </w:tc>
      </w:tr>
      <w:tr w:rsidR="006C66C8" w14:paraId="05104A4D" w14:textId="77777777">
        <w:trPr>
          <w:cantSplit/>
          <w:jc w:val="center"/>
        </w:trPr>
        <w:tc>
          <w:tcPr>
            <w:tcW w:w="2268" w:type="dxa"/>
            <w:tcMar>
              <w:top w:w="65" w:type="dxa"/>
              <w:left w:w="65" w:type="dxa"/>
              <w:bottom w:w="65" w:type="dxa"/>
              <w:right w:w="65" w:type="dxa"/>
            </w:tcMar>
          </w:tcPr>
          <w:p w14:paraId="1F4018C7" w14:textId="77777777" w:rsidR="006C66C8" w:rsidRDefault="00C84784">
            <w:pPr>
              <w:spacing w:after="60"/>
              <w:jc w:val="left"/>
            </w:pPr>
            <w:r>
              <w:rPr>
                <w:sz w:val="21"/>
              </w:rPr>
              <w:t>8 / astar</w:t>
            </w:r>
          </w:p>
        </w:tc>
        <w:tc>
          <w:tcPr>
            <w:tcW w:w="1701" w:type="dxa"/>
            <w:tcMar>
              <w:top w:w="65" w:type="dxa"/>
              <w:left w:w="65" w:type="dxa"/>
              <w:bottom w:w="65" w:type="dxa"/>
              <w:right w:w="65" w:type="dxa"/>
            </w:tcMar>
          </w:tcPr>
          <w:p w14:paraId="79035CC9" w14:textId="77777777" w:rsidR="006C66C8" w:rsidRDefault="00C84784">
            <w:pPr>
              <w:spacing w:after="60"/>
              <w:jc w:val="left"/>
            </w:pPr>
            <w:r>
              <w:rPr>
                <w:sz w:val="21"/>
              </w:rPr>
              <w:t>30/30</w:t>
            </w:r>
          </w:p>
        </w:tc>
        <w:tc>
          <w:tcPr>
            <w:tcW w:w="1701" w:type="dxa"/>
            <w:tcMar>
              <w:top w:w="65" w:type="dxa"/>
              <w:left w:w="65" w:type="dxa"/>
              <w:bottom w:w="65" w:type="dxa"/>
              <w:right w:w="65" w:type="dxa"/>
            </w:tcMar>
          </w:tcPr>
          <w:p w14:paraId="110B8AB3"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02D4BC4A" w14:textId="77777777" w:rsidR="006C66C8" w:rsidRDefault="00C84784">
            <w:pPr>
              <w:spacing w:after="60"/>
              <w:jc w:val="left"/>
            </w:pPr>
            <w:r>
              <w:rPr>
                <w:sz w:val="21"/>
              </w:rPr>
              <w:t>0.598</w:t>
            </w:r>
          </w:p>
        </w:tc>
        <w:tc>
          <w:tcPr>
            <w:tcW w:w="1701" w:type="dxa"/>
            <w:tcMar>
              <w:top w:w="65" w:type="dxa"/>
              <w:left w:w="65" w:type="dxa"/>
              <w:bottom w:w="65" w:type="dxa"/>
              <w:right w:w="65" w:type="dxa"/>
            </w:tcMar>
          </w:tcPr>
          <w:p w14:paraId="36480C65" w14:textId="77777777" w:rsidR="006C66C8" w:rsidRDefault="00C84784">
            <w:pPr>
              <w:spacing w:after="60"/>
              <w:jc w:val="left"/>
            </w:pPr>
            <w:r>
              <w:rPr>
                <w:sz w:val="21"/>
              </w:rPr>
              <w:t>18.4</w:t>
            </w:r>
          </w:p>
        </w:tc>
      </w:tr>
      <w:tr w:rsidR="006C66C8" w14:paraId="4A3DCC88" w14:textId="77777777">
        <w:trPr>
          <w:cantSplit/>
          <w:jc w:val="center"/>
        </w:trPr>
        <w:tc>
          <w:tcPr>
            <w:tcW w:w="2268" w:type="dxa"/>
            <w:tcMar>
              <w:top w:w="65" w:type="dxa"/>
              <w:left w:w="65" w:type="dxa"/>
              <w:bottom w:w="65" w:type="dxa"/>
              <w:right w:w="65" w:type="dxa"/>
            </w:tcMar>
          </w:tcPr>
          <w:p w14:paraId="5CFF1AA7" w14:textId="77777777" w:rsidR="006C66C8" w:rsidRDefault="00C84784">
            <w:pPr>
              <w:spacing w:after="60"/>
              <w:jc w:val="left"/>
            </w:pPr>
            <w:r>
              <w:rPr>
                <w:sz w:val="21"/>
              </w:rPr>
              <w:t>16 / dfs</w:t>
            </w:r>
          </w:p>
        </w:tc>
        <w:tc>
          <w:tcPr>
            <w:tcW w:w="1701" w:type="dxa"/>
            <w:tcMar>
              <w:top w:w="65" w:type="dxa"/>
              <w:left w:w="65" w:type="dxa"/>
              <w:bottom w:w="65" w:type="dxa"/>
              <w:right w:w="65" w:type="dxa"/>
            </w:tcMar>
          </w:tcPr>
          <w:p w14:paraId="41AE58BA" w14:textId="77777777" w:rsidR="006C66C8" w:rsidRDefault="00C84784">
            <w:pPr>
              <w:spacing w:after="60"/>
              <w:jc w:val="left"/>
            </w:pPr>
            <w:r>
              <w:rPr>
                <w:sz w:val="21"/>
              </w:rPr>
              <w:t>28/30</w:t>
            </w:r>
          </w:p>
        </w:tc>
        <w:tc>
          <w:tcPr>
            <w:tcW w:w="1701" w:type="dxa"/>
            <w:tcMar>
              <w:top w:w="65" w:type="dxa"/>
              <w:left w:w="65" w:type="dxa"/>
              <w:bottom w:w="65" w:type="dxa"/>
              <w:right w:w="65" w:type="dxa"/>
            </w:tcMar>
          </w:tcPr>
          <w:p w14:paraId="588EAC2A" w14:textId="77777777" w:rsidR="006C66C8" w:rsidRDefault="00C84784">
            <w:pPr>
              <w:spacing w:after="60"/>
              <w:jc w:val="left"/>
            </w:pPr>
            <w:r>
              <w:rPr>
                <w:sz w:val="21"/>
              </w:rPr>
              <w:t>2</w:t>
            </w:r>
          </w:p>
        </w:tc>
        <w:tc>
          <w:tcPr>
            <w:tcW w:w="1701" w:type="dxa"/>
            <w:tcMar>
              <w:top w:w="65" w:type="dxa"/>
              <w:left w:w="65" w:type="dxa"/>
              <w:bottom w:w="65" w:type="dxa"/>
              <w:right w:w="65" w:type="dxa"/>
            </w:tcMar>
          </w:tcPr>
          <w:p w14:paraId="746FA3DE" w14:textId="77777777" w:rsidR="006C66C8" w:rsidRDefault="00C84784">
            <w:pPr>
              <w:spacing w:after="60"/>
              <w:jc w:val="left"/>
            </w:pPr>
            <w:r>
              <w:rPr>
                <w:sz w:val="21"/>
              </w:rPr>
              <w:t>37.958</w:t>
            </w:r>
          </w:p>
        </w:tc>
        <w:tc>
          <w:tcPr>
            <w:tcW w:w="1701" w:type="dxa"/>
            <w:tcMar>
              <w:top w:w="65" w:type="dxa"/>
              <w:left w:w="65" w:type="dxa"/>
              <w:bottom w:w="65" w:type="dxa"/>
              <w:right w:w="65" w:type="dxa"/>
            </w:tcMar>
          </w:tcPr>
          <w:p w14:paraId="79EE68F7" w14:textId="77777777" w:rsidR="006C66C8" w:rsidRDefault="00C84784">
            <w:pPr>
              <w:spacing w:after="60"/>
              <w:jc w:val="left"/>
            </w:pPr>
            <w:r>
              <w:rPr>
                <w:sz w:val="21"/>
              </w:rPr>
              <w:t>1621.1</w:t>
            </w:r>
          </w:p>
        </w:tc>
      </w:tr>
      <w:tr w:rsidR="006C66C8" w14:paraId="29C566BB" w14:textId="77777777">
        <w:trPr>
          <w:cantSplit/>
          <w:jc w:val="center"/>
        </w:trPr>
        <w:tc>
          <w:tcPr>
            <w:tcW w:w="2268" w:type="dxa"/>
            <w:tcMar>
              <w:top w:w="65" w:type="dxa"/>
              <w:left w:w="65" w:type="dxa"/>
              <w:bottom w:w="65" w:type="dxa"/>
              <w:right w:w="65" w:type="dxa"/>
            </w:tcMar>
          </w:tcPr>
          <w:p w14:paraId="3FDC6089" w14:textId="77777777" w:rsidR="006C66C8" w:rsidRDefault="00C84784">
            <w:pPr>
              <w:spacing w:after="60"/>
              <w:jc w:val="left"/>
            </w:pPr>
            <w:r>
              <w:rPr>
                <w:sz w:val="21"/>
              </w:rPr>
              <w:t>16 / bfs</w:t>
            </w:r>
          </w:p>
        </w:tc>
        <w:tc>
          <w:tcPr>
            <w:tcW w:w="1701" w:type="dxa"/>
            <w:tcMar>
              <w:top w:w="65" w:type="dxa"/>
              <w:left w:w="65" w:type="dxa"/>
              <w:bottom w:w="65" w:type="dxa"/>
              <w:right w:w="65" w:type="dxa"/>
            </w:tcMar>
          </w:tcPr>
          <w:p w14:paraId="04704D87" w14:textId="77777777" w:rsidR="006C66C8" w:rsidRDefault="00C84784">
            <w:pPr>
              <w:spacing w:after="60"/>
              <w:jc w:val="left"/>
            </w:pPr>
            <w:r>
              <w:rPr>
                <w:sz w:val="21"/>
              </w:rPr>
              <w:t>30/30</w:t>
            </w:r>
          </w:p>
        </w:tc>
        <w:tc>
          <w:tcPr>
            <w:tcW w:w="1701" w:type="dxa"/>
            <w:tcMar>
              <w:top w:w="65" w:type="dxa"/>
              <w:left w:w="65" w:type="dxa"/>
              <w:bottom w:w="65" w:type="dxa"/>
              <w:right w:w="65" w:type="dxa"/>
            </w:tcMar>
          </w:tcPr>
          <w:p w14:paraId="635ADAC7"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2F8800FA" w14:textId="77777777" w:rsidR="006C66C8" w:rsidRDefault="00C84784">
            <w:pPr>
              <w:spacing w:after="60"/>
              <w:jc w:val="left"/>
            </w:pPr>
            <w:r>
              <w:rPr>
                <w:sz w:val="21"/>
              </w:rPr>
              <w:t>4.060</w:t>
            </w:r>
          </w:p>
        </w:tc>
        <w:tc>
          <w:tcPr>
            <w:tcW w:w="1701" w:type="dxa"/>
            <w:tcMar>
              <w:top w:w="65" w:type="dxa"/>
              <w:left w:w="65" w:type="dxa"/>
              <w:bottom w:w="65" w:type="dxa"/>
              <w:right w:w="65" w:type="dxa"/>
            </w:tcMar>
          </w:tcPr>
          <w:p w14:paraId="0F9A33E4" w14:textId="77777777" w:rsidR="006C66C8" w:rsidRDefault="00C84784">
            <w:pPr>
              <w:spacing w:after="60"/>
              <w:jc w:val="left"/>
            </w:pPr>
            <w:r>
              <w:rPr>
                <w:sz w:val="21"/>
              </w:rPr>
              <w:t>178.8</w:t>
            </w:r>
          </w:p>
        </w:tc>
      </w:tr>
      <w:tr w:rsidR="006C66C8" w14:paraId="0E798FCD" w14:textId="77777777">
        <w:trPr>
          <w:cantSplit/>
          <w:jc w:val="center"/>
        </w:trPr>
        <w:tc>
          <w:tcPr>
            <w:tcW w:w="2268" w:type="dxa"/>
            <w:tcMar>
              <w:top w:w="65" w:type="dxa"/>
              <w:left w:w="65" w:type="dxa"/>
              <w:bottom w:w="65" w:type="dxa"/>
              <w:right w:w="65" w:type="dxa"/>
            </w:tcMar>
          </w:tcPr>
          <w:p w14:paraId="1502D08E" w14:textId="77777777" w:rsidR="006C66C8" w:rsidRDefault="00C84784">
            <w:pPr>
              <w:spacing w:after="60"/>
              <w:jc w:val="left"/>
            </w:pPr>
            <w:r>
              <w:rPr>
                <w:sz w:val="21"/>
              </w:rPr>
              <w:t>16 / dijkstra</w:t>
            </w:r>
          </w:p>
        </w:tc>
        <w:tc>
          <w:tcPr>
            <w:tcW w:w="1701" w:type="dxa"/>
            <w:tcMar>
              <w:top w:w="65" w:type="dxa"/>
              <w:left w:w="65" w:type="dxa"/>
              <w:bottom w:w="65" w:type="dxa"/>
              <w:right w:w="65" w:type="dxa"/>
            </w:tcMar>
          </w:tcPr>
          <w:p w14:paraId="2807890A" w14:textId="77777777" w:rsidR="006C66C8" w:rsidRDefault="00C84784">
            <w:pPr>
              <w:spacing w:after="60"/>
              <w:jc w:val="left"/>
            </w:pPr>
            <w:r>
              <w:rPr>
                <w:sz w:val="21"/>
              </w:rPr>
              <w:t>30/30</w:t>
            </w:r>
          </w:p>
        </w:tc>
        <w:tc>
          <w:tcPr>
            <w:tcW w:w="1701" w:type="dxa"/>
            <w:tcMar>
              <w:top w:w="65" w:type="dxa"/>
              <w:left w:w="65" w:type="dxa"/>
              <w:bottom w:w="65" w:type="dxa"/>
              <w:right w:w="65" w:type="dxa"/>
            </w:tcMar>
          </w:tcPr>
          <w:p w14:paraId="442119FA"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44EE6163" w14:textId="77777777" w:rsidR="006C66C8" w:rsidRDefault="00C84784">
            <w:pPr>
              <w:spacing w:after="60"/>
              <w:jc w:val="left"/>
            </w:pPr>
            <w:r>
              <w:rPr>
                <w:sz w:val="21"/>
              </w:rPr>
              <w:t>4.933</w:t>
            </w:r>
          </w:p>
        </w:tc>
        <w:tc>
          <w:tcPr>
            <w:tcW w:w="1701" w:type="dxa"/>
            <w:tcMar>
              <w:top w:w="65" w:type="dxa"/>
              <w:left w:w="65" w:type="dxa"/>
              <w:bottom w:w="65" w:type="dxa"/>
              <w:right w:w="65" w:type="dxa"/>
            </w:tcMar>
          </w:tcPr>
          <w:p w14:paraId="081AFD71" w14:textId="77777777" w:rsidR="006C66C8" w:rsidRDefault="00C84784">
            <w:pPr>
              <w:spacing w:after="60"/>
              <w:jc w:val="left"/>
            </w:pPr>
            <w:r>
              <w:rPr>
                <w:sz w:val="21"/>
              </w:rPr>
              <w:t>171.4</w:t>
            </w:r>
          </w:p>
        </w:tc>
      </w:tr>
      <w:tr w:rsidR="006C66C8" w14:paraId="4FD1213C" w14:textId="77777777">
        <w:trPr>
          <w:cantSplit/>
          <w:jc w:val="center"/>
        </w:trPr>
        <w:tc>
          <w:tcPr>
            <w:tcW w:w="2268" w:type="dxa"/>
            <w:tcMar>
              <w:top w:w="65" w:type="dxa"/>
              <w:left w:w="65" w:type="dxa"/>
              <w:bottom w:w="65" w:type="dxa"/>
              <w:right w:w="65" w:type="dxa"/>
            </w:tcMar>
          </w:tcPr>
          <w:p w14:paraId="688E6457" w14:textId="77777777" w:rsidR="006C66C8" w:rsidRDefault="00C84784">
            <w:pPr>
              <w:spacing w:after="60"/>
              <w:jc w:val="left"/>
            </w:pPr>
            <w:r>
              <w:rPr>
                <w:sz w:val="21"/>
              </w:rPr>
              <w:t>16 / greedy</w:t>
            </w:r>
          </w:p>
        </w:tc>
        <w:tc>
          <w:tcPr>
            <w:tcW w:w="1701" w:type="dxa"/>
            <w:tcMar>
              <w:top w:w="65" w:type="dxa"/>
              <w:left w:w="65" w:type="dxa"/>
              <w:bottom w:w="65" w:type="dxa"/>
              <w:right w:w="65" w:type="dxa"/>
            </w:tcMar>
          </w:tcPr>
          <w:p w14:paraId="39AC58A3" w14:textId="77777777" w:rsidR="006C66C8" w:rsidRDefault="00C84784">
            <w:pPr>
              <w:spacing w:after="60"/>
              <w:jc w:val="left"/>
            </w:pPr>
            <w:r>
              <w:rPr>
                <w:sz w:val="21"/>
              </w:rPr>
              <w:t>30/30</w:t>
            </w:r>
          </w:p>
        </w:tc>
        <w:tc>
          <w:tcPr>
            <w:tcW w:w="1701" w:type="dxa"/>
            <w:tcMar>
              <w:top w:w="65" w:type="dxa"/>
              <w:left w:w="65" w:type="dxa"/>
              <w:bottom w:w="65" w:type="dxa"/>
              <w:right w:w="65" w:type="dxa"/>
            </w:tcMar>
          </w:tcPr>
          <w:p w14:paraId="23D148CC"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2EE27CF2" w14:textId="77777777" w:rsidR="006C66C8" w:rsidRDefault="00C84784">
            <w:pPr>
              <w:spacing w:after="60"/>
              <w:jc w:val="left"/>
            </w:pPr>
            <w:r>
              <w:rPr>
                <w:sz w:val="21"/>
              </w:rPr>
              <w:t>0.321</w:t>
            </w:r>
          </w:p>
        </w:tc>
        <w:tc>
          <w:tcPr>
            <w:tcW w:w="1701" w:type="dxa"/>
            <w:tcMar>
              <w:top w:w="65" w:type="dxa"/>
              <w:left w:w="65" w:type="dxa"/>
              <w:bottom w:w="65" w:type="dxa"/>
              <w:right w:w="65" w:type="dxa"/>
            </w:tcMar>
          </w:tcPr>
          <w:p w14:paraId="41E02AA7" w14:textId="77777777" w:rsidR="006C66C8" w:rsidRDefault="00C84784">
            <w:pPr>
              <w:spacing w:after="60"/>
              <w:jc w:val="left"/>
            </w:pPr>
            <w:r>
              <w:rPr>
                <w:sz w:val="21"/>
              </w:rPr>
              <w:t>10.5</w:t>
            </w:r>
          </w:p>
        </w:tc>
      </w:tr>
      <w:tr w:rsidR="006C66C8" w14:paraId="3C724451" w14:textId="77777777">
        <w:trPr>
          <w:cantSplit/>
          <w:jc w:val="center"/>
        </w:trPr>
        <w:tc>
          <w:tcPr>
            <w:tcW w:w="2268" w:type="dxa"/>
            <w:tcMar>
              <w:top w:w="65" w:type="dxa"/>
              <w:left w:w="65" w:type="dxa"/>
              <w:bottom w:w="65" w:type="dxa"/>
              <w:right w:w="65" w:type="dxa"/>
            </w:tcMar>
          </w:tcPr>
          <w:p w14:paraId="24F4C919" w14:textId="77777777" w:rsidR="006C66C8" w:rsidRDefault="00C84784">
            <w:pPr>
              <w:spacing w:after="60"/>
              <w:jc w:val="left"/>
            </w:pPr>
            <w:r>
              <w:rPr>
                <w:sz w:val="21"/>
              </w:rPr>
              <w:t>16 / astar</w:t>
            </w:r>
          </w:p>
        </w:tc>
        <w:tc>
          <w:tcPr>
            <w:tcW w:w="1701" w:type="dxa"/>
            <w:tcMar>
              <w:top w:w="65" w:type="dxa"/>
              <w:left w:w="65" w:type="dxa"/>
              <w:bottom w:w="65" w:type="dxa"/>
              <w:right w:w="65" w:type="dxa"/>
            </w:tcMar>
          </w:tcPr>
          <w:p w14:paraId="5DD396CD" w14:textId="77777777" w:rsidR="006C66C8" w:rsidRDefault="00C84784">
            <w:pPr>
              <w:spacing w:after="60"/>
              <w:jc w:val="left"/>
            </w:pPr>
            <w:r>
              <w:rPr>
                <w:sz w:val="21"/>
              </w:rPr>
              <w:t>30/30</w:t>
            </w:r>
          </w:p>
        </w:tc>
        <w:tc>
          <w:tcPr>
            <w:tcW w:w="1701" w:type="dxa"/>
            <w:tcMar>
              <w:top w:w="65" w:type="dxa"/>
              <w:left w:w="65" w:type="dxa"/>
              <w:bottom w:w="65" w:type="dxa"/>
              <w:right w:w="65" w:type="dxa"/>
            </w:tcMar>
          </w:tcPr>
          <w:p w14:paraId="194D24B2"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3F857B8F" w14:textId="77777777" w:rsidR="006C66C8" w:rsidRDefault="00C84784">
            <w:pPr>
              <w:spacing w:after="60"/>
              <w:jc w:val="left"/>
            </w:pPr>
            <w:r>
              <w:rPr>
                <w:sz w:val="21"/>
              </w:rPr>
              <w:t>2.447</w:t>
            </w:r>
          </w:p>
        </w:tc>
        <w:tc>
          <w:tcPr>
            <w:tcW w:w="1701" w:type="dxa"/>
            <w:tcMar>
              <w:top w:w="65" w:type="dxa"/>
              <w:left w:w="65" w:type="dxa"/>
              <w:bottom w:w="65" w:type="dxa"/>
              <w:right w:w="65" w:type="dxa"/>
            </w:tcMar>
          </w:tcPr>
          <w:p w14:paraId="7EE1EDF1" w14:textId="77777777" w:rsidR="006C66C8" w:rsidRDefault="00C84784">
            <w:pPr>
              <w:spacing w:after="60"/>
              <w:jc w:val="left"/>
            </w:pPr>
            <w:r>
              <w:rPr>
                <w:sz w:val="21"/>
              </w:rPr>
              <w:t>86.6</w:t>
            </w:r>
          </w:p>
        </w:tc>
      </w:tr>
      <w:tr w:rsidR="006C66C8" w14:paraId="23680D20" w14:textId="77777777">
        <w:trPr>
          <w:cantSplit/>
          <w:jc w:val="center"/>
        </w:trPr>
        <w:tc>
          <w:tcPr>
            <w:tcW w:w="2268" w:type="dxa"/>
            <w:tcMar>
              <w:top w:w="65" w:type="dxa"/>
              <w:left w:w="65" w:type="dxa"/>
              <w:bottom w:w="65" w:type="dxa"/>
              <w:right w:w="65" w:type="dxa"/>
            </w:tcMar>
          </w:tcPr>
          <w:p w14:paraId="06B3A462" w14:textId="77777777" w:rsidR="006C66C8" w:rsidRDefault="00C84784">
            <w:pPr>
              <w:spacing w:after="60"/>
              <w:jc w:val="left"/>
            </w:pPr>
            <w:r>
              <w:rPr>
                <w:sz w:val="21"/>
              </w:rPr>
              <w:t>32 / dfs</w:t>
            </w:r>
          </w:p>
        </w:tc>
        <w:tc>
          <w:tcPr>
            <w:tcW w:w="1701" w:type="dxa"/>
            <w:tcMar>
              <w:top w:w="65" w:type="dxa"/>
              <w:left w:w="65" w:type="dxa"/>
              <w:bottom w:w="65" w:type="dxa"/>
              <w:right w:w="65" w:type="dxa"/>
            </w:tcMar>
          </w:tcPr>
          <w:p w14:paraId="34B5E59F" w14:textId="77777777" w:rsidR="006C66C8" w:rsidRDefault="00C84784">
            <w:pPr>
              <w:spacing w:after="60"/>
              <w:jc w:val="left"/>
            </w:pPr>
            <w:r>
              <w:rPr>
                <w:sz w:val="21"/>
              </w:rPr>
              <w:t>20/30</w:t>
            </w:r>
          </w:p>
        </w:tc>
        <w:tc>
          <w:tcPr>
            <w:tcW w:w="1701" w:type="dxa"/>
            <w:tcMar>
              <w:top w:w="65" w:type="dxa"/>
              <w:left w:w="65" w:type="dxa"/>
              <w:bottom w:w="65" w:type="dxa"/>
              <w:right w:w="65" w:type="dxa"/>
            </w:tcMar>
          </w:tcPr>
          <w:p w14:paraId="4136CA12" w14:textId="77777777" w:rsidR="006C66C8" w:rsidRDefault="00C84784">
            <w:pPr>
              <w:spacing w:after="60"/>
              <w:jc w:val="left"/>
            </w:pPr>
            <w:r>
              <w:rPr>
                <w:sz w:val="21"/>
              </w:rPr>
              <w:t>10</w:t>
            </w:r>
          </w:p>
        </w:tc>
        <w:tc>
          <w:tcPr>
            <w:tcW w:w="1701" w:type="dxa"/>
            <w:tcMar>
              <w:top w:w="65" w:type="dxa"/>
              <w:left w:w="65" w:type="dxa"/>
              <w:bottom w:w="65" w:type="dxa"/>
              <w:right w:w="65" w:type="dxa"/>
            </w:tcMar>
          </w:tcPr>
          <w:p w14:paraId="6DF2EF0D" w14:textId="77777777" w:rsidR="006C66C8" w:rsidRDefault="00C84784">
            <w:pPr>
              <w:spacing w:after="60"/>
              <w:jc w:val="left"/>
            </w:pPr>
            <w:r>
              <w:rPr>
                <w:sz w:val="21"/>
              </w:rPr>
              <w:t>129.034</w:t>
            </w:r>
          </w:p>
        </w:tc>
        <w:tc>
          <w:tcPr>
            <w:tcW w:w="1701" w:type="dxa"/>
            <w:tcMar>
              <w:top w:w="65" w:type="dxa"/>
              <w:left w:w="65" w:type="dxa"/>
              <w:bottom w:w="65" w:type="dxa"/>
              <w:right w:w="65" w:type="dxa"/>
            </w:tcMar>
          </w:tcPr>
          <w:p w14:paraId="1BC9AFC0" w14:textId="77777777" w:rsidR="006C66C8" w:rsidRDefault="00C84784">
            <w:pPr>
              <w:spacing w:after="60"/>
              <w:jc w:val="left"/>
            </w:pPr>
            <w:r>
              <w:rPr>
                <w:sz w:val="21"/>
              </w:rPr>
              <w:t>5695.4</w:t>
            </w:r>
          </w:p>
        </w:tc>
      </w:tr>
      <w:tr w:rsidR="006C66C8" w14:paraId="02065BC4" w14:textId="77777777">
        <w:trPr>
          <w:cantSplit/>
          <w:jc w:val="center"/>
        </w:trPr>
        <w:tc>
          <w:tcPr>
            <w:tcW w:w="2268" w:type="dxa"/>
            <w:tcMar>
              <w:top w:w="65" w:type="dxa"/>
              <w:left w:w="65" w:type="dxa"/>
              <w:bottom w:w="65" w:type="dxa"/>
              <w:right w:w="65" w:type="dxa"/>
            </w:tcMar>
          </w:tcPr>
          <w:p w14:paraId="69CC5D30" w14:textId="77777777" w:rsidR="006C66C8" w:rsidRDefault="00C84784">
            <w:pPr>
              <w:spacing w:after="60"/>
              <w:jc w:val="left"/>
            </w:pPr>
            <w:r>
              <w:rPr>
                <w:sz w:val="21"/>
              </w:rPr>
              <w:t>32 / bfs</w:t>
            </w:r>
          </w:p>
        </w:tc>
        <w:tc>
          <w:tcPr>
            <w:tcW w:w="1701" w:type="dxa"/>
            <w:tcMar>
              <w:top w:w="65" w:type="dxa"/>
              <w:left w:w="65" w:type="dxa"/>
              <w:bottom w:w="65" w:type="dxa"/>
              <w:right w:w="65" w:type="dxa"/>
            </w:tcMar>
          </w:tcPr>
          <w:p w14:paraId="601FEF19" w14:textId="77777777" w:rsidR="006C66C8" w:rsidRDefault="00C84784">
            <w:pPr>
              <w:spacing w:after="60"/>
              <w:jc w:val="left"/>
            </w:pPr>
            <w:r>
              <w:rPr>
                <w:sz w:val="21"/>
              </w:rPr>
              <w:t>29/30</w:t>
            </w:r>
          </w:p>
        </w:tc>
        <w:tc>
          <w:tcPr>
            <w:tcW w:w="1701" w:type="dxa"/>
            <w:tcMar>
              <w:top w:w="65" w:type="dxa"/>
              <w:left w:w="65" w:type="dxa"/>
              <w:bottom w:w="65" w:type="dxa"/>
              <w:right w:w="65" w:type="dxa"/>
            </w:tcMar>
          </w:tcPr>
          <w:p w14:paraId="44248B2B"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48FBB87A" w14:textId="77777777" w:rsidR="006C66C8" w:rsidRDefault="00C84784">
            <w:pPr>
              <w:spacing w:after="60"/>
              <w:jc w:val="left"/>
            </w:pPr>
            <w:r>
              <w:rPr>
                <w:sz w:val="21"/>
              </w:rPr>
              <w:t>29.506</w:t>
            </w:r>
          </w:p>
        </w:tc>
        <w:tc>
          <w:tcPr>
            <w:tcW w:w="1701" w:type="dxa"/>
            <w:tcMar>
              <w:top w:w="65" w:type="dxa"/>
              <w:left w:w="65" w:type="dxa"/>
              <w:bottom w:w="65" w:type="dxa"/>
              <w:right w:w="65" w:type="dxa"/>
            </w:tcMar>
          </w:tcPr>
          <w:p w14:paraId="7BE10193" w14:textId="77777777" w:rsidR="006C66C8" w:rsidRDefault="00C84784">
            <w:pPr>
              <w:spacing w:after="60"/>
              <w:jc w:val="left"/>
            </w:pPr>
            <w:r>
              <w:rPr>
                <w:sz w:val="21"/>
              </w:rPr>
              <w:t>1151.0</w:t>
            </w:r>
          </w:p>
        </w:tc>
      </w:tr>
      <w:tr w:rsidR="006C66C8" w14:paraId="5A148A2E" w14:textId="77777777">
        <w:trPr>
          <w:cantSplit/>
          <w:jc w:val="center"/>
        </w:trPr>
        <w:tc>
          <w:tcPr>
            <w:tcW w:w="2268" w:type="dxa"/>
            <w:tcMar>
              <w:top w:w="65" w:type="dxa"/>
              <w:left w:w="65" w:type="dxa"/>
              <w:bottom w:w="65" w:type="dxa"/>
              <w:right w:w="65" w:type="dxa"/>
            </w:tcMar>
          </w:tcPr>
          <w:p w14:paraId="48FB2F51" w14:textId="77777777" w:rsidR="006C66C8" w:rsidRDefault="00C84784">
            <w:pPr>
              <w:spacing w:after="60"/>
              <w:jc w:val="left"/>
            </w:pPr>
            <w:r>
              <w:rPr>
                <w:sz w:val="21"/>
              </w:rPr>
              <w:t>32 / dijkstra</w:t>
            </w:r>
          </w:p>
        </w:tc>
        <w:tc>
          <w:tcPr>
            <w:tcW w:w="1701" w:type="dxa"/>
            <w:tcMar>
              <w:top w:w="65" w:type="dxa"/>
              <w:left w:w="65" w:type="dxa"/>
              <w:bottom w:w="65" w:type="dxa"/>
              <w:right w:w="65" w:type="dxa"/>
            </w:tcMar>
          </w:tcPr>
          <w:p w14:paraId="67530A59" w14:textId="77777777" w:rsidR="006C66C8" w:rsidRDefault="00C84784">
            <w:pPr>
              <w:spacing w:after="60"/>
              <w:jc w:val="left"/>
            </w:pPr>
            <w:r>
              <w:rPr>
                <w:sz w:val="21"/>
              </w:rPr>
              <w:t>29/30</w:t>
            </w:r>
          </w:p>
        </w:tc>
        <w:tc>
          <w:tcPr>
            <w:tcW w:w="1701" w:type="dxa"/>
            <w:tcMar>
              <w:top w:w="65" w:type="dxa"/>
              <w:left w:w="65" w:type="dxa"/>
              <w:bottom w:w="65" w:type="dxa"/>
              <w:right w:w="65" w:type="dxa"/>
            </w:tcMar>
          </w:tcPr>
          <w:p w14:paraId="77C0D397"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3B825133" w14:textId="77777777" w:rsidR="006C66C8" w:rsidRDefault="00C84784">
            <w:pPr>
              <w:spacing w:after="60"/>
              <w:jc w:val="left"/>
            </w:pPr>
            <w:r>
              <w:rPr>
                <w:sz w:val="21"/>
              </w:rPr>
              <w:t>29.667</w:t>
            </w:r>
          </w:p>
        </w:tc>
        <w:tc>
          <w:tcPr>
            <w:tcW w:w="1701" w:type="dxa"/>
            <w:tcMar>
              <w:top w:w="65" w:type="dxa"/>
              <w:left w:w="65" w:type="dxa"/>
              <w:bottom w:w="65" w:type="dxa"/>
              <w:right w:w="65" w:type="dxa"/>
            </w:tcMar>
          </w:tcPr>
          <w:p w14:paraId="1171E96C" w14:textId="77777777" w:rsidR="006C66C8" w:rsidRDefault="00C84784">
            <w:pPr>
              <w:spacing w:after="60"/>
              <w:jc w:val="left"/>
            </w:pPr>
            <w:r>
              <w:rPr>
                <w:sz w:val="21"/>
              </w:rPr>
              <w:t>971.0</w:t>
            </w:r>
          </w:p>
        </w:tc>
      </w:tr>
      <w:tr w:rsidR="006C66C8" w14:paraId="0D52EE1F" w14:textId="77777777">
        <w:trPr>
          <w:cantSplit/>
          <w:jc w:val="center"/>
        </w:trPr>
        <w:tc>
          <w:tcPr>
            <w:tcW w:w="2268" w:type="dxa"/>
            <w:tcMar>
              <w:top w:w="65" w:type="dxa"/>
              <w:left w:w="65" w:type="dxa"/>
              <w:bottom w:w="65" w:type="dxa"/>
              <w:right w:w="65" w:type="dxa"/>
            </w:tcMar>
          </w:tcPr>
          <w:p w14:paraId="6105FE85" w14:textId="77777777" w:rsidR="006C66C8" w:rsidRDefault="00C84784">
            <w:pPr>
              <w:spacing w:after="60"/>
              <w:jc w:val="left"/>
            </w:pPr>
            <w:r>
              <w:rPr>
                <w:sz w:val="21"/>
              </w:rPr>
              <w:t>32 / greedy</w:t>
            </w:r>
          </w:p>
        </w:tc>
        <w:tc>
          <w:tcPr>
            <w:tcW w:w="1701" w:type="dxa"/>
            <w:tcMar>
              <w:top w:w="65" w:type="dxa"/>
              <w:left w:w="65" w:type="dxa"/>
              <w:bottom w:w="65" w:type="dxa"/>
              <w:right w:w="65" w:type="dxa"/>
            </w:tcMar>
          </w:tcPr>
          <w:p w14:paraId="3E021F2A" w14:textId="77777777" w:rsidR="006C66C8" w:rsidRDefault="00C84784">
            <w:pPr>
              <w:spacing w:after="60"/>
              <w:jc w:val="left"/>
            </w:pPr>
            <w:r>
              <w:rPr>
                <w:sz w:val="21"/>
              </w:rPr>
              <w:t>29/30</w:t>
            </w:r>
          </w:p>
        </w:tc>
        <w:tc>
          <w:tcPr>
            <w:tcW w:w="1701" w:type="dxa"/>
            <w:tcMar>
              <w:top w:w="65" w:type="dxa"/>
              <w:left w:w="65" w:type="dxa"/>
              <w:bottom w:w="65" w:type="dxa"/>
              <w:right w:w="65" w:type="dxa"/>
            </w:tcMar>
          </w:tcPr>
          <w:p w14:paraId="727268D8" w14:textId="77777777" w:rsidR="006C66C8" w:rsidRDefault="00C84784">
            <w:pPr>
              <w:spacing w:after="60"/>
              <w:jc w:val="left"/>
            </w:pPr>
            <w:r>
              <w:rPr>
                <w:sz w:val="21"/>
              </w:rPr>
              <w:t>1</w:t>
            </w:r>
          </w:p>
        </w:tc>
        <w:tc>
          <w:tcPr>
            <w:tcW w:w="1701" w:type="dxa"/>
            <w:tcMar>
              <w:top w:w="65" w:type="dxa"/>
              <w:left w:w="65" w:type="dxa"/>
              <w:bottom w:w="65" w:type="dxa"/>
              <w:right w:w="65" w:type="dxa"/>
            </w:tcMar>
          </w:tcPr>
          <w:p w14:paraId="2A2D1776" w14:textId="77777777" w:rsidR="006C66C8" w:rsidRDefault="00C84784">
            <w:pPr>
              <w:spacing w:after="60"/>
              <w:jc w:val="left"/>
            </w:pPr>
            <w:r>
              <w:rPr>
                <w:sz w:val="21"/>
              </w:rPr>
              <w:t>9.277</w:t>
            </w:r>
          </w:p>
        </w:tc>
        <w:tc>
          <w:tcPr>
            <w:tcW w:w="1701" w:type="dxa"/>
            <w:tcMar>
              <w:top w:w="65" w:type="dxa"/>
              <w:left w:w="65" w:type="dxa"/>
              <w:bottom w:w="65" w:type="dxa"/>
              <w:right w:w="65" w:type="dxa"/>
            </w:tcMar>
          </w:tcPr>
          <w:p w14:paraId="1EE9E069" w14:textId="77777777" w:rsidR="006C66C8" w:rsidRDefault="00C84784">
            <w:pPr>
              <w:spacing w:after="60"/>
              <w:jc w:val="left"/>
            </w:pPr>
            <w:r>
              <w:rPr>
                <w:sz w:val="21"/>
              </w:rPr>
              <w:t>322.8</w:t>
            </w:r>
          </w:p>
        </w:tc>
      </w:tr>
      <w:tr w:rsidR="006C66C8" w14:paraId="0132FDA4" w14:textId="77777777">
        <w:trPr>
          <w:cantSplit/>
          <w:jc w:val="center"/>
        </w:trPr>
        <w:tc>
          <w:tcPr>
            <w:tcW w:w="2268" w:type="dxa"/>
            <w:tcMar>
              <w:top w:w="65" w:type="dxa"/>
              <w:left w:w="65" w:type="dxa"/>
              <w:bottom w:w="65" w:type="dxa"/>
              <w:right w:w="65" w:type="dxa"/>
            </w:tcMar>
          </w:tcPr>
          <w:p w14:paraId="4185C3CC" w14:textId="77777777" w:rsidR="006C66C8" w:rsidRDefault="00C84784">
            <w:pPr>
              <w:spacing w:after="60"/>
              <w:jc w:val="left"/>
            </w:pPr>
            <w:r>
              <w:rPr>
                <w:sz w:val="21"/>
              </w:rPr>
              <w:t>32 / astar</w:t>
            </w:r>
          </w:p>
        </w:tc>
        <w:tc>
          <w:tcPr>
            <w:tcW w:w="1701" w:type="dxa"/>
            <w:tcMar>
              <w:top w:w="65" w:type="dxa"/>
              <w:left w:w="65" w:type="dxa"/>
              <w:bottom w:w="65" w:type="dxa"/>
              <w:right w:w="65" w:type="dxa"/>
            </w:tcMar>
          </w:tcPr>
          <w:p w14:paraId="43B54D37" w14:textId="77777777" w:rsidR="006C66C8" w:rsidRDefault="00C84784">
            <w:pPr>
              <w:spacing w:after="60"/>
              <w:jc w:val="left"/>
            </w:pPr>
            <w:r>
              <w:rPr>
                <w:sz w:val="21"/>
              </w:rPr>
              <w:t>29/30</w:t>
            </w:r>
          </w:p>
        </w:tc>
        <w:tc>
          <w:tcPr>
            <w:tcW w:w="1701" w:type="dxa"/>
            <w:tcMar>
              <w:top w:w="65" w:type="dxa"/>
              <w:left w:w="65" w:type="dxa"/>
              <w:bottom w:w="65" w:type="dxa"/>
              <w:right w:w="65" w:type="dxa"/>
            </w:tcMar>
          </w:tcPr>
          <w:p w14:paraId="1D60043C" w14:textId="77777777" w:rsidR="006C66C8" w:rsidRDefault="00C84784">
            <w:pPr>
              <w:spacing w:after="60"/>
              <w:jc w:val="left"/>
            </w:pPr>
            <w:r>
              <w:rPr>
                <w:sz w:val="21"/>
              </w:rPr>
              <w:t>0</w:t>
            </w:r>
          </w:p>
        </w:tc>
        <w:tc>
          <w:tcPr>
            <w:tcW w:w="1701" w:type="dxa"/>
            <w:tcMar>
              <w:top w:w="65" w:type="dxa"/>
              <w:left w:w="65" w:type="dxa"/>
              <w:bottom w:w="65" w:type="dxa"/>
              <w:right w:w="65" w:type="dxa"/>
            </w:tcMar>
          </w:tcPr>
          <w:p w14:paraId="078F2FB1" w14:textId="77777777" w:rsidR="006C66C8" w:rsidRDefault="00C84784">
            <w:pPr>
              <w:spacing w:after="60"/>
              <w:jc w:val="left"/>
            </w:pPr>
            <w:r>
              <w:rPr>
                <w:sz w:val="21"/>
              </w:rPr>
              <w:t>12.689</w:t>
            </w:r>
          </w:p>
        </w:tc>
        <w:tc>
          <w:tcPr>
            <w:tcW w:w="1701" w:type="dxa"/>
            <w:tcMar>
              <w:top w:w="65" w:type="dxa"/>
              <w:left w:w="65" w:type="dxa"/>
              <w:bottom w:w="65" w:type="dxa"/>
              <w:right w:w="65" w:type="dxa"/>
            </w:tcMar>
          </w:tcPr>
          <w:p w14:paraId="1B254E21" w14:textId="77777777" w:rsidR="006C66C8" w:rsidRDefault="00C84784">
            <w:pPr>
              <w:spacing w:after="60"/>
              <w:jc w:val="left"/>
            </w:pPr>
            <w:r>
              <w:rPr>
                <w:sz w:val="21"/>
              </w:rPr>
              <w:t>412.0</w:t>
            </w:r>
          </w:p>
        </w:tc>
      </w:tr>
    </w:tbl>
    <w:p w14:paraId="1C393228" w14:textId="77777777" w:rsidR="006C66C8" w:rsidRDefault="006C66C8">
      <w:pPr>
        <w:spacing w:after="20"/>
      </w:pPr>
    </w:p>
    <w:p w14:paraId="5945D723" w14:textId="77777777" w:rsidR="006C66C8" w:rsidRDefault="00C84784">
      <w:pPr>
        <w:keepNext/>
      </w:pPr>
      <w:r>
        <w:rPr>
          <w:b/>
        </w:rPr>
        <w:t>Bảng 5. Chất lượng tuyến trên các truy vấn chung thành công</w:t>
      </w:r>
    </w:p>
    <w:tbl>
      <w:tblPr>
        <w:tblStyle w:val="TableGrid"/>
        <w:tblW w:w="0" w:type="auto"/>
        <w:jc w:val="center"/>
        <w:tblLayout w:type="fixed"/>
        <w:tblLook w:val="04A0" w:firstRow="1" w:lastRow="0" w:firstColumn="1" w:lastColumn="0" w:noHBand="0" w:noVBand="1"/>
      </w:tblPr>
      <w:tblGrid>
        <w:gridCol w:w="2268"/>
        <w:gridCol w:w="1701"/>
        <w:gridCol w:w="1701"/>
        <w:gridCol w:w="1701"/>
        <w:gridCol w:w="1701"/>
      </w:tblGrid>
      <w:tr w:rsidR="006C66C8" w14:paraId="37CDE43A" w14:textId="77777777">
        <w:trPr>
          <w:cantSplit/>
          <w:tblHeader/>
          <w:jc w:val="center"/>
        </w:trPr>
        <w:tc>
          <w:tcPr>
            <w:tcW w:w="2268" w:type="dxa"/>
            <w:tcMar>
              <w:top w:w="65" w:type="dxa"/>
              <w:left w:w="65" w:type="dxa"/>
              <w:bottom w:w="65" w:type="dxa"/>
              <w:right w:w="65" w:type="dxa"/>
            </w:tcMar>
          </w:tcPr>
          <w:p w14:paraId="675B3E4E" w14:textId="77777777" w:rsidR="006C66C8" w:rsidRDefault="00C84784">
            <w:pPr>
              <w:keepNext/>
              <w:spacing w:after="60"/>
              <w:jc w:val="left"/>
            </w:pPr>
            <w:r>
              <w:rPr>
                <w:b/>
                <w:sz w:val="21"/>
              </w:rPr>
              <w:t>Cỡ / thuật toán</w:t>
            </w:r>
          </w:p>
        </w:tc>
        <w:tc>
          <w:tcPr>
            <w:tcW w:w="1701" w:type="dxa"/>
            <w:tcMar>
              <w:top w:w="65" w:type="dxa"/>
              <w:left w:w="65" w:type="dxa"/>
              <w:bottom w:w="65" w:type="dxa"/>
              <w:right w:w="65" w:type="dxa"/>
            </w:tcMar>
          </w:tcPr>
          <w:p w14:paraId="32721DBD" w14:textId="77777777" w:rsidR="006C66C8" w:rsidRDefault="00C84784">
            <w:pPr>
              <w:keepNext/>
              <w:spacing w:after="60"/>
              <w:jc w:val="left"/>
            </w:pPr>
            <w:r>
              <w:rPr>
                <w:b/>
                <w:sz w:val="21"/>
              </w:rPr>
              <w:t>Truy vấn</w:t>
            </w:r>
          </w:p>
        </w:tc>
        <w:tc>
          <w:tcPr>
            <w:tcW w:w="1701" w:type="dxa"/>
            <w:tcMar>
              <w:top w:w="65" w:type="dxa"/>
              <w:left w:w="65" w:type="dxa"/>
              <w:bottom w:w="65" w:type="dxa"/>
              <w:right w:w="65" w:type="dxa"/>
            </w:tcMar>
          </w:tcPr>
          <w:p w14:paraId="5EEBA89C" w14:textId="77777777" w:rsidR="006C66C8" w:rsidRDefault="00C84784">
            <w:pPr>
              <w:keepNext/>
              <w:spacing w:after="60"/>
              <w:jc w:val="left"/>
            </w:pPr>
            <w:r>
              <w:rPr>
                <w:b/>
                <w:sz w:val="21"/>
              </w:rPr>
              <w:t>Step TB</w:t>
            </w:r>
          </w:p>
        </w:tc>
        <w:tc>
          <w:tcPr>
            <w:tcW w:w="1701" w:type="dxa"/>
            <w:tcMar>
              <w:top w:w="65" w:type="dxa"/>
              <w:left w:w="65" w:type="dxa"/>
              <w:bottom w:w="65" w:type="dxa"/>
              <w:right w:w="65" w:type="dxa"/>
            </w:tcMar>
          </w:tcPr>
          <w:p w14:paraId="11B0576B" w14:textId="77777777" w:rsidR="006C66C8" w:rsidRDefault="00C84784">
            <w:pPr>
              <w:keepNext/>
              <w:spacing w:after="60"/>
              <w:jc w:val="left"/>
            </w:pPr>
            <w:r>
              <w:rPr>
                <w:b/>
                <w:sz w:val="21"/>
              </w:rPr>
              <w:t>Fuel TB</w:t>
            </w:r>
          </w:p>
        </w:tc>
        <w:tc>
          <w:tcPr>
            <w:tcW w:w="1701" w:type="dxa"/>
            <w:tcMar>
              <w:top w:w="65" w:type="dxa"/>
              <w:left w:w="65" w:type="dxa"/>
              <w:bottom w:w="65" w:type="dxa"/>
              <w:right w:w="65" w:type="dxa"/>
            </w:tcMar>
          </w:tcPr>
          <w:p w14:paraId="3516692E" w14:textId="77777777" w:rsidR="006C66C8" w:rsidRDefault="00C84784">
            <w:pPr>
              <w:keepNext/>
              <w:spacing w:after="60"/>
              <w:jc w:val="left"/>
            </w:pPr>
            <w:r>
              <w:rPr>
                <w:b/>
                <w:sz w:val="21"/>
              </w:rPr>
              <w:t>Cạnh TB</w:t>
            </w:r>
          </w:p>
        </w:tc>
      </w:tr>
      <w:tr w:rsidR="006C66C8" w14:paraId="566532CF" w14:textId="77777777">
        <w:trPr>
          <w:cantSplit/>
          <w:jc w:val="center"/>
        </w:trPr>
        <w:tc>
          <w:tcPr>
            <w:tcW w:w="2268" w:type="dxa"/>
            <w:tcMar>
              <w:top w:w="65" w:type="dxa"/>
              <w:left w:w="65" w:type="dxa"/>
              <w:bottom w:w="65" w:type="dxa"/>
              <w:right w:w="65" w:type="dxa"/>
            </w:tcMar>
          </w:tcPr>
          <w:p w14:paraId="70B948BA" w14:textId="77777777" w:rsidR="006C66C8" w:rsidRDefault="00C84784">
            <w:pPr>
              <w:spacing w:after="60"/>
              <w:jc w:val="left"/>
            </w:pPr>
            <w:r>
              <w:rPr>
                <w:sz w:val="21"/>
              </w:rPr>
              <w:t>8 / dfs</w:t>
            </w:r>
          </w:p>
        </w:tc>
        <w:tc>
          <w:tcPr>
            <w:tcW w:w="1701" w:type="dxa"/>
            <w:tcMar>
              <w:top w:w="65" w:type="dxa"/>
              <w:left w:w="65" w:type="dxa"/>
              <w:bottom w:w="65" w:type="dxa"/>
              <w:right w:w="65" w:type="dxa"/>
            </w:tcMar>
          </w:tcPr>
          <w:p w14:paraId="0F28089A" w14:textId="77777777" w:rsidR="006C66C8" w:rsidRDefault="00C84784">
            <w:pPr>
              <w:spacing w:after="60"/>
              <w:jc w:val="left"/>
            </w:pPr>
            <w:r>
              <w:rPr>
                <w:sz w:val="21"/>
              </w:rPr>
              <w:t>30</w:t>
            </w:r>
          </w:p>
        </w:tc>
        <w:tc>
          <w:tcPr>
            <w:tcW w:w="1701" w:type="dxa"/>
            <w:tcMar>
              <w:top w:w="65" w:type="dxa"/>
              <w:left w:w="65" w:type="dxa"/>
              <w:bottom w:w="65" w:type="dxa"/>
              <w:right w:w="65" w:type="dxa"/>
            </w:tcMar>
          </w:tcPr>
          <w:p w14:paraId="0DDEA755" w14:textId="77777777" w:rsidR="006C66C8" w:rsidRDefault="00C84784">
            <w:pPr>
              <w:spacing w:after="60"/>
              <w:jc w:val="left"/>
            </w:pPr>
            <w:r>
              <w:rPr>
                <w:sz w:val="21"/>
              </w:rPr>
              <w:t>24.93</w:t>
            </w:r>
          </w:p>
        </w:tc>
        <w:tc>
          <w:tcPr>
            <w:tcW w:w="1701" w:type="dxa"/>
            <w:tcMar>
              <w:top w:w="65" w:type="dxa"/>
              <w:left w:w="65" w:type="dxa"/>
              <w:bottom w:w="65" w:type="dxa"/>
              <w:right w:w="65" w:type="dxa"/>
            </w:tcMar>
          </w:tcPr>
          <w:p w14:paraId="31C621E0" w14:textId="77777777" w:rsidR="006C66C8" w:rsidRDefault="00C84784">
            <w:pPr>
              <w:spacing w:after="60"/>
              <w:jc w:val="left"/>
            </w:pPr>
            <w:r>
              <w:rPr>
                <w:sz w:val="21"/>
              </w:rPr>
              <w:t>15.87</w:t>
            </w:r>
          </w:p>
        </w:tc>
        <w:tc>
          <w:tcPr>
            <w:tcW w:w="1701" w:type="dxa"/>
            <w:tcMar>
              <w:top w:w="65" w:type="dxa"/>
              <w:left w:w="65" w:type="dxa"/>
              <w:bottom w:w="65" w:type="dxa"/>
              <w:right w:w="65" w:type="dxa"/>
            </w:tcMar>
          </w:tcPr>
          <w:p w14:paraId="190E587B" w14:textId="77777777" w:rsidR="006C66C8" w:rsidRDefault="00C84784">
            <w:pPr>
              <w:spacing w:after="60"/>
              <w:jc w:val="left"/>
            </w:pPr>
            <w:r>
              <w:rPr>
                <w:sz w:val="21"/>
              </w:rPr>
              <w:t>11.57</w:t>
            </w:r>
          </w:p>
        </w:tc>
      </w:tr>
      <w:tr w:rsidR="006C66C8" w14:paraId="31EBD911" w14:textId="77777777">
        <w:trPr>
          <w:cantSplit/>
          <w:jc w:val="center"/>
        </w:trPr>
        <w:tc>
          <w:tcPr>
            <w:tcW w:w="2268" w:type="dxa"/>
            <w:tcMar>
              <w:top w:w="65" w:type="dxa"/>
              <w:left w:w="65" w:type="dxa"/>
              <w:bottom w:w="65" w:type="dxa"/>
              <w:right w:w="65" w:type="dxa"/>
            </w:tcMar>
          </w:tcPr>
          <w:p w14:paraId="035B1E06" w14:textId="77777777" w:rsidR="006C66C8" w:rsidRDefault="00C84784">
            <w:pPr>
              <w:spacing w:after="60"/>
              <w:jc w:val="left"/>
            </w:pPr>
            <w:r>
              <w:rPr>
                <w:sz w:val="21"/>
              </w:rPr>
              <w:t>8 / bfs</w:t>
            </w:r>
          </w:p>
        </w:tc>
        <w:tc>
          <w:tcPr>
            <w:tcW w:w="1701" w:type="dxa"/>
            <w:tcMar>
              <w:top w:w="65" w:type="dxa"/>
              <w:left w:w="65" w:type="dxa"/>
              <w:bottom w:w="65" w:type="dxa"/>
              <w:right w:w="65" w:type="dxa"/>
            </w:tcMar>
          </w:tcPr>
          <w:p w14:paraId="599B7218" w14:textId="77777777" w:rsidR="006C66C8" w:rsidRDefault="00C84784">
            <w:pPr>
              <w:spacing w:after="60"/>
              <w:jc w:val="left"/>
            </w:pPr>
            <w:r>
              <w:rPr>
                <w:sz w:val="21"/>
              </w:rPr>
              <w:t>30</w:t>
            </w:r>
          </w:p>
        </w:tc>
        <w:tc>
          <w:tcPr>
            <w:tcW w:w="1701" w:type="dxa"/>
            <w:tcMar>
              <w:top w:w="65" w:type="dxa"/>
              <w:left w:w="65" w:type="dxa"/>
              <w:bottom w:w="65" w:type="dxa"/>
              <w:right w:w="65" w:type="dxa"/>
            </w:tcMar>
          </w:tcPr>
          <w:p w14:paraId="3B74D91D" w14:textId="77777777" w:rsidR="006C66C8" w:rsidRDefault="00C84784">
            <w:pPr>
              <w:spacing w:after="60"/>
              <w:jc w:val="left"/>
            </w:pPr>
            <w:r>
              <w:rPr>
                <w:sz w:val="21"/>
              </w:rPr>
              <w:t>8.37</w:t>
            </w:r>
          </w:p>
        </w:tc>
        <w:tc>
          <w:tcPr>
            <w:tcW w:w="1701" w:type="dxa"/>
            <w:tcMar>
              <w:top w:w="65" w:type="dxa"/>
              <w:left w:w="65" w:type="dxa"/>
              <w:bottom w:w="65" w:type="dxa"/>
              <w:right w:w="65" w:type="dxa"/>
            </w:tcMar>
          </w:tcPr>
          <w:p w14:paraId="0CB9F193" w14:textId="77777777" w:rsidR="006C66C8" w:rsidRDefault="00C84784">
            <w:pPr>
              <w:spacing w:after="60"/>
              <w:jc w:val="left"/>
            </w:pPr>
            <w:r>
              <w:rPr>
                <w:sz w:val="21"/>
              </w:rPr>
              <w:t>5.27</w:t>
            </w:r>
          </w:p>
        </w:tc>
        <w:tc>
          <w:tcPr>
            <w:tcW w:w="1701" w:type="dxa"/>
            <w:tcMar>
              <w:top w:w="65" w:type="dxa"/>
              <w:left w:w="65" w:type="dxa"/>
              <w:bottom w:w="65" w:type="dxa"/>
              <w:right w:w="65" w:type="dxa"/>
            </w:tcMar>
          </w:tcPr>
          <w:p w14:paraId="5475452E" w14:textId="77777777" w:rsidR="006C66C8" w:rsidRDefault="00C84784">
            <w:pPr>
              <w:spacing w:after="60"/>
              <w:jc w:val="left"/>
            </w:pPr>
            <w:r>
              <w:rPr>
                <w:sz w:val="21"/>
              </w:rPr>
              <w:t>4.07</w:t>
            </w:r>
          </w:p>
        </w:tc>
      </w:tr>
      <w:tr w:rsidR="006C66C8" w14:paraId="524F9AAC" w14:textId="77777777">
        <w:trPr>
          <w:cantSplit/>
          <w:jc w:val="center"/>
        </w:trPr>
        <w:tc>
          <w:tcPr>
            <w:tcW w:w="2268" w:type="dxa"/>
            <w:tcMar>
              <w:top w:w="65" w:type="dxa"/>
              <w:left w:w="65" w:type="dxa"/>
              <w:bottom w:w="65" w:type="dxa"/>
              <w:right w:w="65" w:type="dxa"/>
            </w:tcMar>
          </w:tcPr>
          <w:p w14:paraId="3FF33578" w14:textId="77777777" w:rsidR="006C66C8" w:rsidRDefault="00C84784">
            <w:pPr>
              <w:spacing w:after="60"/>
              <w:jc w:val="left"/>
            </w:pPr>
            <w:r>
              <w:rPr>
                <w:sz w:val="21"/>
              </w:rPr>
              <w:t>8 / dijkstra</w:t>
            </w:r>
          </w:p>
        </w:tc>
        <w:tc>
          <w:tcPr>
            <w:tcW w:w="1701" w:type="dxa"/>
            <w:tcMar>
              <w:top w:w="65" w:type="dxa"/>
              <w:left w:w="65" w:type="dxa"/>
              <w:bottom w:w="65" w:type="dxa"/>
              <w:right w:w="65" w:type="dxa"/>
            </w:tcMar>
          </w:tcPr>
          <w:p w14:paraId="705723B1" w14:textId="77777777" w:rsidR="006C66C8" w:rsidRDefault="00C84784">
            <w:pPr>
              <w:spacing w:after="60"/>
              <w:jc w:val="left"/>
            </w:pPr>
            <w:r>
              <w:rPr>
                <w:sz w:val="21"/>
              </w:rPr>
              <w:t>30</w:t>
            </w:r>
          </w:p>
        </w:tc>
        <w:tc>
          <w:tcPr>
            <w:tcW w:w="1701" w:type="dxa"/>
            <w:tcMar>
              <w:top w:w="65" w:type="dxa"/>
              <w:left w:w="65" w:type="dxa"/>
              <w:bottom w:w="65" w:type="dxa"/>
              <w:right w:w="65" w:type="dxa"/>
            </w:tcMar>
          </w:tcPr>
          <w:p w14:paraId="5A013B1B" w14:textId="77777777" w:rsidR="006C66C8" w:rsidRDefault="00C84784">
            <w:pPr>
              <w:spacing w:after="60"/>
              <w:jc w:val="left"/>
            </w:pPr>
            <w:r>
              <w:rPr>
                <w:sz w:val="21"/>
              </w:rPr>
              <w:t>8.10</w:t>
            </w:r>
          </w:p>
        </w:tc>
        <w:tc>
          <w:tcPr>
            <w:tcW w:w="1701" w:type="dxa"/>
            <w:tcMar>
              <w:top w:w="65" w:type="dxa"/>
              <w:left w:w="65" w:type="dxa"/>
              <w:bottom w:w="65" w:type="dxa"/>
              <w:right w:w="65" w:type="dxa"/>
            </w:tcMar>
          </w:tcPr>
          <w:p w14:paraId="7C4553BF" w14:textId="77777777" w:rsidR="006C66C8" w:rsidRDefault="00C84784">
            <w:pPr>
              <w:spacing w:after="60"/>
              <w:jc w:val="left"/>
            </w:pPr>
            <w:r>
              <w:rPr>
                <w:sz w:val="21"/>
              </w:rPr>
              <w:t>5.50</w:t>
            </w:r>
          </w:p>
        </w:tc>
        <w:tc>
          <w:tcPr>
            <w:tcW w:w="1701" w:type="dxa"/>
            <w:tcMar>
              <w:top w:w="65" w:type="dxa"/>
              <w:left w:w="65" w:type="dxa"/>
              <w:bottom w:w="65" w:type="dxa"/>
              <w:right w:w="65" w:type="dxa"/>
            </w:tcMar>
          </w:tcPr>
          <w:p w14:paraId="0AAAB788" w14:textId="77777777" w:rsidR="006C66C8" w:rsidRDefault="00C84784">
            <w:pPr>
              <w:spacing w:after="60"/>
              <w:jc w:val="left"/>
            </w:pPr>
            <w:r>
              <w:rPr>
                <w:sz w:val="21"/>
              </w:rPr>
              <w:t>4.17</w:t>
            </w:r>
          </w:p>
        </w:tc>
      </w:tr>
      <w:tr w:rsidR="006C66C8" w14:paraId="6E95CB8E" w14:textId="77777777">
        <w:trPr>
          <w:cantSplit/>
          <w:jc w:val="center"/>
        </w:trPr>
        <w:tc>
          <w:tcPr>
            <w:tcW w:w="2268" w:type="dxa"/>
            <w:tcMar>
              <w:top w:w="65" w:type="dxa"/>
              <w:left w:w="65" w:type="dxa"/>
              <w:bottom w:w="65" w:type="dxa"/>
              <w:right w:w="65" w:type="dxa"/>
            </w:tcMar>
          </w:tcPr>
          <w:p w14:paraId="52ED9026" w14:textId="77777777" w:rsidR="006C66C8" w:rsidRDefault="00C84784">
            <w:pPr>
              <w:spacing w:after="60"/>
              <w:jc w:val="left"/>
            </w:pPr>
            <w:r>
              <w:rPr>
                <w:sz w:val="21"/>
              </w:rPr>
              <w:t>8 / greedy</w:t>
            </w:r>
          </w:p>
        </w:tc>
        <w:tc>
          <w:tcPr>
            <w:tcW w:w="1701" w:type="dxa"/>
            <w:tcMar>
              <w:top w:w="65" w:type="dxa"/>
              <w:left w:w="65" w:type="dxa"/>
              <w:bottom w:w="65" w:type="dxa"/>
              <w:right w:w="65" w:type="dxa"/>
            </w:tcMar>
          </w:tcPr>
          <w:p w14:paraId="7EBFEF92" w14:textId="77777777" w:rsidR="006C66C8" w:rsidRDefault="00C84784">
            <w:pPr>
              <w:spacing w:after="60"/>
              <w:jc w:val="left"/>
            </w:pPr>
            <w:r>
              <w:rPr>
                <w:sz w:val="21"/>
              </w:rPr>
              <w:t>30</w:t>
            </w:r>
          </w:p>
        </w:tc>
        <w:tc>
          <w:tcPr>
            <w:tcW w:w="1701" w:type="dxa"/>
            <w:tcMar>
              <w:top w:w="65" w:type="dxa"/>
              <w:left w:w="65" w:type="dxa"/>
              <w:bottom w:w="65" w:type="dxa"/>
              <w:right w:w="65" w:type="dxa"/>
            </w:tcMar>
          </w:tcPr>
          <w:p w14:paraId="2456B837" w14:textId="77777777" w:rsidR="006C66C8" w:rsidRDefault="00C84784">
            <w:pPr>
              <w:spacing w:after="60"/>
              <w:jc w:val="left"/>
            </w:pPr>
            <w:r>
              <w:rPr>
                <w:sz w:val="21"/>
              </w:rPr>
              <w:t>8.97</w:t>
            </w:r>
          </w:p>
        </w:tc>
        <w:tc>
          <w:tcPr>
            <w:tcW w:w="1701" w:type="dxa"/>
            <w:tcMar>
              <w:top w:w="65" w:type="dxa"/>
              <w:left w:w="65" w:type="dxa"/>
              <w:bottom w:w="65" w:type="dxa"/>
              <w:right w:w="65" w:type="dxa"/>
            </w:tcMar>
          </w:tcPr>
          <w:p w14:paraId="2DE5D958" w14:textId="77777777" w:rsidR="006C66C8" w:rsidRDefault="00C84784">
            <w:pPr>
              <w:spacing w:after="60"/>
              <w:jc w:val="left"/>
            </w:pPr>
            <w:r>
              <w:rPr>
                <w:sz w:val="21"/>
              </w:rPr>
              <w:t>5.57</w:t>
            </w:r>
          </w:p>
        </w:tc>
        <w:tc>
          <w:tcPr>
            <w:tcW w:w="1701" w:type="dxa"/>
            <w:tcMar>
              <w:top w:w="65" w:type="dxa"/>
              <w:left w:w="65" w:type="dxa"/>
              <w:bottom w:w="65" w:type="dxa"/>
              <w:right w:w="65" w:type="dxa"/>
            </w:tcMar>
          </w:tcPr>
          <w:p w14:paraId="65CFC3C2" w14:textId="77777777" w:rsidR="006C66C8" w:rsidRDefault="00C84784">
            <w:pPr>
              <w:spacing w:after="60"/>
              <w:jc w:val="left"/>
            </w:pPr>
            <w:r>
              <w:rPr>
                <w:sz w:val="21"/>
              </w:rPr>
              <w:t>4.10</w:t>
            </w:r>
          </w:p>
        </w:tc>
      </w:tr>
      <w:tr w:rsidR="006C66C8" w14:paraId="6BB14FED" w14:textId="77777777">
        <w:trPr>
          <w:cantSplit/>
          <w:jc w:val="center"/>
        </w:trPr>
        <w:tc>
          <w:tcPr>
            <w:tcW w:w="2268" w:type="dxa"/>
            <w:tcMar>
              <w:top w:w="65" w:type="dxa"/>
              <w:left w:w="65" w:type="dxa"/>
              <w:bottom w:w="65" w:type="dxa"/>
              <w:right w:w="65" w:type="dxa"/>
            </w:tcMar>
          </w:tcPr>
          <w:p w14:paraId="03AEFDE0" w14:textId="77777777" w:rsidR="006C66C8" w:rsidRDefault="00C84784">
            <w:pPr>
              <w:spacing w:after="60"/>
              <w:jc w:val="left"/>
            </w:pPr>
            <w:r>
              <w:rPr>
                <w:sz w:val="21"/>
              </w:rPr>
              <w:t>8 / astar</w:t>
            </w:r>
          </w:p>
        </w:tc>
        <w:tc>
          <w:tcPr>
            <w:tcW w:w="1701" w:type="dxa"/>
            <w:tcMar>
              <w:top w:w="65" w:type="dxa"/>
              <w:left w:w="65" w:type="dxa"/>
              <w:bottom w:w="65" w:type="dxa"/>
              <w:right w:w="65" w:type="dxa"/>
            </w:tcMar>
          </w:tcPr>
          <w:p w14:paraId="6B4E3471" w14:textId="77777777" w:rsidR="006C66C8" w:rsidRDefault="00C84784">
            <w:pPr>
              <w:spacing w:after="60"/>
              <w:jc w:val="left"/>
            </w:pPr>
            <w:r>
              <w:rPr>
                <w:sz w:val="21"/>
              </w:rPr>
              <w:t>30</w:t>
            </w:r>
          </w:p>
        </w:tc>
        <w:tc>
          <w:tcPr>
            <w:tcW w:w="1701" w:type="dxa"/>
            <w:tcMar>
              <w:top w:w="65" w:type="dxa"/>
              <w:left w:w="65" w:type="dxa"/>
              <w:bottom w:w="65" w:type="dxa"/>
              <w:right w:w="65" w:type="dxa"/>
            </w:tcMar>
          </w:tcPr>
          <w:p w14:paraId="323ECA7D" w14:textId="77777777" w:rsidR="006C66C8" w:rsidRDefault="00C84784">
            <w:pPr>
              <w:spacing w:after="60"/>
              <w:jc w:val="left"/>
            </w:pPr>
            <w:r>
              <w:rPr>
                <w:sz w:val="21"/>
              </w:rPr>
              <w:t>8.10</w:t>
            </w:r>
          </w:p>
        </w:tc>
        <w:tc>
          <w:tcPr>
            <w:tcW w:w="1701" w:type="dxa"/>
            <w:tcMar>
              <w:top w:w="65" w:type="dxa"/>
              <w:left w:w="65" w:type="dxa"/>
              <w:bottom w:w="65" w:type="dxa"/>
              <w:right w:w="65" w:type="dxa"/>
            </w:tcMar>
          </w:tcPr>
          <w:p w14:paraId="2DEAE591" w14:textId="77777777" w:rsidR="006C66C8" w:rsidRDefault="00C84784">
            <w:pPr>
              <w:spacing w:after="60"/>
              <w:jc w:val="left"/>
            </w:pPr>
            <w:r>
              <w:rPr>
                <w:sz w:val="21"/>
              </w:rPr>
              <w:t>5.50</w:t>
            </w:r>
          </w:p>
        </w:tc>
        <w:tc>
          <w:tcPr>
            <w:tcW w:w="1701" w:type="dxa"/>
            <w:tcMar>
              <w:top w:w="65" w:type="dxa"/>
              <w:left w:w="65" w:type="dxa"/>
              <w:bottom w:w="65" w:type="dxa"/>
              <w:right w:w="65" w:type="dxa"/>
            </w:tcMar>
          </w:tcPr>
          <w:p w14:paraId="2775C272" w14:textId="77777777" w:rsidR="006C66C8" w:rsidRDefault="00C84784">
            <w:pPr>
              <w:spacing w:after="60"/>
              <w:jc w:val="left"/>
            </w:pPr>
            <w:r>
              <w:rPr>
                <w:sz w:val="21"/>
              </w:rPr>
              <w:t>4.17</w:t>
            </w:r>
          </w:p>
        </w:tc>
      </w:tr>
      <w:tr w:rsidR="006C66C8" w14:paraId="4F0D4B42" w14:textId="77777777">
        <w:trPr>
          <w:cantSplit/>
          <w:jc w:val="center"/>
        </w:trPr>
        <w:tc>
          <w:tcPr>
            <w:tcW w:w="2268" w:type="dxa"/>
            <w:tcMar>
              <w:top w:w="65" w:type="dxa"/>
              <w:left w:w="65" w:type="dxa"/>
              <w:bottom w:w="65" w:type="dxa"/>
              <w:right w:w="65" w:type="dxa"/>
            </w:tcMar>
          </w:tcPr>
          <w:p w14:paraId="0C542000" w14:textId="77777777" w:rsidR="006C66C8" w:rsidRDefault="00C84784">
            <w:pPr>
              <w:spacing w:after="60"/>
              <w:jc w:val="left"/>
            </w:pPr>
            <w:r>
              <w:rPr>
                <w:sz w:val="21"/>
              </w:rPr>
              <w:t>16 / dfs</w:t>
            </w:r>
          </w:p>
        </w:tc>
        <w:tc>
          <w:tcPr>
            <w:tcW w:w="1701" w:type="dxa"/>
            <w:tcMar>
              <w:top w:w="65" w:type="dxa"/>
              <w:left w:w="65" w:type="dxa"/>
              <w:bottom w:w="65" w:type="dxa"/>
              <w:right w:w="65" w:type="dxa"/>
            </w:tcMar>
          </w:tcPr>
          <w:p w14:paraId="125C5EDE" w14:textId="77777777" w:rsidR="006C66C8" w:rsidRDefault="00C84784">
            <w:pPr>
              <w:spacing w:after="60"/>
              <w:jc w:val="left"/>
            </w:pPr>
            <w:r>
              <w:rPr>
                <w:sz w:val="21"/>
              </w:rPr>
              <w:t>28</w:t>
            </w:r>
          </w:p>
        </w:tc>
        <w:tc>
          <w:tcPr>
            <w:tcW w:w="1701" w:type="dxa"/>
            <w:tcMar>
              <w:top w:w="65" w:type="dxa"/>
              <w:left w:w="65" w:type="dxa"/>
              <w:bottom w:w="65" w:type="dxa"/>
              <w:right w:w="65" w:type="dxa"/>
            </w:tcMar>
          </w:tcPr>
          <w:p w14:paraId="7CB02D55" w14:textId="77777777" w:rsidR="006C66C8" w:rsidRDefault="00C84784">
            <w:pPr>
              <w:spacing w:after="60"/>
              <w:jc w:val="left"/>
            </w:pPr>
            <w:r>
              <w:rPr>
                <w:sz w:val="21"/>
              </w:rPr>
              <w:t>59.21</w:t>
            </w:r>
          </w:p>
        </w:tc>
        <w:tc>
          <w:tcPr>
            <w:tcW w:w="1701" w:type="dxa"/>
            <w:tcMar>
              <w:top w:w="65" w:type="dxa"/>
              <w:left w:w="65" w:type="dxa"/>
              <w:bottom w:w="65" w:type="dxa"/>
              <w:right w:w="65" w:type="dxa"/>
            </w:tcMar>
          </w:tcPr>
          <w:p w14:paraId="0DC8090C" w14:textId="77777777" w:rsidR="006C66C8" w:rsidRDefault="00C84784">
            <w:pPr>
              <w:spacing w:after="60"/>
              <w:jc w:val="left"/>
            </w:pPr>
            <w:r>
              <w:rPr>
                <w:sz w:val="21"/>
              </w:rPr>
              <w:t>36.18</w:t>
            </w:r>
          </w:p>
        </w:tc>
        <w:tc>
          <w:tcPr>
            <w:tcW w:w="1701" w:type="dxa"/>
            <w:tcMar>
              <w:top w:w="65" w:type="dxa"/>
              <w:left w:w="65" w:type="dxa"/>
              <w:bottom w:w="65" w:type="dxa"/>
              <w:right w:w="65" w:type="dxa"/>
            </w:tcMar>
          </w:tcPr>
          <w:p w14:paraId="4E0FCBE1" w14:textId="77777777" w:rsidR="006C66C8" w:rsidRDefault="00C84784">
            <w:pPr>
              <w:spacing w:after="60"/>
              <w:jc w:val="left"/>
            </w:pPr>
            <w:r>
              <w:rPr>
                <w:sz w:val="21"/>
              </w:rPr>
              <w:t>26.79</w:t>
            </w:r>
          </w:p>
        </w:tc>
      </w:tr>
      <w:tr w:rsidR="006C66C8" w14:paraId="5FBADBCE" w14:textId="77777777">
        <w:trPr>
          <w:cantSplit/>
          <w:jc w:val="center"/>
        </w:trPr>
        <w:tc>
          <w:tcPr>
            <w:tcW w:w="2268" w:type="dxa"/>
            <w:tcMar>
              <w:top w:w="65" w:type="dxa"/>
              <w:left w:w="65" w:type="dxa"/>
              <w:bottom w:w="65" w:type="dxa"/>
              <w:right w:w="65" w:type="dxa"/>
            </w:tcMar>
          </w:tcPr>
          <w:p w14:paraId="4C0CF89F" w14:textId="77777777" w:rsidR="006C66C8" w:rsidRDefault="00C84784">
            <w:pPr>
              <w:spacing w:after="60"/>
              <w:jc w:val="left"/>
            </w:pPr>
            <w:r>
              <w:rPr>
                <w:sz w:val="21"/>
              </w:rPr>
              <w:t>16 / bfs</w:t>
            </w:r>
          </w:p>
        </w:tc>
        <w:tc>
          <w:tcPr>
            <w:tcW w:w="1701" w:type="dxa"/>
            <w:tcMar>
              <w:top w:w="65" w:type="dxa"/>
              <w:left w:w="65" w:type="dxa"/>
              <w:bottom w:w="65" w:type="dxa"/>
              <w:right w:w="65" w:type="dxa"/>
            </w:tcMar>
          </w:tcPr>
          <w:p w14:paraId="28AAB6D7" w14:textId="77777777" w:rsidR="006C66C8" w:rsidRDefault="00C84784">
            <w:pPr>
              <w:spacing w:after="60"/>
              <w:jc w:val="left"/>
            </w:pPr>
            <w:r>
              <w:rPr>
                <w:sz w:val="21"/>
              </w:rPr>
              <w:t>28</w:t>
            </w:r>
          </w:p>
        </w:tc>
        <w:tc>
          <w:tcPr>
            <w:tcW w:w="1701" w:type="dxa"/>
            <w:tcMar>
              <w:top w:w="65" w:type="dxa"/>
              <w:left w:w="65" w:type="dxa"/>
              <w:bottom w:w="65" w:type="dxa"/>
              <w:right w:w="65" w:type="dxa"/>
            </w:tcMar>
          </w:tcPr>
          <w:p w14:paraId="38353018" w14:textId="77777777" w:rsidR="006C66C8" w:rsidRDefault="00C84784">
            <w:pPr>
              <w:spacing w:after="60"/>
              <w:jc w:val="left"/>
            </w:pPr>
            <w:r>
              <w:rPr>
                <w:sz w:val="21"/>
              </w:rPr>
              <w:t>19.64</w:t>
            </w:r>
          </w:p>
        </w:tc>
        <w:tc>
          <w:tcPr>
            <w:tcW w:w="1701" w:type="dxa"/>
            <w:tcMar>
              <w:top w:w="65" w:type="dxa"/>
              <w:left w:w="65" w:type="dxa"/>
              <w:bottom w:w="65" w:type="dxa"/>
              <w:right w:w="65" w:type="dxa"/>
            </w:tcMar>
          </w:tcPr>
          <w:p w14:paraId="6B82E853" w14:textId="77777777" w:rsidR="006C66C8" w:rsidRDefault="00C84784">
            <w:pPr>
              <w:spacing w:after="60"/>
              <w:jc w:val="left"/>
            </w:pPr>
            <w:r>
              <w:rPr>
                <w:sz w:val="21"/>
              </w:rPr>
              <w:t>12.11</w:t>
            </w:r>
          </w:p>
        </w:tc>
        <w:tc>
          <w:tcPr>
            <w:tcW w:w="1701" w:type="dxa"/>
            <w:tcMar>
              <w:top w:w="65" w:type="dxa"/>
              <w:left w:w="65" w:type="dxa"/>
              <w:bottom w:w="65" w:type="dxa"/>
              <w:right w:w="65" w:type="dxa"/>
            </w:tcMar>
          </w:tcPr>
          <w:p w14:paraId="1817AFAA" w14:textId="77777777" w:rsidR="006C66C8" w:rsidRDefault="00C84784">
            <w:pPr>
              <w:spacing w:after="60"/>
              <w:jc w:val="left"/>
            </w:pPr>
            <w:r>
              <w:rPr>
                <w:sz w:val="21"/>
              </w:rPr>
              <w:t>9.43</w:t>
            </w:r>
          </w:p>
        </w:tc>
      </w:tr>
      <w:tr w:rsidR="006C66C8" w14:paraId="5E40C6F2" w14:textId="77777777">
        <w:trPr>
          <w:cantSplit/>
          <w:jc w:val="center"/>
        </w:trPr>
        <w:tc>
          <w:tcPr>
            <w:tcW w:w="2268" w:type="dxa"/>
            <w:tcMar>
              <w:top w:w="65" w:type="dxa"/>
              <w:left w:w="65" w:type="dxa"/>
              <w:bottom w:w="65" w:type="dxa"/>
              <w:right w:w="65" w:type="dxa"/>
            </w:tcMar>
          </w:tcPr>
          <w:p w14:paraId="1E8F5FE1" w14:textId="77777777" w:rsidR="006C66C8" w:rsidRDefault="00C84784">
            <w:pPr>
              <w:spacing w:after="60"/>
              <w:jc w:val="left"/>
            </w:pPr>
            <w:r>
              <w:rPr>
                <w:sz w:val="21"/>
              </w:rPr>
              <w:t>16 / dijkstra</w:t>
            </w:r>
          </w:p>
        </w:tc>
        <w:tc>
          <w:tcPr>
            <w:tcW w:w="1701" w:type="dxa"/>
            <w:tcMar>
              <w:top w:w="65" w:type="dxa"/>
              <w:left w:w="65" w:type="dxa"/>
              <w:bottom w:w="65" w:type="dxa"/>
              <w:right w:w="65" w:type="dxa"/>
            </w:tcMar>
          </w:tcPr>
          <w:p w14:paraId="7D5DFFBE" w14:textId="77777777" w:rsidR="006C66C8" w:rsidRDefault="00C84784">
            <w:pPr>
              <w:spacing w:after="60"/>
              <w:jc w:val="left"/>
            </w:pPr>
            <w:r>
              <w:rPr>
                <w:sz w:val="21"/>
              </w:rPr>
              <w:t>28</w:t>
            </w:r>
          </w:p>
        </w:tc>
        <w:tc>
          <w:tcPr>
            <w:tcW w:w="1701" w:type="dxa"/>
            <w:tcMar>
              <w:top w:w="65" w:type="dxa"/>
              <w:left w:w="65" w:type="dxa"/>
              <w:bottom w:w="65" w:type="dxa"/>
              <w:right w:w="65" w:type="dxa"/>
            </w:tcMar>
          </w:tcPr>
          <w:p w14:paraId="1A292765" w14:textId="77777777" w:rsidR="006C66C8" w:rsidRDefault="00C84784">
            <w:pPr>
              <w:spacing w:after="60"/>
              <w:jc w:val="left"/>
            </w:pPr>
            <w:r>
              <w:rPr>
                <w:sz w:val="21"/>
              </w:rPr>
              <w:t>18.79</w:t>
            </w:r>
          </w:p>
        </w:tc>
        <w:tc>
          <w:tcPr>
            <w:tcW w:w="1701" w:type="dxa"/>
            <w:tcMar>
              <w:top w:w="65" w:type="dxa"/>
              <w:left w:w="65" w:type="dxa"/>
              <w:bottom w:w="65" w:type="dxa"/>
              <w:right w:w="65" w:type="dxa"/>
            </w:tcMar>
          </w:tcPr>
          <w:p w14:paraId="37D8FB79" w14:textId="77777777" w:rsidR="006C66C8" w:rsidRDefault="00C84784">
            <w:pPr>
              <w:spacing w:after="60"/>
              <w:jc w:val="left"/>
            </w:pPr>
            <w:r>
              <w:rPr>
                <w:sz w:val="21"/>
              </w:rPr>
              <w:t>12.57</w:t>
            </w:r>
          </w:p>
        </w:tc>
        <w:tc>
          <w:tcPr>
            <w:tcW w:w="1701" w:type="dxa"/>
            <w:tcMar>
              <w:top w:w="65" w:type="dxa"/>
              <w:left w:w="65" w:type="dxa"/>
              <w:bottom w:w="65" w:type="dxa"/>
              <w:right w:w="65" w:type="dxa"/>
            </w:tcMar>
          </w:tcPr>
          <w:p w14:paraId="1A342A20" w14:textId="77777777" w:rsidR="006C66C8" w:rsidRDefault="00C84784">
            <w:pPr>
              <w:spacing w:after="60"/>
              <w:jc w:val="left"/>
            </w:pPr>
            <w:r>
              <w:rPr>
                <w:sz w:val="21"/>
              </w:rPr>
              <w:t>9.75</w:t>
            </w:r>
          </w:p>
        </w:tc>
      </w:tr>
      <w:tr w:rsidR="006C66C8" w14:paraId="0B2BE00A" w14:textId="77777777">
        <w:trPr>
          <w:cantSplit/>
          <w:jc w:val="center"/>
        </w:trPr>
        <w:tc>
          <w:tcPr>
            <w:tcW w:w="2268" w:type="dxa"/>
            <w:tcMar>
              <w:top w:w="65" w:type="dxa"/>
              <w:left w:w="65" w:type="dxa"/>
              <w:bottom w:w="65" w:type="dxa"/>
              <w:right w:w="65" w:type="dxa"/>
            </w:tcMar>
          </w:tcPr>
          <w:p w14:paraId="761D0A07" w14:textId="77777777" w:rsidR="006C66C8" w:rsidRDefault="00C84784">
            <w:pPr>
              <w:spacing w:after="60"/>
              <w:jc w:val="left"/>
            </w:pPr>
            <w:r>
              <w:rPr>
                <w:sz w:val="21"/>
              </w:rPr>
              <w:t>16 / greedy</w:t>
            </w:r>
          </w:p>
        </w:tc>
        <w:tc>
          <w:tcPr>
            <w:tcW w:w="1701" w:type="dxa"/>
            <w:tcMar>
              <w:top w:w="65" w:type="dxa"/>
              <w:left w:w="65" w:type="dxa"/>
              <w:bottom w:w="65" w:type="dxa"/>
              <w:right w:w="65" w:type="dxa"/>
            </w:tcMar>
          </w:tcPr>
          <w:p w14:paraId="53169FC2" w14:textId="77777777" w:rsidR="006C66C8" w:rsidRDefault="00C84784">
            <w:pPr>
              <w:spacing w:after="60"/>
              <w:jc w:val="left"/>
            </w:pPr>
            <w:r>
              <w:rPr>
                <w:sz w:val="21"/>
              </w:rPr>
              <w:t>28</w:t>
            </w:r>
          </w:p>
        </w:tc>
        <w:tc>
          <w:tcPr>
            <w:tcW w:w="1701" w:type="dxa"/>
            <w:tcMar>
              <w:top w:w="65" w:type="dxa"/>
              <w:left w:w="65" w:type="dxa"/>
              <w:bottom w:w="65" w:type="dxa"/>
              <w:right w:w="65" w:type="dxa"/>
            </w:tcMar>
          </w:tcPr>
          <w:p w14:paraId="25FBC100" w14:textId="77777777" w:rsidR="006C66C8" w:rsidRDefault="00C84784">
            <w:pPr>
              <w:spacing w:after="60"/>
              <w:jc w:val="left"/>
            </w:pPr>
            <w:r>
              <w:rPr>
                <w:sz w:val="21"/>
              </w:rPr>
              <w:t>21.89</w:t>
            </w:r>
          </w:p>
        </w:tc>
        <w:tc>
          <w:tcPr>
            <w:tcW w:w="1701" w:type="dxa"/>
            <w:tcMar>
              <w:top w:w="65" w:type="dxa"/>
              <w:left w:w="65" w:type="dxa"/>
              <w:bottom w:w="65" w:type="dxa"/>
              <w:right w:w="65" w:type="dxa"/>
            </w:tcMar>
          </w:tcPr>
          <w:p w14:paraId="4627E994" w14:textId="77777777" w:rsidR="006C66C8" w:rsidRDefault="00C84784">
            <w:pPr>
              <w:spacing w:after="60"/>
              <w:jc w:val="left"/>
            </w:pPr>
            <w:r>
              <w:rPr>
                <w:sz w:val="21"/>
              </w:rPr>
              <w:t>13.61</w:t>
            </w:r>
          </w:p>
        </w:tc>
        <w:tc>
          <w:tcPr>
            <w:tcW w:w="1701" w:type="dxa"/>
            <w:tcMar>
              <w:top w:w="65" w:type="dxa"/>
              <w:left w:w="65" w:type="dxa"/>
              <w:bottom w:w="65" w:type="dxa"/>
              <w:right w:w="65" w:type="dxa"/>
            </w:tcMar>
          </w:tcPr>
          <w:p w14:paraId="04389EAC" w14:textId="77777777" w:rsidR="006C66C8" w:rsidRDefault="00C84784">
            <w:pPr>
              <w:spacing w:after="60"/>
              <w:jc w:val="left"/>
            </w:pPr>
            <w:r>
              <w:rPr>
                <w:sz w:val="21"/>
              </w:rPr>
              <w:t>9.71</w:t>
            </w:r>
          </w:p>
        </w:tc>
      </w:tr>
      <w:tr w:rsidR="006C66C8" w14:paraId="46F68780" w14:textId="77777777">
        <w:trPr>
          <w:cantSplit/>
          <w:jc w:val="center"/>
        </w:trPr>
        <w:tc>
          <w:tcPr>
            <w:tcW w:w="2268" w:type="dxa"/>
            <w:tcMar>
              <w:top w:w="65" w:type="dxa"/>
              <w:left w:w="65" w:type="dxa"/>
              <w:bottom w:w="65" w:type="dxa"/>
              <w:right w:w="65" w:type="dxa"/>
            </w:tcMar>
          </w:tcPr>
          <w:p w14:paraId="2D3E91E9" w14:textId="77777777" w:rsidR="006C66C8" w:rsidRDefault="00C84784">
            <w:pPr>
              <w:spacing w:after="60"/>
              <w:jc w:val="left"/>
            </w:pPr>
            <w:r>
              <w:rPr>
                <w:sz w:val="21"/>
              </w:rPr>
              <w:t>16 / astar</w:t>
            </w:r>
          </w:p>
        </w:tc>
        <w:tc>
          <w:tcPr>
            <w:tcW w:w="1701" w:type="dxa"/>
            <w:tcMar>
              <w:top w:w="65" w:type="dxa"/>
              <w:left w:w="65" w:type="dxa"/>
              <w:bottom w:w="65" w:type="dxa"/>
              <w:right w:w="65" w:type="dxa"/>
            </w:tcMar>
          </w:tcPr>
          <w:p w14:paraId="54706CE9" w14:textId="77777777" w:rsidR="006C66C8" w:rsidRDefault="00C84784">
            <w:pPr>
              <w:spacing w:after="60"/>
              <w:jc w:val="left"/>
            </w:pPr>
            <w:r>
              <w:rPr>
                <w:sz w:val="21"/>
              </w:rPr>
              <w:t>28</w:t>
            </w:r>
          </w:p>
        </w:tc>
        <w:tc>
          <w:tcPr>
            <w:tcW w:w="1701" w:type="dxa"/>
            <w:tcMar>
              <w:top w:w="65" w:type="dxa"/>
              <w:left w:w="65" w:type="dxa"/>
              <w:bottom w:w="65" w:type="dxa"/>
              <w:right w:w="65" w:type="dxa"/>
            </w:tcMar>
          </w:tcPr>
          <w:p w14:paraId="780F1B9B" w14:textId="77777777" w:rsidR="006C66C8" w:rsidRDefault="00C84784">
            <w:pPr>
              <w:spacing w:after="60"/>
              <w:jc w:val="left"/>
            </w:pPr>
            <w:r>
              <w:rPr>
                <w:sz w:val="21"/>
              </w:rPr>
              <w:t>18.79</w:t>
            </w:r>
          </w:p>
        </w:tc>
        <w:tc>
          <w:tcPr>
            <w:tcW w:w="1701" w:type="dxa"/>
            <w:tcMar>
              <w:top w:w="65" w:type="dxa"/>
              <w:left w:w="65" w:type="dxa"/>
              <w:bottom w:w="65" w:type="dxa"/>
              <w:right w:w="65" w:type="dxa"/>
            </w:tcMar>
          </w:tcPr>
          <w:p w14:paraId="76A2F7E6" w14:textId="77777777" w:rsidR="006C66C8" w:rsidRDefault="00C84784">
            <w:pPr>
              <w:spacing w:after="60"/>
              <w:jc w:val="left"/>
            </w:pPr>
            <w:r>
              <w:rPr>
                <w:sz w:val="21"/>
              </w:rPr>
              <w:t>12.57</w:t>
            </w:r>
          </w:p>
        </w:tc>
        <w:tc>
          <w:tcPr>
            <w:tcW w:w="1701" w:type="dxa"/>
            <w:tcMar>
              <w:top w:w="65" w:type="dxa"/>
              <w:left w:w="65" w:type="dxa"/>
              <w:bottom w:w="65" w:type="dxa"/>
              <w:right w:w="65" w:type="dxa"/>
            </w:tcMar>
          </w:tcPr>
          <w:p w14:paraId="650D36A7" w14:textId="77777777" w:rsidR="006C66C8" w:rsidRDefault="00C84784">
            <w:pPr>
              <w:spacing w:after="60"/>
              <w:jc w:val="left"/>
            </w:pPr>
            <w:r>
              <w:rPr>
                <w:sz w:val="21"/>
              </w:rPr>
              <w:t>9.75</w:t>
            </w:r>
          </w:p>
        </w:tc>
      </w:tr>
      <w:tr w:rsidR="006C66C8" w14:paraId="673F65AD" w14:textId="77777777">
        <w:trPr>
          <w:cantSplit/>
          <w:jc w:val="center"/>
        </w:trPr>
        <w:tc>
          <w:tcPr>
            <w:tcW w:w="2268" w:type="dxa"/>
            <w:tcMar>
              <w:top w:w="65" w:type="dxa"/>
              <w:left w:w="65" w:type="dxa"/>
              <w:bottom w:w="65" w:type="dxa"/>
              <w:right w:w="65" w:type="dxa"/>
            </w:tcMar>
          </w:tcPr>
          <w:p w14:paraId="7AB90360" w14:textId="77777777" w:rsidR="006C66C8" w:rsidRDefault="00C84784">
            <w:pPr>
              <w:spacing w:after="60"/>
              <w:jc w:val="left"/>
            </w:pPr>
            <w:r>
              <w:rPr>
                <w:sz w:val="21"/>
              </w:rPr>
              <w:t>32 / dfs</w:t>
            </w:r>
          </w:p>
        </w:tc>
        <w:tc>
          <w:tcPr>
            <w:tcW w:w="1701" w:type="dxa"/>
            <w:tcMar>
              <w:top w:w="65" w:type="dxa"/>
              <w:left w:w="65" w:type="dxa"/>
              <w:bottom w:w="65" w:type="dxa"/>
              <w:right w:w="65" w:type="dxa"/>
            </w:tcMar>
          </w:tcPr>
          <w:p w14:paraId="26C37DD3" w14:textId="77777777" w:rsidR="006C66C8" w:rsidRDefault="00C84784">
            <w:pPr>
              <w:spacing w:after="60"/>
              <w:jc w:val="left"/>
            </w:pPr>
            <w:r>
              <w:rPr>
                <w:sz w:val="21"/>
              </w:rPr>
              <w:t>20</w:t>
            </w:r>
          </w:p>
        </w:tc>
        <w:tc>
          <w:tcPr>
            <w:tcW w:w="1701" w:type="dxa"/>
            <w:tcMar>
              <w:top w:w="65" w:type="dxa"/>
              <w:left w:w="65" w:type="dxa"/>
              <w:bottom w:w="65" w:type="dxa"/>
              <w:right w:w="65" w:type="dxa"/>
            </w:tcMar>
          </w:tcPr>
          <w:p w14:paraId="34BEDC8C" w14:textId="77777777" w:rsidR="006C66C8" w:rsidRDefault="00C84784">
            <w:pPr>
              <w:spacing w:after="60"/>
              <w:jc w:val="left"/>
            </w:pPr>
            <w:r>
              <w:rPr>
                <w:sz w:val="21"/>
              </w:rPr>
              <w:t>59.90</w:t>
            </w:r>
          </w:p>
        </w:tc>
        <w:tc>
          <w:tcPr>
            <w:tcW w:w="1701" w:type="dxa"/>
            <w:tcMar>
              <w:top w:w="65" w:type="dxa"/>
              <w:left w:w="65" w:type="dxa"/>
              <w:bottom w:w="65" w:type="dxa"/>
              <w:right w:w="65" w:type="dxa"/>
            </w:tcMar>
          </w:tcPr>
          <w:p w14:paraId="191FB8FC" w14:textId="77777777" w:rsidR="006C66C8" w:rsidRDefault="00C84784">
            <w:pPr>
              <w:spacing w:after="60"/>
              <w:jc w:val="left"/>
            </w:pPr>
            <w:r>
              <w:rPr>
                <w:sz w:val="21"/>
              </w:rPr>
              <w:t>37.40</w:t>
            </w:r>
          </w:p>
        </w:tc>
        <w:tc>
          <w:tcPr>
            <w:tcW w:w="1701" w:type="dxa"/>
            <w:tcMar>
              <w:top w:w="65" w:type="dxa"/>
              <w:left w:w="65" w:type="dxa"/>
              <w:bottom w:w="65" w:type="dxa"/>
              <w:right w:w="65" w:type="dxa"/>
            </w:tcMar>
          </w:tcPr>
          <w:p w14:paraId="71085204" w14:textId="77777777" w:rsidR="006C66C8" w:rsidRDefault="00C84784">
            <w:pPr>
              <w:spacing w:after="60"/>
              <w:jc w:val="left"/>
            </w:pPr>
            <w:r>
              <w:rPr>
                <w:sz w:val="21"/>
              </w:rPr>
              <w:t>28.15</w:t>
            </w:r>
          </w:p>
        </w:tc>
      </w:tr>
      <w:tr w:rsidR="006C66C8" w14:paraId="62877786" w14:textId="77777777">
        <w:trPr>
          <w:cantSplit/>
          <w:jc w:val="center"/>
        </w:trPr>
        <w:tc>
          <w:tcPr>
            <w:tcW w:w="2268" w:type="dxa"/>
            <w:tcMar>
              <w:top w:w="65" w:type="dxa"/>
              <w:left w:w="65" w:type="dxa"/>
              <w:bottom w:w="65" w:type="dxa"/>
              <w:right w:w="65" w:type="dxa"/>
            </w:tcMar>
          </w:tcPr>
          <w:p w14:paraId="062C925D" w14:textId="77777777" w:rsidR="006C66C8" w:rsidRDefault="00C84784">
            <w:pPr>
              <w:spacing w:after="60"/>
              <w:jc w:val="left"/>
            </w:pPr>
            <w:r>
              <w:rPr>
                <w:sz w:val="21"/>
              </w:rPr>
              <w:t>32 / bfs</w:t>
            </w:r>
          </w:p>
        </w:tc>
        <w:tc>
          <w:tcPr>
            <w:tcW w:w="1701" w:type="dxa"/>
            <w:tcMar>
              <w:top w:w="65" w:type="dxa"/>
              <w:left w:w="65" w:type="dxa"/>
              <w:bottom w:w="65" w:type="dxa"/>
              <w:right w:w="65" w:type="dxa"/>
            </w:tcMar>
          </w:tcPr>
          <w:p w14:paraId="76F7BE91" w14:textId="77777777" w:rsidR="006C66C8" w:rsidRDefault="00C84784">
            <w:pPr>
              <w:spacing w:after="60"/>
              <w:jc w:val="left"/>
            </w:pPr>
            <w:r>
              <w:rPr>
                <w:sz w:val="21"/>
              </w:rPr>
              <w:t>20</w:t>
            </w:r>
          </w:p>
        </w:tc>
        <w:tc>
          <w:tcPr>
            <w:tcW w:w="1701" w:type="dxa"/>
            <w:tcMar>
              <w:top w:w="65" w:type="dxa"/>
              <w:left w:w="65" w:type="dxa"/>
              <w:bottom w:w="65" w:type="dxa"/>
              <w:right w:w="65" w:type="dxa"/>
            </w:tcMar>
          </w:tcPr>
          <w:p w14:paraId="1956B724" w14:textId="77777777" w:rsidR="006C66C8" w:rsidRDefault="00C84784">
            <w:pPr>
              <w:spacing w:after="60"/>
              <w:jc w:val="left"/>
            </w:pPr>
            <w:r>
              <w:rPr>
                <w:sz w:val="21"/>
              </w:rPr>
              <w:t>30.15</w:t>
            </w:r>
          </w:p>
        </w:tc>
        <w:tc>
          <w:tcPr>
            <w:tcW w:w="1701" w:type="dxa"/>
            <w:tcMar>
              <w:top w:w="65" w:type="dxa"/>
              <w:left w:w="65" w:type="dxa"/>
              <w:bottom w:w="65" w:type="dxa"/>
              <w:right w:w="65" w:type="dxa"/>
            </w:tcMar>
          </w:tcPr>
          <w:p w14:paraId="2EBC9A4C" w14:textId="77777777" w:rsidR="006C66C8" w:rsidRDefault="00C84784">
            <w:pPr>
              <w:spacing w:after="60"/>
              <w:jc w:val="left"/>
            </w:pPr>
            <w:r>
              <w:rPr>
                <w:sz w:val="21"/>
              </w:rPr>
              <w:t>19.15</w:t>
            </w:r>
          </w:p>
        </w:tc>
        <w:tc>
          <w:tcPr>
            <w:tcW w:w="1701" w:type="dxa"/>
            <w:tcMar>
              <w:top w:w="65" w:type="dxa"/>
              <w:left w:w="65" w:type="dxa"/>
              <w:bottom w:w="65" w:type="dxa"/>
              <w:right w:w="65" w:type="dxa"/>
            </w:tcMar>
          </w:tcPr>
          <w:p w14:paraId="1478349F" w14:textId="77777777" w:rsidR="006C66C8" w:rsidRDefault="00C84784">
            <w:pPr>
              <w:spacing w:after="60"/>
              <w:jc w:val="left"/>
            </w:pPr>
            <w:r>
              <w:rPr>
                <w:sz w:val="21"/>
              </w:rPr>
              <w:t>14.70</w:t>
            </w:r>
          </w:p>
        </w:tc>
      </w:tr>
      <w:tr w:rsidR="006C66C8" w14:paraId="2ED145C8" w14:textId="77777777">
        <w:trPr>
          <w:cantSplit/>
          <w:jc w:val="center"/>
        </w:trPr>
        <w:tc>
          <w:tcPr>
            <w:tcW w:w="2268" w:type="dxa"/>
            <w:tcMar>
              <w:top w:w="65" w:type="dxa"/>
              <w:left w:w="65" w:type="dxa"/>
              <w:bottom w:w="65" w:type="dxa"/>
              <w:right w:w="65" w:type="dxa"/>
            </w:tcMar>
          </w:tcPr>
          <w:p w14:paraId="02013FA0" w14:textId="77777777" w:rsidR="006C66C8" w:rsidRDefault="00C84784">
            <w:pPr>
              <w:spacing w:after="60"/>
              <w:jc w:val="left"/>
            </w:pPr>
            <w:r>
              <w:rPr>
                <w:sz w:val="21"/>
              </w:rPr>
              <w:t>32 / dijkstra</w:t>
            </w:r>
          </w:p>
        </w:tc>
        <w:tc>
          <w:tcPr>
            <w:tcW w:w="1701" w:type="dxa"/>
            <w:tcMar>
              <w:top w:w="65" w:type="dxa"/>
              <w:left w:w="65" w:type="dxa"/>
              <w:bottom w:w="65" w:type="dxa"/>
              <w:right w:w="65" w:type="dxa"/>
            </w:tcMar>
          </w:tcPr>
          <w:p w14:paraId="04F29ED7" w14:textId="77777777" w:rsidR="006C66C8" w:rsidRDefault="00C84784">
            <w:pPr>
              <w:spacing w:after="60"/>
              <w:jc w:val="left"/>
            </w:pPr>
            <w:r>
              <w:rPr>
                <w:sz w:val="21"/>
              </w:rPr>
              <w:t>20</w:t>
            </w:r>
          </w:p>
        </w:tc>
        <w:tc>
          <w:tcPr>
            <w:tcW w:w="1701" w:type="dxa"/>
            <w:tcMar>
              <w:top w:w="65" w:type="dxa"/>
              <w:left w:w="65" w:type="dxa"/>
              <w:bottom w:w="65" w:type="dxa"/>
              <w:right w:w="65" w:type="dxa"/>
            </w:tcMar>
          </w:tcPr>
          <w:p w14:paraId="6AC45D0C" w14:textId="77777777" w:rsidR="006C66C8" w:rsidRDefault="00C84784">
            <w:pPr>
              <w:spacing w:after="60"/>
              <w:jc w:val="left"/>
            </w:pPr>
            <w:r>
              <w:rPr>
                <w:sz w:val="21"/>
              </w:rPr>
              <w:t>28.50</w:t>
            </w:r>
          </w:p>
        </w:tc>
        <w:tc>
          <w:tcPr>
            <w:tcW w:w="1701" w:type="dxa"/>
            <w:tcMar>
              <w:top w:w="65" w:type="dxa"/>
              <w:left w:w="65" w:type="dxa"/>
              <w:bottom w:w="65" w:type="dxa"/>
              <w:right w:w="65" w:type="dxa"/>
            </w:tcMar>
          </w:tcPr>
          <w:p w14:paraId="0A327603" w14:textId="77777777" w:rsidR="006C66C8" w:rsidRDefault="00C84784">
            <w:pPr>
              <w:spacing w:after="60"/>
              <w:jc w:val="left"/>
            </w:pPr>
            <w:r>
              <w:rPr>
                <w:sz w:val="21"/>
              </w:rPr>
              <w:t>20.30</w:t>
            </w:r>
          </w:p>
        </w:tc>
        <w:tc>
          <w:tcPr>
            <w:tcW w:w="1701" w:type="dxa"/>
            <w:tcMar>
              <w:top w:w="65" w:type="dxa"/>
              <w:left w:w="65" w:type="dxa"/>
              <w:bottom w:w="65" w:type="dxa"/>
              <w:right w:w="65" w:type="dxa"/>
            </w:tcMar>
          </w:tcPr>
          <w:p w14:paraId="4CE6016B" w14:textId="77777777" w:rsidR="006C66C8" w:rsidRDefault="00C84784">
            <w:pPr>
              <w:spacing w:after="60"/>
              <w:jc w:val="left"/>
            </w:pPr>
            <w:r>
              <w:rPr>
                <w:sz w:val="21"/>
              </w:rPr>
              <w:t>14.90</w:t>
            </w:r>
          </w:p>
        </w:tc>
      </w:tr>
      <w:tr w:rsidR="006C66C8" w14:paraId="5524ED87" w14:textId="77777777">
        <w:trPr>
          <w:cantSplit/>
          <w:jc w:val="center"/>
        </w:trPr>
        <w:tc>
          <w:tcPr>
            <w:tcW w:w="2268" w:type="dxa"/>
            <w:tcMar>
              <w:top w:w="65" w:type="dxa"/>
              <w:left w:w="65" w:type="dxa"/>
              <w:bottom w:w="65" w:type="dxa"/>
              <w:right w:w="65" w:type="dxa"/>
            </w:tcMar>
          </w:tcPr>
          <w:p w14:paraId="2D6ED051" w14:textId="77777777" w:rsidR="006C66C8" w:rsidRDefault="00C84784">
            <w:pPr>
              <w:spacing w:after="60"/>
              <w:jc w:val="left"/>
            </w:pPr>
            <w:r>
              <w:rPr>
                <w:sz w:val="21"/>
              </w:rPr>
              <w:t>32 / greedy</w:t>
            </w:r>
          </w:p>
        </w:tc>
        <w:tc>
          <w:tcPr>
            <w:tcW w:w="1701" w:type="dxa"/>
            <w:tcMar>
              <w:top w:w="65" w:type="dxa"/>
              <w:left w:w="65" w:type="dxa"/>
              <w:bottom w:w="65" w:type="dxa"/>
              <w:right w:w="65" w:type="dxa"/>
            </w:tcMar>
          </w:tcPr>
          <w:p w14:paraId="0F3A71EB" w14:textId="77777777" w:rsidR="006C66C8" w:rsidRDefault="00C84784">
            <w:pPr>
              <w:spacing w:after="60"/>
              <w:jc w:val="left"/>
            </w:pPr>
            <w:r>
              <w:rPr>
                <w:sz w:val="21"/>
              </w:rPr>
              <w:t>20</w:t>
            </w:r>
          </w:p>
        </w:tc>
        <w:tc>
          <w:tcPr>
            <w:tcW w:w="1701" w:type="dxa"/>
            <w:tcMar>
              <w:top w:w="65" w:type="dxa"/>
              <w:left w:w="65" w:type="dxa"/>
              <w:bottom w:w="65" w:type="dxa"/>
              <w:right w:w="65" w:type="dxa"/>
            </w:tcMar>
          </w:tcPr>
          <w:p w14:paraId="50310A94" w14:textId="77777777" w:rsidR="006C66C8" w:rsidRDefault="00C84784">
            <w:pPr>
              <w:spacing w:after="60"/>
              <w:jc w:val="left"/>
            </w:pPr>
            <w:r>
              <w:rPr>
                <w:sz w:val="21"/>
              </w:rPr>
              <w:t>33.45</w:t>
            </w:r>
          </w:p>
        </w:tc>
        <w:tc>
          <w:tcPr>
            <w:tcW w:w="1701" w:type="dxa"/>
            <w:tcMar>
              <w:top w:w="65" w:type="dxa"/>
              <w:left w:w="65" w:type="dxa"/>
              <w:bottom w:w="65" w:type="dxa"/>
              <w:right w:w="65" w:type="dxa"/>
            </w:tcMar>
          </w:tcPr>
          <w:p w14:paraId="046FB12D" w14:textId="77777777" w:rsidR="006C66C8" w:rsidRDefault="00C84784">
            <w:pPr>
              <w:spacing w:after="60"/>
              <w:jc w:val="left"/>
            </w:pPr>
            <w:r>
              <w:rPr>
                <w:sz w:val="21"/>
              </w:rPr>
              <w:t>21.70</w:t>
            </w:r>
          </w:p>
        </w:tc>
        <w:tc>
          <w:tcPr>
            <w:tcW w:w="1701" w:type="dxa"/>
            <w:tcMar>
              <w:top w:w="65" w:type="dxa"/>
              <w:left w:w="65" w:type="dxa"/>
              <w:bottom w:w="65" w:type="dxa"/>
              <w:right w:w="65" w:type="dxa"/>
            </w:tcMar>
          </w:tcPr>
          <w:p w14:paraId="4BECC3EB" w14:textId="77777777" w:rsidR="006C66C8" w:rsidRDefault="00C84784">
            <w:pPr>
              <w:spacing w:after="60"/>
              <w:jc w:val="left"/>
            </w:pPr>
            <w:r>
              <w:rPr>
                <w:sz w:val="21"/>
              </w:rPr>
              <w:t>15.35</w:t>
            </w:r>
          </w:p>
        </w:tc>
      </w:tr>
      <w:tr w:rsidR="006C66C8" w14:paraId="47E8E07C" w14:textId="77777777">
        <w:trPr>
          <w:cantSplit/>
          <w:jc w:val="center"/>
        </w:trPr>
        <w:tc>
          <w:tcPr>
            <w:tcW w:w="2268" w:type="dxa"/>
            <w:tcMar>
              <w:top w:w="65" w:type="dxa"/>
              <w:left w:w="65" w:type="dxa"/>
              <w:bottom w:w="65" w:type="dxa"/>
              <w:right w:w="65" w:type="dxa"/>
            </w:tcMar>
          </w:tcPr>
          <w:p w14:paraId="04B9481C" w14:textId="77777777" w:rsidR="006C66C8" w:rsidRDefault="00C84784">
            <w:pPr>
              <w:spacing w:after="60"/>
              <w:jc w:val="left"/>
            </w:pPr>
            <w:r>
              <w:rPr>
                <w:sz w:val="21"/>
              </w:rPr>
              <w:t>32 / astar</w:t>
            </w:r>
          </w:p>
        </w:tc>
        <w:tc>
          <w:tcPr>
            <w:tcW w:w="1701" w:type="dxa"/>
            <w:tcMar>
              <w:top w:w="65" w:type="dxa"/>
              <w:left w:w="65" w:type="dxa"/>
              <w:bottom w:w="65" w:type="dxa"/>
              <w:right w:w="65" w:type="dxa"/>
            </w:tcMar>
          </w:tcPr>
          <w:p w14:paraId="53101B82" w14:textId="77777777" w:rsidR="006C66C8" w:rsidRDefault="00C84784">
            <w:pPr>
              <w:spacing w:after="60"/>
              <w:jc w:val="left"/>
            </w:pPr>
            <w:r>
              <w:rPr>
                <w:sz w:val="21"/>
              </w:rPr>
              <w:t>20</w:t>
            </w:r>
          </w:p>
        </w:tc>
        <w:tc>
          <w:tcPr>
            <w:tcW w:w="1701" w:type="dxa"/>
            <w:tcMar>
              <w:top w:w="65" w:type="dxa"/>
              <w:left w:w="65" w:type="dxa"/>
              <w:bottom w:w="65" w:type="dxa"/>
              <w:right w:w="65" w:type="dxa"/>
            </w:tcMar>
          </w:tcPr>
          <w:p w14:paraId="2BFC330E" w14:textId="77777777" w:rsidR="006C66C8" w:rsidRDefault="00C84784">
            <w:pPr>
              <w:spacing w:after="60"/>
              <w:jc w:val="left"/>
            </w:pPr>
            <w:r>
              <w:rPr>
                <w:sz w:val="21"/>
              </w:rPr>
              <w:t>28.50</w:t>
            </w:r>
          </w:p>
        </w:tc>
        <w:tc>
          <w:tcPr>
            <w:tcW w:w="1701" w:type="dxa"/>
            <w:tcMar>
              <w:top w:w="65" w:type="dxa"/>
              <w:left w:w="65" w:type="dxa"/>
              <w:bottom w:w="65" w:type="dxa"/>
              <w:right w:w="65" w:type="dxa"/>
            </w:tcMar>
          </w:tcPr>
          <w:p w14:paraId="053F57FD" w14:textId="77777777" w:rsidR="006C66C8" w:rsidRDefault="00C84784">
            <w:pPr>
              <w:spacing w:after="60"/>
              <w:jc w:val="left"/>
            </w:pPr>
            <w:r>
              <w:rPr>
                <w:sz w:val="21"/>
              </w:rPr>
              <w:t>20.30</w:t>
            </w:r>
          </w:p>
        </w:tc>
        <w:tc>
          <w:tcPr>
            <w:tcW w:w="1701" w:type="dxa"/>
            <w:tcMar>
              <w:top w:w="65" w:type="dxa"/>
              <w:left w:w="65" w:type="dxa"/>
              <w:bottom w:w="65" w:type="dxa"/>
              <w:right w:w="65" w:type="dxa"/>
            </w:tcMar>
          </w:tcPr>
          <w:p w14:paraId="6A1F255A" w14:textId="77777777" w:rsidR="006C66C8" w:rsidRDefault="00C84784">
            <w:pPr>
              <w:spacing w:after="60"/>
              <w:jc w:val="left"/>
            </w:pPr>
            <w:r>
              <w:rPr>
                <w:sz w:val="21"/>
              </w:rPr>
              <w:t>14.90</w:t>
            </w:r>
          </w:p>
        </w:tc>
      </w:tr>
    </w:tbl>
    <w:p w14:paraId="4BF8D960" w14:textId="77777777" w:rsidR="006C66C8" w:rsidRDefault="006C66C8">
      <w:pPr>
        <w:spacing w:after="20"/>
      </w:pPr>
    </w:p>
    <w:p w14:paraId="24B81A08" w14:textId="77777777" w:rsidR="006C66C8" w:rsidRDefault="00C84784">
      <w:r>
        <w:t>Trong các bản đồ 32×32, bảng tìm đường cho thấy sự khác biệt rõ giữa thời gian tìm kiếm và chất lượng tuyến. Các số liệu về số nhãn, tỷ lệ thành công và số lần hết giờ được đọc đồng thời để tránh xem một lần dừng sớm là bằng chứng thuật toán nhanh hơn.</w:t>
      </w:r>
    </w:p>
    <w:p w14:paraId="45CB7CCC" w14:textId="77777777" w:rsidR="006C66C8" w:rsidRDefault="00C84784">
      <w:r>
        <w:t>Trong các truy vấn cùng tìm được đường, Dijkstra và A* cho cùng chi phí step trung bình. Kết quả này phù hợp với mục tiêu tối thiểu thời gian và được hỗ trợ thêm bằng kiểm thử vét cạn. A* thường mở rộng ít nhãn hơn nhờ heuristic khoảng cách, trong khi Dijkstra phải mở rộng theo chi phí đã đi mà chưa có định hướng đến đích.</w:t>
      </w:r>
    </w:p>
    <w:p w14:paraId="2A7F7A6C" w14:textId="77777777" w:rsidR="006C66C8" w:rsidRDefault="00C84784">
      <w:r>
        <w:t xml:space="preserve">BFS cho số cạnh thấp nhưng chi phí step có thể cao hơn Dijkstra và A*. Greedy Best-First thường nhanh trong những trường hợp thuận lợi nhưng không bảo đảm chi phí tốt nhất. DFS bộc lộ hạn chế khi kích thước tăng vì thứ tự duyệt có thể tạo nhiều đường vòng và </w:t>
      </w:r>
      <w:r>
        <w:lastRenderedPageBreak/>
        <w:t>tiêu tốn ngân sách trước khi gặp đích. Những nhận xét này cần được đọc cùng tỷ lệ thành công và số lần hết giờ, không chỉ riêng một cột thời gian.</w:t>
      </w:r>
    </w:p>
    <w:p w14:paraId="778852AE" w14:textId="77777777" w:rsidR="006C66C8" w:rsidRDefault="00C84784">
      <w:r>
        <w:t>Kết quả này cho thấy cần đọc đồng thời tỷ lệ hoàn thành và thời gian. Một thuật toán rất nhanh ở các lần thành công nhưng bỏ nhiều truy vấn không mặc nhiên phù hợp hơn cho hệ thống. Các so sánh độ dài tuyến ở bảng 5 đã được giới hạn về tập truy vấn chung; việc lọc này không làm mất thông tin thất bại vì bảng 4 vẫn báo riêng đầy đủ.</w:t>
      </w:r>
    </w:p>
    <w:p w14:paraId="43D8C80F" w14:textId="77777777" w:rsidR="006C66C8" w:rsidRDefault="00C84784">
      <w:pPr>
        <w:pStyle w:val="Heading2"/>
        <w:spacing w:before="160"/>
        <w:jc w:val="left"/>
      </w:pPr>
      <w:bookmarkStart w:id="34" w:name="_Toc243271023"/>
      <w:r>
        <w:rPr>
          <w:color w:val="000000"/>
        </w:rPr>
        <w:t>7.2. Greedy và Lookahead trong cùng ngân sách</w:t>
      </w:r>
      <w:bookmarkEnd w:id="34"/>
    </w:p>
    <w:p w14:paraId="6E7FC22F" w14:textId="77777777" w:rsidR="006C66C8" w:rsidRDefault="00C84784">
      <w:pPr>
        <w:keepNext/>
      </w:pPr>
      <w:r>
        <w:rPr>
          <w:b/>
        </w:rPr>
        <w:t>Bảng 6. Điểm trung bình toàn trận của nhánh TTUD</w:t>
      </w:r>
    </w:p>
    <w:tbl>
      <w:tblPr>
        <w:tblStyle w:val="TableGrid"/>
        <w:tblW w:w="0" w:type="auto"/>
        <w:jc w:val="center"/>
        <w:tblLayout w:type="fixed"/>
        <w:tblLook w:val="04A0" w:firstRow="1" w:lastRow="0" w:firstColumn="1" w:lastColumn="0" w:noHBand="0" w:noVBand="1"/>
      </w:tblPr>
      <w:tblGrid>
        <w:gridCol w:w="2608"/>
        <w:gridCol w:w="2154"/>
        <w:gridCol w:w="2154"/>
        <w:gridCol w:w="2154"/>
      </w:tblGrid>
      <w:tr w:rsidR="006C66C8" w14:paraId="114401CC" w14:textId="77777777">
        <w:trPr>
          <w:cantSplit/>
          <w:tblHeader/>
          <w:jc w:val="center"/>
        </w:trPr>
        <w:tc>
          <w:tcPr>
            <w:tcW w:w="2608" w:type="dxa"/>
            <w:tcMar>
              <w:top w:w="65" w:type="dxa"/>
              <w:left w:w="65" w:type="dxa"/>
              <w:bottom w:w="65" w:type="dxa"/>
              <w:right w:w="65" w:type="dxa"/>
            </w:tcMar>
          </w:tcPr>
          <w:p w14:paraId="36498401" w14:textId="77777777" w:rsidR="006C66C8" w:rsidRDefault="00C84784">
            <w:pPr>
              <w:keepNext/>
              <w:spacing w:after="60"/>
              <w:jc w:val="left"/>
            </w:pPr>
            <w:r>
              <w:rPr>
                <w:b/>
                <w:sz w:val="22"/>
              </w:rPr>
              <w:t>Cỡ / chiến lược</w:t>
            </w:r>
          </w:p>
        </w:tc>
        <w:tc>
          <w:tcPr>
            <w:tcW w:w="2154" w:type="dxa"/>
            <w:tcMar>
              <w:top w:w="65" w:type="dxa"/>
              <w:left w:w="65" w:type="dxa"/>
              <w:bottom w:w="65" w:type="dxa"/>
              <w:right w:w="65" w:type="dxa"/>
            </w:tcMar>
          </w:tcPr>
          <w:p w14:paraId="3D59E8D0" w14:textId="77777777" w:rsidR="006C66C8" w:rsidRDefault="00C84784">
            <w:pPr>
              <w:keepNext/>
              <w:spacing w:after="60"/>
              <w:jc w:val="left"/>
            </w:pPr>
            <w:r>
              <w:rPr>
                <w:b/>
                <w:sz w:val="22"/>
              </w:rPr>
              <w:t>U trung bình</w:t>
            </w:r>
          </w:p>
        </w:tc>
        <w:tc>
          <w:tcPr>
            <w:tcW w:w="2154" w:type="dxa"/>
            <w:tcMar>
              <w:top w:w="65" w:type="dxa"/>
              <w:left w:w="65" w:type="dxa"/>
              <w:bottom w:w="65" w:type="dxa"/>
              <w:right w:w="65" w:type="dxa"/>
            </w:tcMar>
          </w:tcPr>
          <w:p w14:paraId="3D455438" w14:textId="77777777" w:rsidR="006C66C8" w:rsidRDefault="00C84784">
            <w:pPr>
              <w:keepNext/>
              <w:spacing w:after="60"/>
              <w:jc w:val="left"/>
            </w:pPr>
            <w:r>
              <w:rPr>
                <w:b/>
                <w:sz w:val="22"/>
              </w:rPr>
              <w:t>D trung bình</w:t>
            </w:r>
          </w:p>
        </w:tc>
        <w:tc>
          <w:tcPr>
            <w:tcW w:w="2154" w:type="dxa"/>
            <w:tcMar>
              <w:top w:w="65" w:type="dxa"/>
              <w:left w:w="65" w:type="dxa"/>
              <w:bottom w:w="65" w:type="dxa"/>
              <w:right w:w="65" w:type="dxa"/>
            </w:tcMar>
          </w:tcPr>
          <w:p w14:paraId="27BCCE53" w14:textId="77777777" w:rsidR="006C66C8" w:rsidRDefault="00C84784">
            <w:pPr>
              <w:keepNext/>
              <w:spacing w:after="60"/>
              <w:jc w:val="left"/>
            </w:pPr>
            <w:r>
              <w:rPr>
                <w:b/>
                <w:sz w:val="22"/>
              </w:rPr>
              <w:t>Q trung bình</w:t>
            </w:r>
          </w:p>
        </w:tc>
      </w:tr>
      <w:tr w:rsidR="006C66C8" w14:paraId="01247B97" w14:textId="77777777">
        <w:trPr>
          <w:cantSplit/>
          <w:jc w:val="center"/>
        </w:trPr>
        <w:tc>
          <w:tcPr>
            <w:tcW w:w="2608" w:type="dxa"/>
            <w:tcMar>
              <w:top w:w="65" w:type="dxa"/>
              <w:left w:w="65" w:type="dxa"/>
              <w:bottom w:w="65" w:type="dxa"/>
              <w:right w:w="65" w:type="dxa"/>
            </w:tcMar>
          </w:tcPr>
          <w:p w14:paraId="7905B90F" w14:textId="77777777" w:rsidR="006C66C8" w:rsidRDefault="00C84784">
            <w:pPr>
              <w:keepNext/>
              <w:spacing w:after="60"/>
              <w:jc w:val="left"/>
            </w:pPr>
            <w:r>
              <w:rPr>
                <w:sz w:val="22"/>
              </w:rPr>
              <w:t>8 / greedy</w:t>
            </w:r>
          </w:p>
        </w:tc>
        <w:tc>
          <w:tcPr>
            <w:tcW w:w="2154" w:type="dxa"/>
            <w:tcMar>
              <w:top w:w="65" w:type="dxa"/>
              <w:left w:w="65" w:type="dxa"/>
              <w:bottom w:w="65" w:type="dxa"/>
              <w:right w:w="65" w:type="dxa"/>
            </w:tcMar>
          </w:tcPr>
          <w:p w14:paraId="6B997F5D" w14:textId="77777777" w:rsidR="006C66C8" w:rsidRDefault="00C84784">
            <w:pPr>
              <w:keepNext/>
              <w:spacing w:after="60"/>
              <w:jc w:val="left"/>
            </w:pPr>
            <w:r>
              <w:rPr>
                <w:sz w:val="22"/>
              </w:rPr>
              <w:t>8.00</w:t>
            </w:r>
          </w:p>
        </w:tc>
        <w:tc>
          <w:tcPr>
            <w:tcW w:w="2154" w:type="dxa"/>
            <w:tcMar>
              <w:top w:w="65" w:type="dxa"/>
              <w:left w:w="65" w:type="dxa"/>
              <w:bottom w:w="65" w:type="dxa"/>
              <w:right w:w="65" w:type="dxa"/>
            </w:tcMar>
          </w:tcPr>
          <w:p w14:paraId="7AB809FE" w14:textId="77777777" w:rsidR="006C66C8" w:rsidRDefault="00C84784">
            <w:pPr>
              <w:keepNext/>
              <w:spacing w:after="60"/>
              <w:jc w:val="left"/>
            </w:pPr>
            <w:r>
              <w:rPr>
                <w:sz w:val="22"/>
              </w:rPr>
              <w:t>32.00</w:t>
            </w:r>
          </w:p>
        </w:tc>
        <w:tc>
          <w:tcPr>
            <w:tcW w:w="2154" w:type="dxa"/>
            <w:tcMar>
              <w:top w:w="65" w:type="dxa"/>
              <w:left w:w="65" w:type="dxa"/>
              <w:bottom w:w="65" w:type="dxa"/>
              <w:right w:w="65" w:type="dxa"/>
            </w:tcMar>
          </w:tcPr>
          <w:p w14:paraId="0164552E" w14:textId="77777777" w:rsidR="006C66C8" w:rsidRDefault="00C84784">
            <w:pPr>
              <w:keepNext/>
              <w:spacing w:after="60"/>
              <w:jc w:val="left"/>
            </w:pPr>
            <w:r>
              <w:rPr>
                <w:sz w:val="22"/>
              </w:rPr>
              <w:t>138.70</w:t>
            </w:r>
          </w:p>
        </w:tc>
      </w:tr>
      <w:tr w:rsidR="006C66C8" w14:paraId="037C1317" w14:textId="77777777">
        <w:trPr>
          <w:cantSplit/>
          <w:jc w:val="center"/>
        </w:trPr>
        <w:tc>
          <w:tcPr>
            <w:tcW w:w="2608" w:type="dxa"/>
            <w:tcMar>
              <w:top w:w="65" w:type="dxa"/>
              <w:left w:w="65" w:type="dxa"/>
              <w:bottom w:w="65" w:type="dxa"/>
              <w:right w:w="65" w:type="dxa"/>
            </w:tcMar>
          </w:tcPr>
          <w:p w14:paraId="6FA5F3F8" w14:textId="77777777" w:rsidR="006C66C8" w:rsidRDefault="00C84784">
            <w:pPr>
              <w:keepNext/>
              <w:spacing w:after="60"/>
              <w:jc w:val="left"/>
            </w:pPr>
            <w:r>
              <w:rPr>
                <w:sz w:val="22"/>
              </w:rPr>
              <w:t>8 / lookahead</w:t>
            </w:r>
          </w:p>
        </w:tc>
        <w:tc>
          <w:tcPr>
            <w:tcW w:w="2154" w:type="dxa"/>
            <w:tcMar>
              <w:top w:w="65" w:type="dxa"/>
              <w:left w:w="65" w:type="dxa"/>
              <w:bottom w:w="65" w:type="dxa"/>
              <w:right w:w="65" w:type="dxa"/>
            </w:tcMar>
          </w:tcPr>
          <w:p w14:paraId="4C8D6B90" w14:textId="77777777" w:rsidR="006C66C8" w:rsidRDefault="00C84784">
            <w:pPr>
              <w:keepNext/>
              <w:spacing w:after="60"/>
              <w:jc w:val="left"/>
            </w:pPr>
            <w:r>
              <w:rPr>
                <w:sz w:val="22"/>
              </w:rPr>
              <w:t>8.00</w:t>
            </w:r>
          </w:p>
        </w:tc>
        <w:tc>
          <w:tcPr>
            <w:tcW w:w="2154" w:type="dxa"/>
            <w:tcMar>
              <w:top w:w="65" w:type="dxa"/>
              <w:left w:w="65" w:type="dxa"/>
              <w:bottom w:w="65" w:type="dxa"/>
              <w:right w:w="65" w:type="dxa"/>
            </w:tcMar>
          </w:tcPr>
          <w:p w14:paraId="68644535" w14:textId="77777777" w:rsidR="006C66C8" w:rsidRDefault="00C84784">
            <w:pPr>
              <w:keepNext/>
              <w:spacing w:after="60"/>
              <w:jc w:val="left"/>
            </w:pPr>
            <w:r>
              <w:rPr>
                <w:sz w:val="22"/>
              </w:rPr>
              <w:t>32.00</w:t>
            </w:r>
          </w:p>
        </w:tc>
        <w:tc>
          <w:tcPr>
            <w:tcW w:w="2154" w:type="dxa"/>
            <w:tcMar>
              <w:top w:w="65" w:type="dxa"/>
              <w:left w:w="65" w:type="dxa"/>
              <w:bottom w:w="65" w:type="dxa"/>
              <w:right w:w="65" w:type="dxa"/>
            </w:tcMar>
          </w:tcPr>
          <w:p w14:paraId="69BFF08C" w14:textId="77777777" w:rsidR="006C66C8" w:rsidRDefault="00C84784">
            <w:pPr>
              <w:keepNext/>
              <w:spacing w:after="60"/>
              <w:jc w:val="left"/>
            </w:pPr>
            <w:r>
              <w:rPr>
                <w:sz w:val="22"/>
              </w:rPr>
              <w:t>112.90</w:t>
            </w:r>
          </w:p>
        </w:tc>
      </w:tr>
      <w:tr w:rsidR="006C66C8" w14:paraId="1BFBF0C2" w14:textId="77777777">
        <w:trPr>
          <w:cantSplit/>
          <w:jc w:val="center"/>
        </w:trPr>
        <w:tc>
          <w:tcPr>
            <w:tcW w:w="2608" w:type="dxa"/>
            <w:tcMar>
              <w:top w:w="65" w:type="dxa"/>
              <w:left w:w="65" w:type="dxa"/>
              <w:bottom w:w="65" w:type="dxa"/>
              <w:right w:w="65" w:type="dxa"/>
            </w:tcMar>
          </w:tcPr>
          <w:p w14:paraId="49F4FFDE" w14:textId="77777777" w:rsidR="006C66C8" w:rsidRDefault="00C84784">
            <w:pPr>
              <w:keepNext/>
              <w:spacing w:after="60"/>
              <w:jc w:val="left"/>
            </w:pPr>
            <w:r>
              <w:rPr>
                <w:sz w:val="22"/>
              </w:rPr>
              <w:t>16 / greedy</w:t>
            </w:r>
          </w:p>
        </w:tc>
        <w:tc>
          <w:tcPr>
            <w:tcW w:w="2154" w:type="dxa"/>
            <w:tcMar>
              <w:top w:w="65" w:type="dxa"/>
              <w:left w:w="65" w:type="dxa"/>
              <w:bottom w:w="65" w:type="dxa"/>
              <w:right w:w="65" w:type="dxa"/>
            </w:tcMar>
          </w:tcPr>
          <w:p w14:paraId="5708CF6C" w14:textId="77777777" w:rsidR="006C66C8" w:rsidRDefault="00C84784">
            <w:pPr>
              <w:keepNext/>
              <w:spacing w:after="60"/>
              <w:jc w:val="left"/>
            </w:pPr>
            <w:r>
              <w:rPr>
                <w:sz w:val="22"/>
              </w:rPr>
              <w:t>12.00</w:t>
            </w:r>
          </w:p>
        </w:tc>
        <w:tc>
          <w:tcPr>
            <w:tcW w:w="2154" w:type="dxa"/>
            <w:tcMar>
              <w:top w:w="65" w:type="dxa"/>
              <w:left w:w="65" w:type="dxa"/>
              <w:bottom w:w="65" w:type="dxa"/>
              <w:right w:w="65" w:type="dxa"/>
            </w:tcMar>
          </w:tcPr>
          <w:p w14:paraId="080A5208" w14:textId="77777777" w:rsidR="006C66C8" w:rsidRDefault="00C84784">
            <w:pPr>
              <w:keepNext/>
              <w:spacing w:after="60"/>
              <w:jc w:val="left"/>
            </w:pPr>
            <w:r>
              <w:rPr>
                <w:sz w:val="22"/>
              </w:rPr>
              <w:t>47.90</w:t>
            </w:r>
          </w:p>
        </w:tc>
        <w:tc>
          <w:tcPr>
            <w:tcW w:w="2154" w:type="dxa"/>
            <w:tcMar>
              <w:top w:w="65" w:type="dxa"/>
              <w:left w:w="65" w:type="dxa"/>
              <w:bottom w:w="65" w:type="dxa"/>
              <w:right w:w="65" w:type="dxa"/>
            </w:tcMar>
          </w:tcPr>
          <w:p w14:paraId="0EF9B0AF" w14:textId="77777777" w:rsidR="006C66C8" w:rsidRDefault="00C84784">
            <w:pPr>
              <w:keepNext/>
              <w:spacing w:after="60"/>
              <w:jc w:val="left"/>
            </w:pPr>
            <w:r>
              <w:rPr>
                <w:sz w:val="22"/>
              </w:rPr>
              <w:t>97.60</w:t>
            </w:r>
          </w:p>
        </w:tc>
      </w:tr>
      <w:tr w:rsidR="006C66C8" w14:paraId="28C1E26F" w14:textId="77777777">
        <w:trPr>
          <w:cantSplit/>
          <w:jc w:val="center"/>
        </w:trPr>
        <w:tc>
          <w:tcPr>
            <w:tcW w:w="2608" w:type="dxa"/>
            <w:tcMar>
              <w:top w:w="65" w:type="dxa"/>
              <w:left w:w="65" w:type="dxa"/>
              <w:bottom w:w="65" w:type="dxa"/>
              <w:right w:w="65" w:type="dxa"/>
            </w:tcMar>
          </w:tcPr>
          <w:p w14:paraId="2B500B62" w14:textId="77777777" w:rsidR="006C66C8" w:rsidRDefault="00C84784">
            <w:pPr>
              <w:keepNext/>
              <w:spacing w:after="60"/>
              <w:jc w:val="left"/>
            </w:pPr>
            <w:r>
              <w:rPr>
                <w:sz w:val="22"/>
              </w:rPr>
              <w:t>16 / lookahead</w:t>
            </w:r>
          </w:p>
        </w:tc>
        <w:tc>
          <w:tcPr>
            <w:tcW w:w="2154" w:type="dxa"/>
            <w:tcMar>
              <w:top w:w="65" w:type="dxa"/>
              <w:left w:w="65" w:type="dxa"/>
              <w:bottom w:w="65" w:type="dxa"/>
              <w:right w:w="65" w:type="dxa"/>
            </w:tcMar>
          </w:tcPr>
          <w:p w14:paraId="38D17E53" w14:textId="77777777" w:rsidR="006C66C8" w:rsidRDefault="00C84784">
            <w:pPr>
              <w:keepNext/>
              <w:spacing w:after="60"/>
              <w:jc w:val="left"/>
            </w:pPr>
            <w:r>
              <w:rPr>
                <w:sz w:val="22"/>
              </w:rPr>
              <w:t>12.00</w:t>
            </w:r>
          </w:p>
        </w:tc>
        <w:tc>
          <w:tcPr>
            <w:tcW w:w="2154" w:type="dxa"/>
            <w:tcMar>
              <w:top w:w="65" w:type="dxa"/>
              <w:left w:w="65" w:type="dxa"/>
              <w:bottom w:w="65" w:type="dxa"/>
              <w:right w:w="65" w:type="dxa"/>
            </w:tcMar>
          </w:tcPr>
          <w:p w14:paraId="57E81A2E" w14:textId="77777777" w:rsidR="006C66C8" w:rsidRDefault="00C84784">
            <w:pPr>
              <w:keepNext/>
              <w:spacing w:after="60"/>
              <w:jc w:val="left"/>
            </w:pPr>
            <w:r>
              <w:rPr>
                <w:sz w:val="22"/>
              </w:rPr>
              <w:t>44.70</w:t>
            </w:r>
          </w:p>
        </w:tc>
        <w:tc>
          <w:tcPr>
            <w:tcW w:w="2154" w:type="dxa"/>
            <w:tcMar>
              <w:top w:w="65" w:type="dxa"/>
              <w:left w:w="65" w:type="dxa"/>
              <w:bottom w:w="65" w:type="dxa"/>
              <w:right w:w="65" w:type="dxa"/>
            </w:tcMar>
          </w:tcPr>
          <w:p w14:paraId="7E41435A" w14:textId="77777777" w:rsidR="006C66C8" w:rsidRDefault="00C84784">
            <w:pPr>
              <w:keepNext/>
              <w:spacing w:after="60"/>
              <w:jc w:val="left"/>
            </w:pPr>
            <w:r>
              <w:rPr>
                <w:sz w:val="22"/>
              </w:rPr>
              <w:t>57.00</w:t>
            </w:r>
          </w:p>
        </w:tc>
      </w:tr>
      <w:tr w:rsidR="006C66C8" w14:paraId="40DD944E" w14:textId="77777777">
        <w:trPr>
          <w:cantSplit/>
          <w:jc w:val="center"/>
        </w:trPr>
        <w:tc>
          <w:tcPr>
            <w:tcW w:w="2608" w:type="dxa"/>
            <w:tcMar>
              <w:top w:w="65" w:type="dxa"/>
              <w:left w:w="65" w:type="dxa"/>
              <w:bottom w:w="65" w:type="dxa"/>
              <w:right w:w="65" w:type="dxa"/>
            </w:tcMar>
          </w:tcPr>
          <w:p w14:paraId="31189737" w14:textId="77777777" w:rsidR="006C66C8" w:rsidRDefault="00C84784">
            <w:pPr>
              <w:keepNext/>
              <w:spacing w:after="60"/>
              <w:jc w:val="left"/>
            </w:pPr>
            <w:r>
              <w:rPr>
                <w:sz w:val="22"/>
              </w:rPr>
              <w:t>32 / greedy</w:t>
            </w:r>
          </w:p>
        </w:tc>
        <w:tc>
          <w:tcPr>
            <w:tcW w:w="2154" w:type="dxa"/>
            <w:tcMar>
              <w:top w:w="65" w:type="dxa"/>
              <w:left w:w="65" w:type="dxa"/>
              <w:bottom w:w="65" w:type="dxa"/>
              <w:right w:w="65" w:type="dxa"/>
            </w:tcMar>
          </w:tcPr>
          <w:p w14:paraId="176DD91F" w14:textId="77777777" w:rsidR="006C66C8" w:rsidRDefault="00C84784">
            <w:pPr>
              <w:keepNext/>
              <w:spacing w:after="60"/>
              <w:jc w:val="left"/>
            </w:pPr>
            <w:r>
              <w:rPr>
                <w:sz w:val="22"/>
              </w:rPr>
              <w:t>10.40</w:t>
            </w:r>
          </w:p>
        </w:tc>
        <w:tc>
          <w:tcPr>
            <w:tcW w:w="2154" w:type="dxa"/>
            <w:tcMar>
              <w:top w:w="65" w:type="dxa"/>
              <w:left w:w="65" w:type="dxa"/>
              <w:bottom w:w="65" w:type="dxa"/>
              <w:right w:w="65" w:type="dxa"/>
            </w:tcMar>
          </w:tcPr>
          <w:p w14:paraId="6C2F4051" w14:textId="77777777" w:rsidR="006C66C8" w:rsidRDefault="00C84784">
            <w:pPr>
              <w:keepNext/>
              <w:spacing w:after="60"/>
              <w:jc w:val="left"/>
            </w:pPr>
            <w:r>
              <w:rPr>
                <w:sz w:val="22"/>
              </w:rPr>
              <w:t>23.60</w:t>
            </w:r>
          </w:p>
        </w:tc>
        <w:tc>
          <w:tcPr>
            <w:tcW w:w="2154" w:type="dxa"/>
            <w:tcMar>
              <w:top w:w="65" w:type="dxa"/>
              <w:left w:w="65" w:type="dxa"/>
              <w:bottom w:w="65" w:type="dxa"/>
              <w:right w:w="65" w:type="dxa"/>
            </w:tcMar>
          </w:tcPr>
          <w:p w14:paraId="6BC35D42" w14:textId="77777777" w:rsidR="006C66C8" w:rsidRDefault="00C84784">
            <w:pPr>
              <w:keepNext/>
              <w:spacing w:after="60"/>
              <w:jc w:val="left"/>
            </w:pPr>
            <w:r>
              <w:rPr>
                <w:sz w:val="22"/>
              </w:rPr>
              <w:t>24.20</w:t>
            </w:r>
          </w:p>
        </w:tc>
      </w:tr>
      <w:tr w:rsidR="006C66C8" w14:paraId="3B092306" w14:textId="77777777">
        <w:trPr>
          <w:cantSplit/>
          <w:jc w:val="center"/>
        </w:trPr>
        <w:tc>
          <w:tcPr>
            <w:tcW w:w="2608" w:type="dxa"/>
            <w:tcMar>
              <w:top w:w="65" w:type="dxa"/>
              <w:left w:w="65" w:type="dxa"/>
              <w:bottom w:w="65" w:type="dxa"/>
              <w:right w:w="65" w:type="dxa"/>
            </w:tcMar>
          </w:tcPr>
          <w:p w14:paraId="0F8F3A66" w14:textId="77777777" w:rsidR="006C66C8" w:rsidRDefault="00C84784">
            <w:pPr>
              <w:spacing w:after="60"/>
              <w:jc w:val="left"/>
            </w:pPr>
            <w:r>
              <w:rPr>
                <w:sz w:val="22"/>
              </w:rPr>
              <w:t>32 / lookahead</w:t>
            </w:r>
          </w:p>
        </w:tc>
        <w:tc>
          <w:tcPr>
            <w:tcW w:w="2154" w:type="dxa"/>
            <w:tcMar>
              <w:top w:w="65" w:type="dxa"/>
              <w:left w:w="65" w:type="dxa"/>
              <w:bottom w:w="65" w:type="dxa"/>
              <w:right w:w="65" w:type="dxa"/>
            </w:tcMar>
          </w:tcPr>
          <w:p w14:paraId="04C0082A" w14:textId="77777777" w:rsidR="006C66C8" w:rsidRDefault="00C84784">
            <w:pPr>
              <w:spacing w:after="60"/>
              <w:jc w:val="left"/>
            </w:pPr>
            <w:r>
              <w:rPr>
                <w:sz w:val="22"/>
              </w:rPr>
              <w:t>10.40</w:t>
            </w:r>
          </w:p>
        </w:tc>
        <w:tc>
          <w:tcPr>
            <w:tcW w:w="2154" w:type="dxa"/>
            <w:tcMar>
              <w:top w:w="65" w:type="dxa"/>
              <w:left w:w="65" w:type="dxa"/>
              <w:bottom w:w="65" w:type="dxa"/>
              <w:right w:w="65" w:type="dxa"/>
            </w:tcMar>
          </w:tcPr>
          <w:p w14:paraId="5605F412" w14:textId="77777777" w:rsidR="006C66C8" w:rsidRDefault="00C84784">
            <w:pPr>
              <w:spacing w:after="60"/>
              <w:jc w:val="left"/>
            </w:pPr>
            <w:r>
              <w:rPr>
                <w:sz w:val="22"/>
              </w:rPr>
              <w:t>21.20</w:t>
            </w:r>
          </w:p>
        </w:tc>
        <w:tc>
          <w:tcPr>
            <w:tcW w:w="2154" w:type="dxa"/>
            <w:tcMar>
              <w:top w:w="65" w:type="dxa"/>
              <w:left w:w="65" w:type="dxa"/>
              <w:bottom w:w="65" w:type="dxa"/>
              <w:right w:w="65" w:type="dxa"/>
            </w:tcMar>
          </w:tcPr>
          <w:p w14:paraId="3D7134F3" w14:textId="77777777" w:rsidR="006C66C8" w:rsidRDefault="00C84784">
            <w:pPr>
              <w:spacing w:after="60"/>
              <w:jc w:val="left"/>
            </w:pPr>
            <w:r>
              <w:rPr>
                <w:sz w:val="22"/>
              </w:rPr>
              <w:t>21.70</w:t>
            </w:r>
          </w:p>
        </w:tc>
      </w:tr>
    </w:tbl>
    <w:p w14:paraId="6891615D" w14:textId="77777777" w:rsidR="006C66C8" w:rsidRDefault="006C66C8">
      <w:pPr>
        <w:spacing w:after="20"/>
      </w:pPr>
    </w:p>
    <w:p w14:paraId="2C5111DD" w14:textId="77777777" w:rsidR="006C66C8" w:rsidRDefault="00C84784">
      <w:pPr>
        <w:keepNext/>
      </w:pPr>
      <w:r>
        <w:rPr>
          <w:b/>
        </w:rPr>
        <w:t>Bảng 7. Thời gian và tính hợp lệ của cùng phép đo</w:t>
      </w:r>
    </w:p>
    <w:tbl>
      <w:tblPr>
        <w:tblStyle w:val="TableGrid"/>
        <w:tblW w:w="0" w:type="auto"/>
        <w:jc w:val="center"/>
        <w:tblLayout w:type="fixed"/>
        <w:tblLook w:val="04A0" w:firstRow="1" w:lastRow="0" w:firstColumn="1" w:lastColumn="0" w:noHBand="0" w:noVBand="1"/>
      </w:tblPr>
      <w:tblGrid>
        <w:gridCol w:w="2608"/>
        <w:gridCol w:w="2154"/>
        <w:gridCol w:w="2154"/>
        <w:gridCol w:w="2154"/>
      </w:tblGrid>
      <w:tr w:rsidR="006C66C8" w14:paraId="71E7CB18" w14:textId="77777777">
        <w:trPr>
          <w:cantSplit/>
          <w:tblHeader/>
          <w:jc w:val="center"/>
        </w:trPr>
        <w:tc>
          <w:tcPr>
            <w:tcW w:w="2608" w:type="dxa"/>
            <w:tcMar>
              <w:top w:w="65" w:type="dxa"/>
              <w:left w:w="65" w:type="dxa"/>
              <w:bottom w:w="65" w:type="dxa"/>
              <w:right w:w="65" w:type="dxa"/>
            </w:tcMar>
          </w:tcPr>
          <w:p w14:paraId="3D272666" w14:textId="77777777" w:rsidR="006C66C8" w:rsidRDefault="00C84784">
            <w:pPr>
              <w:keepNext/>
              <w:spacing w:after="60"/>
              <w:jc w:val="left"/>
            </w:pPr>
            <w:r>
              <w:rPr>
                <w:b/>
                <w:sz w:val="22"/>
              </w:rPr>
              <w:t>Cỡ / chiến lược</w:t>
            </w:r>
          </w:p>
        </w:tc>
        <w:tc>
          <w:tcPr>
            <w:tcW w:w="2154" w:type="dxa"/>
            <w:tcMar>
              <w:top w:w="65" w:type="dxa"/>
              <w:left w:w="65" w:type="dxa"/>
              <w:bottom w:w="65" w:type="dxa"/>
              <w:right w:w="65" w:type="dxa"/>
            </w:tcMar>
          </w:tcPr>
          <w:p w14:paraId="21F8EC1A" w14:textId="77777777" w:rsidR="006C66C8" w:rsidRDefault="00C84784">
            <w:pPr>
              <w:keepNext/>
              <w:spacing w:after="60"/>
              <w:jc w:val="left"/>
            </w:pPr>
            <w:r>
              <w:rPr>
                <w:b/>
                <w:sz w:val="22"/>
              </w:rPr>
              <w:t>Giây TB / trận</w:t>
            </w:r>
          </w:p>
        </w:tc>
        <w:tc>
          <w:tcPr>
            <w:tcW w:w="2154" w:type="dxa"/>
            <w:tcMar>
              <w:top w:w="65" w:type="dxa"/>
              <w:left w:w="65" w:type="dxa"/>
              <w:bottom w:w="65" w:type="dxa"/>
              <w:right w:w="65" w:type="dxa"/>
            </w:tcMar>
          </w:tcPr>
          <w:p w14:paraId="65865B23" w14:textId="77777777" w:rsidR="006C66C8" w:rsidRDefault="00C84784">
            <w:pPr>
              <w:keepNext/>
              <w:spacing w:after="60"/>
              <w:jc w:val="left"/>
            </w:pPr>
            <w:r>
              <w:rPr>
                <w:b/>
                <w:sz w:val="22"/>
              </w:rPr>
              <w:t>Hợp lệ</w:t>
            </w:r>
          </w:p>
        </w:tc>
        <w:tc>
          <w:tcPr>
            <w:tcW w:w="2154" w:type="dxa"/>
            <w:tcMar>
              <w:top w:w="65" w:type="dxa"/>
              <w:left w:w="65" w:type="dxa"/>
              <w:bottom w:w="65" w:type="dxa"/>
              <w:right w:w="65" w:type="dxa"/>
            </w:tcMar>
          </w:tcPr>
          <w:p w14:paraId="6E6348AB" w14:textId="77777777" w:rsidR="006C66C8" w:rsidRDefault="00C84784">
            <w:pPr>
              <w:keepNext/>
              <w:spacing w:after="60"/>
              <w:jc w:val="left"/>
            </w:pPr>
            <w:r>
              <w:rPr>
                <w:b/>
                <w:sz w:val="22"/>
              </w:rPr>
              <w:t>Dự phòng</w:t>
            </w:r>
          </w:p>
        </w:tc>
      </w:tr>
      <w:tr w:rsidR="006C66C8" w14:paraId="3D8B5996" w14:textId="77777777">
        <w:trPr>
          <w:cantSplit/>
          <w:jc w:val="center"/>
        </w:trPr>
        <w:tc>
          <w:tcPr>
            <w:tcW w:w="2608" w:type="dxa"/>
            <w:tcMar>
              <w:top w:w="65" w:type="dxa"/>
              <w:left w:w="65" w:type="dxa"/>
              <w:bottom w:w="65" w:type="dxa"/>
              <w:right w:w="65" w:type="dxa"/>
            </w:tcMar>
          </w:tcPr>
          <w:p w14:paraId="6467450A" w14:textId="77777777" w:rsidR="006C66C8" w:rsidRDefault="00C84784">
            <w:pPr>
              <w:keepNext/>
              <w:spacing w:after="60"/>
              <w:jc w:val="left"/>
            </w:pPr>
            <w:r>
              <w:rPr>
                <w:sz w:val="22"/>
              </w:rPr>
              <w:t>8 / greedy</w:t>
            </w:r>
          </w:p>
        </w:tc>
        <w:tc>
          <w:tcPr>
            <w:tcW w:w="2154" w:type="dxa"/>
            <w:tcMar>
              <w:top w:w="65" w:type="dxa"/>
              <w:left w:w="65" w:type="dxa"/>
              <w:bottom w:w="65" w:type="dxa"/>
              <w:right w:w="65" w:type="dxa"/>
            </w:tcMar>
          </w:tcPr>
          <w:p w14:paraId="68D06B12" w14:textId="77777777" w:rsidR="006C66C8" w:rsidRDefault="00C84784">
            <w:pPr>
              <w:keepNext/>
              <w:spacing w:after="60"/>
              <w:jc w:val="left"/>
            </w:pPr>
            <w:r>
              <w:rPr>
                <w:sz w:val="22"/>
              </w:rPr>
              <w:t>0.527</w:t>
            </w:r>
          </w:p>
        </w:tc>
        <w:tc>
          <w:tcPr>
            <w:tcW w:w="2154" w:type="dxa"/>
            <w:tcMar>
              <w:top w:w="65" w:type="dxa"/>
              <w:left w:w="65" w:type="dxa"/>
              <w:bottom w:w="65" w:type="dxa"/>
              <w:right w:w="65" w:type="dxa"/>
            </w:tcMar>
          </w:tcPr>
          <w:p w14:paraId="1EA87499" w14:textId="77777777" w:rsidR="006C66C8" w:rsidRDefault="00C84784">
            <w:pPr>
              <w:keepNext/>
              <w:spacing w:after="60"/>
              <w:jc w:val="left"/>
            </w:pPr>
            <w:r>
              <w:rPr>
                <w:sz w:val="22"/>
              </w:rPr>
              <w:t>10/10</w:t>
            </w:r>
          </w:p>
        </w:tc>
        <w:tc>
          <w:tcPr>
            <w:tcW w:w="2154" w:type="dxa"/>
            <w:tcMar>
              <w:top w:w="65" w:type="dxa"/>
              <w:left w:w="65" w:type="dxa"/>
              <w:bottom w:w="65" w:type="dxa"/>
              <w:right w:w="65" w:type="dxa"/>
            </w:tcMar>
          </w:tcPr>
          <w:p w14:paraId="3F8DCA01" w14:textId="77777777" w:rsidR="006C66C8" w:rsidRDefault="00C84784">
            <w:pPr>
              <w:keepNext/>
              <w:spacing w:after="60"/>
              <w:jc w:val="left"/>
            </w:pPr>
            <w:r>
              <w:rPr>
                <w:sz w:val="22"/>
              </w:rPr>
              <w:t>0</w:t>
            </w:r>
          </w:p>
        </w:tc>
      </w:tr>
      <w:tr w:rsidR="006C66C8" w14:paraId="20EC00E8" w14:textId="77777777">
        <w:trPr>
          <w:cantSplit/>
          <w:jc w:val="center"/>
        </w:trPr>
        <w:tc>
          <w:tcPr>
            <w:tcW w:w="2608" w:type="dxa"/>
            <w:tcMar>
              <w:top w:w="65" w:type="dxa"/>
              <w:left w:w="65" w:type="dxa"/>
              <w:bottom w:w="65" w:type="dxa"/>
              <w:right w:w="65" w:type="dxa"/>
            </w:tcMar>
          </w:tcPr>
          <w:p w14:paraId="25F8A570" w14:textId="77777777" w:rsidR="006C66C8" w:rsidRDefault="00C84784">
            <w:pPr>
              <w:keepNext/>
              <w:spacing w:after="60"/>
              <w:jc w:val="left"/>
            </w:pPr>
            <w:r>
              <w:rPr>
                <w:sz w:val="22"/>
              </w:rPr>
              <w:t>8 / lookahead</w:t>
            </w:r>
          </w:p>
        </w:tc>
        <w:tc>
          <w:tcPr>
            <w:tcW w:w="2154" w:type="dxa"/>
            <w:tcMar>
              <w:top w:w="65" w:type="dxa"/>
              <w:left w:w="65" w:type="dxa"/>
              <w:bottom w:w="65" w:type="dxa"/>
              <w:right w:w="65" w:type="dxa"/>
            </w:tcMar>
          </w:tcPr>
          <w:p w14:paraId="4EEF7A46" w14:textId="77777777" w:rsidR="006C66C8" w:rsidRDefault="00C84784">
            <w:pPr>
              <w:keepNext/>
              <w:spacing w:after="60"/>
              <w:jc w:val="left"/>
            </w:pPr>
            <w:r>
              <w:rPr>
                <w:sz w:val="22"/>
              </w:rPr>
              <w:t>0.933</w:t>
            </w:r>
          </w:p>
        </w:tc>
        <w:tc>
          <w:tcPr>
            <w:tcW w:w="2154" w:type="dxa"/>
            <w:tcMar>
              <w:top w:w="65" w:type="dxa"/>
              <w:left w:w="65" w:type="dxa"/>
              <w:bottom w:w="65" w:type="dxa"/>
              <w:right w:w="65" w:type="dxa"/>
            </w:tcMar>
          </w:tcPr>
          <w:p w14:paraId="5432BF4C" w14:textId="77777777" w:rsidR="006C66C8" w:rsidRDefault="00C84784">
            <w:pPr>
              <w:keepNext/>
              <w:spacing w:after="60"/>
              <w:jc w:val="left"/>
            </w:pPr>
            <w:r>
              <w:rPr>
                <w:sz w:val="22"/>
              </w:rPr>
              <w:t>10/10</w:t>
            </w:r>
          </w:p>
        </w:tc>
        <w:tc>
          <w:tcPr>
            <w:tcW w:w="2154" w:type="dxa"/>
            <w:tcMar>
              <w:top w:w="65" w:type="dxa"/>
              <w:left w:w="65" w:type="dxa"/>
              <w:bottom w:w="65" w:type="dxa"/>
              <w:right w:w="65" w:type="dxa"/>
            </w:tcMar>
          </w:tcPr>
          <w:p w14:paraId="39E1A7B8" w14:textId="77777777" w:rsidR="006C66C8" w:rsidRDefault="00C84784">
            <w:pPr>
              <w:keepNext/>
              <w:spacing w:after="60"/>
              <w:jc w:val="left"/>
            </w:pPr>
            <w:r>
              <w:rPr>
                <w:sz w:val="22"/>
              </w:rPr>
              <w:t>0</w:t>
            </w:r>
          </w:p>
        </w:tc>
      </w:tr>
      <w:tr w:rsidR="006C66C8" w14:paraId="47D4F275" w14:textId="77777777">
        <w:trPr>
          <w:cantSplit/>
          <w:jc w:val="center"/>
        </w:trPr>
        <w:tc>
          <w:tcPr>
            <w:tcW w:w="2608" w:type="dxa"/>
            <w:tcMar>
              <w:top w:w="65" w:type="dxa"/>
              <w:left w:w="65" w:type="dxa"/>
              <w:bottom w:w="65" w:type="dxa"/>
              <w:right w:w="65" w:type="dxa"/>
            </w:tcMar>
          </w:tcPr>
          <w:p w14:paraId="18EB8D90" w14:textId="77777777" w:rsidR="006C66C8" w:rsidRDefault="00C84784">
            <w:pPr>
              <w:keepNext/>
              <w:spacing w:after="60"/>
              <w:jc w:val="left"/>
            </w:pPr>
            <w:r>
              <w:rPr>
                <w:sz w:val="22"/>
              </w:rPr>
              <w:t>16 / greedy</w:t>
            </w:r>
          </w:p>
        </w:tc>
        <w:tc>
          <w:tcPr>
            <w:tcW w:w="2154" w:type="dxa"/>
            <w:tcMar>
              <w:top w:w="65" w:type="dxa"/>
              <w:left w:w="65" w:type="dxa"/>
              <w:bottom w:w="65" w:type="dxa"/>
              <w:right w:w="65" w:type="dxa"/>
            </w:tcMar>
          </w:tcPr>
          <w:p w14:paraId="1FA29984" w14:textId="77777777" w:rsidR="006C66C8" w:rsidRDefault="00C84784">
            <w:pPr>
              <w:keepNext/>
              <w:spacing w:after="60"/>
              <w:jc w:val="left"/>
            </w:pPr>
            <w:r>
              <w:rPr>
                <w:sz w:val="22"/>
              </w:rPr>
              <w:t>1.006</w:t>
            </w:r>
          </w:p>
        </w:tc>
        <w:tc>
          <w:tcPr>
            <w:tcW w:w="2154" w:type="dxa"/>
            <w:tcMar>
              <w:top w:w="65" w:type="dxa"/>
              <w:left w:w="65" w:type="dxa"/>
              <w:bottom w:w="65" w:type="dxa"/>
              <w:right w:w="65" w:type="dxa"/>
            </w:tcMar>
          </w:tcPr>
          <w:p w14:paraId="3BE82C61" w14:textId="77777777" w:rsidR="006C66C8" w:rsidRDefault="00C84784">
            <w:pPr>
              <w:keepNext/>
              <w:spacing w:after="60"/>
              <w:jc w:val="left"/>
            </w:pPr>
            <w:r>
              <w:rPr>
                <w:sz w:val="22"/>
              </w:rPr>
              <w:t>10/10</w:t>
            </w:r>
          </w:p>
        </w:tc>
        <w:tc>
          <w:tcPr>
            <w:tcW w:w="2154" w:type="dxa"/>
            <w:tcMar>
              <w:top w:w="65" w:type="dxa"/>
              <w:left w:w="65" w:type="dxa"/>
              <w:bottom w:w="65" w:type="dxa"/>
              <w:right w:w="65" w:type="dxa"/>
            </w:tcMar>
          </w:tcPr>
          <w:p w14:paraId="54FB4D65" w14:textId="77777777" w:rsidR="006C66C8" w:rsidRDefault="00C84784">
            <w:pPr>
              <w:keepNext/>
              <w:spacing w:after="60"/>
              <w:jc w:val="left"/>
            </w:pPr>
            <w:r>
              <w:rPr>
                <w:sz w:val="22"/>
              </w:rPr>
              <w:t>0</w:t>
            </w:r>
          </w:p>
        </w:tc>
      </w:tr>
      <w:tr w:rsidR="006C66C8" w14:paraId="13E26CC0" w14:textId="77777777">
        <w:trPr>
          <w:cantSplit/>
          <w:jc w:val="center"/>
        </w:trPr>
        <w:tc>
          <w:tcPr>
            <w:tcW w:w="2608" w:type="dxa"/>
            <w:tcMar>
              <w:top w:w="65" w:type="dxa"/>
              <w:left w:w="65" w:type="dxa"/>
              <w:bottom w:w="65" w:type="dxa"/>
              <w:right w:w="65" w:type="dxa"/>
            </w:tcMar>
          </w:tcPr>
          <w:p w14:paraId="4F665961" w14:textId="77777777" w:rsidR="006C66C8" w:rsidRDefault="00C84784">
            <w:pPr>
              <w:keepNext/>
              <w:spacing w:after="60"/>
              <w:jc w:val="left"/>
            </w:pPr>
            <w:r>
              <w:rPr>
                <w:sz w:val="22"/>
              </w:rPr>
              <w:t>16 / lookahead</w:t>
            </w:r>
          </w:p>
        </w:tc>
        <w:tc>
          <w:tcPr>
            <w:tcW w:w="2154" w:type="dxa"/>
            <w:tcMar>
              <w:top w:w="65" w:type="dxa"/>
              <w:left w:w="65" w:type="dxa"/>
              <w:bottom w:w="65" w:type="dxa"/>
              <w:right w:w="65" w:type="dxa"/>
            </w:tcMar>
          </w:tcPr>
          <w:p w14:paraId="247FC724" w14:textId="77777777" w:rsidR="006C66C8" w:rsidRDefault="00C84784">
            <w:pPr>
              <w:keepNext/>
              <w:spacing w:after="60"/>
              <w:jc w:val="left"/>
            </w:pPr>
            <w:r>
              <w:rPr>
                <w:sz w:val="22"/>
              </w:rPr>
              <w:t>1.006</w:t>
            </w:r>
          </w:p>
        </w:tc>
        <w:tc>
          <w:tcPr>
            <w:tcW w:w="2154" w:type="dxa"/>
            <w:tcMar>
              <w:top w:w="65" w:type="dxa"/>
              <w:left w:w="65" w:type="dxa"/>
              <w:bottom w:w="65" w:type="dxa"/>
              <w:right w:w="65" w:type="dxa"/>
            </w:tcMar>
          </w:tcPr>
          <w:p w14:paraId="55076EF1" w14:textId="77777777" w:rsidR="006C66C8" w:rsidRDefault="00C84784">
            <w:pPr>
              <w:keepNext/>
              <w:spacing w:after="60"/>
              <w:jc w:val="left"/>
            </w:pPr>
            <w:r>
              <w:rPr>
                <w:sz w:val="22"/>
              </w:rPr>
              <w:t>10/10</w:t>
            </w:r>
          </w:p>
        </w:tc>
        <w:tc>
          <w:tcPr>
            <w:tcW w:w="2154" w:type="dxa"/>
            <w:tcMar>
              <w:top w:w="65" w:type="dxa"/>
              <w:left w:w="65" w:type="dxa"/>
              <w:bottom w:w="65" w:type="dxa"/>
              <w:right w:w="65" w:type="dxa"/>
            </w:tcMar>
          </w:tcPr>
          <w:p w14:paraId="1937FC9A" w14:textId="77777777" w:rsidR="006C66C8" w:rsidRDefault="00C84784">
            <w:pPr>
              <w:keepNext/>
              <w:spacing w:after="60"/>
              <w:jc w:val="left"/>
            </w:pPr>
            <w:r>
              <w:rPr>
                <w:sz w:val="22"/>
              </w:rPr>
              <w:t>0</w:t>
            </w:r>
          </w:p>
        </w:tc>
      </w:tr>
      <w:tr w:rsidR="006C66C8" w14:paraId="1FDC2021" w14:textId="77777777">
        <w:trPr>
          <w:cantSplit/>
          <w:jc w:val="center"/>
        </w:trPr>
        <w:tc>
          <w:tcPr>
            <w:tcW w:w="2608" w:type="dxa"/>
            <w:tcMar>
              <w:top w:w="65" w:type="dxa"/>
              <w:left w:w="65" w:type="dxa"/>
              <w:bottom w:w="65" w:type="dxa"/>
              <w:right w:w="65" w:type="dxa"/>
            </w:tcMar>
          </w:tcPr>
          <w:p w14:paraId="7072BC31" w14:textId="77777777" w:rsidR="006C66C8" w:rsidRDefault="00C84784">
            <w:pPr>
              <w:keepNext/>
              <w:spacing w:after="60"/>
              <w:jc w:val="left"/>
            </w:pPr>
            <w:r>
              <w:rPr>
                <w:sz w:val="22"/>
              </w:rPr>
              <w:t>32 / greedy</w:t>
            </w:r>
          </w:p>
        </w:tc>
        <w:tc>
          <w:tcPr>
            <w:tcW w:w="2154" w:type="dxa"/>
            <w:tcMar>
              <w:top w:w="65" w:type="dxa"/>
              <w:left w:w="65" w:type="dxa"/>
              <w:bottom w:w="65" w:type="dxa"/>
              <w:right w:w="65" w:type="dxa"/>
            </w:tcMar>
          </w:tcPr>
          <w:p w14:paraId="7CAA97B6" w14:textId="77777777" w:rsidR="006C66C8" w:rsidRDefault="00C84784">
            <w:pPr>
              <w:keepNext/>
              <w:spacing w:after="60"/>
              <w:jc w:val="left"/>
            </w:pPr>
            <w:r>
              <w:rPr>
                <w:sz w:val="22"/>
              </w:rPr>
              <w:t>1.007</w:t>
            </w:r>
          </w:p>
        </w:tc>
        <w:tc>
          <w:tcPr>
            <w:tcW w:w="2154" w:type="dxa"/>
            <w:tcMar>
              <w:top w:w="65" w:type="dxa"/>
              <w:left w:w="65" w:type="dxa"/>
              <w:bottom w:w="65" w:type="dxa"/>
              <w:right w:w="65" w:type="dxa"/>
            </w:tcMar>
          </w:tcPr>
          <w:p w14:paraId="378B2152" w14:textId="77777777" w:rsidR="006C66C8" w:rsidRDefault="00C84784">
            <w:pPr>
              <w:keepNext/>
              <w:spacing w:after="60"/>
              <w:jc w:val="left"/>
            </w:pPr>
            <w:r>
              <w:rPr>
                <w:sz w:val="22"/>
              </w:rPr>
              <w:t>10/10</w:t>
            </w:r>
          </w:p>
        </w:tc>
        <w:tc>
          <w:tcPr>
            <w:tcW w:w="2154" w:type="dxa"/>
            <w:tcMar>
              <w:top w:w="65" w:type="dxa"/>
              <w:left w:w="65" w:type="dxa"/>
              <w:bottom w:w="65" w:type="dxa"/>
              <w:right w:w="65" w:type="dxa"/>
            </w:tcMar>
          </w:tcPr>
          <w:p w14:paraId="6F8A1889" w14:textId="77777777" w:rsidR="006C66C8" w:rsidRDefault="00C84784">
            <w:pPr>
              <w:keepNext/>
              <w:spacing w:after="60"/>
              <w:jc w:val="left"/>
            </w:pPr>
            <w:r>
              <w:rPr>
                <w:sz w:val="22"/>
              </w:rPr>
              <w:t>0</w:t>
            </w:r>
          </w:p>
        </w:tc>
      </w:tr>
      <w:tr w:rsidR="006C66C8" w14:paraId="2AFB85E6" w14:textId="77777777">
        <w:trPr>
          <w:cantSplit/>
          <w:jc w:val="center"/>
        </w:trPr>
        <w:tc>
          <w:tcPr>
            <w:tcW w:w="2608" w:type="dxa"/>
            <w:tcMar>
              <w:top w:w="65" w:type="dxa"/>
              <w:left w:w="65" w:type="dxa"/>
              <w:bottom w:w="65" w:type="dxa"/>
              <w:right w:w="65" w:type="dxa"/>
            </w:tcMar>
          </w:tcPr>
          <w:p w14:paraId="5AC95C3E" w14:textId="77777777" w:rsidR="006C66C8" w:rsidRDefault="00C84784">
            <w:pPr>
              <w:spacing w:after="60"/>
              <w:jc w:val="left"/>
            </w:pPr>
            <w:r>
              <w:rPr>
                <w:sz w:val="22"/>
              </w:rPr>
              <w:t>32 / lookahead</w:t>
            </w:r>
          </w:p>
        </w:tc>
        <w:tc>
          <w:tcPr>
            <w:tcW w:w="2154" w:type="dxa"/>
            <w:tcMar>
              <w:top w:w="65" w:type="dxa"/>
              <w:left w:w="65" w:type="dxa"/>
              <w:bottom w:w="65" w:type="dxa"/>
              <w:right w:w="65" w:type="dxa"/>
            </w:tcMar>
          </w:tcPr>
          <w:p w14:paraId="79E49096" w14:textId="77777777" w:rsidR="006C66C8" w:rsidRDefault="00C84784">
            <w:pPr>
              <w:spacing w:after="60"/>
              <w:jc w:val="left"/>
            </w:pPr>
            <w:r>
              <w:rPr>
                <w:sz w:val="22"/>
              </w:rPr>
              <w:t>1.008</w:t>
            </w:r>
          </w:p>
        </w:tc>
        <w:tc>
          <w:tcPr>
            <w:tcW w:w="2154" w:type="dxa"/>
            <w:tcMar>
              <w:top w:w="65" w:type="dxa"/>
              <w:left w:w="65" w:type="dxa"/>
              <w:bottom w:w="65" w:type="dxa"/>
              <w:right w:w="65" w:type="dxa"/>
            </w:tcMar>
          </w:tcPr>
          <w:p w14:paraId="508BB111" w14:textId="77777777" w:rsidR="006C66C8" w:rsidRDefault="00C84784">
            <w:pPr>
              <w:spacing w:after="60"/>
              <w:jc w:val="left"/>
            </w:pPr>
            <w:r>
              <w:rPr>
                <w:sz w:val="22"/>
              </w:rPr>
              <w:t>10/10</w:t>
            </w:r>
          </w:p>
        </w:tc>
        <w:tc>
          <w:tcPr>
            <w:tcW w:w="2154" w:type="dxa"/>
            <w:tcMar>
              <w:top w:w="65" w:type="dxa"/>
              <w:left w:w="65" w:type="dxa"/>
              <w:bottom w:w="65" w:type="dxa"/>
              <w:right w:w="65" w:type="dxa"/>
            </w:tcMar>
          </w:tcPr>
          <w:p w14:paraId="1A14CCA5" w14:textId="77777777" w:rsidR="006C66C8" w:rsidRDefault="00C84784">
            <w:pPr>
              <w:spacing w:after="60"/>
              <w:jc w:val="left"/>
            </w:pPr>
            <w:r>
              <w:rPr>
                <w:sz w:val="22"/>
              </w:rPr>
              <w:t>0</w:t>
            </w:r>
          </w:p>
        </w:tc>
      </w:tr>
    </w:tbl>
    <w:p w14:paraId="0E4C85A0" w14:textId="77777777" w:rsidR="006C66C8" w:rsidRDefault="006C66C8">
      <w:pPr>
        <w:spacing w:after="20"/>
      </w:pPr>
    </w:p>
    <w:p w14:paraId="28AF0007" w14:textId="77777777" w:rsidR="006C66C8" w:rsidRDefault="00C84784">
      <w:pPr>
        <w:keepNext/>
      </w:pPr>
      <w:r>
        <w:rPr>
          <w:b/>
        </w:rPr>
        <w:lastRenderedPageBreak/>
        <w:t>Bảng 8. So sánh Lookahead với Greedy theo từng cặp</w:t>
      </w:r>
    </w:p>
    <w:tbl>
      <w:tblPr>
        <w:tblStyle w:val="TableGrid"/>
        <w:tblW w:w="0" w:type="auto"/>
        <w:jc w:val="center"/>
        <w:tblLayout w:type="fixed"/>
        <w:tblLook w:val="04A0" w:firstRow="1" w:lastRow="0" w:firstColumn="1" w:lastColumn="0" w:noHBand="0" w:noVBand="1"/>
      </w:tblPr>
      <w:tblGrid>
        <w:gridCol w:w="2268"/>
        <w:gridCol w:w="2268"/>
        <w:gridCol w:w="2268"/>
        <w:gridCol w:w="2268"/>
      </w:tblGrid>
      <w:tr w:rsidR="006C66C8" w14:paraId="1099B8CD" w14:textId="77777777">
        <w:trPr>
          <w:cantSplit/>
          <w:tblHeader/>
          <w:jc w:val="center"/>
        </w:trPr>
        <w:tc>
          <w:tcPr>
            <w:tcW w:w="2268" w:type="dxa"/>
            <w:tcMar>
              <w:top w:w="65" w:type="dxa"/>
              <w:left w:w="65" w:type="dxa"/>
              <w:bottom w:w="65" w:type="dxa"/>
              <w:right w:w="65" w:type="dxa"/>
            </w:tcMar>
          </w:tcPr>
          <w:p w14:paraId="5CA0C929" w14:textId="77777777" w:rsidR="006C66C8" w:rsidRDefault="00C84784">
            <w:pPr>
              <w:keepNext/>
              <w:spacing w:after="60"/>
              <w:jc w:val="left"/>
            </w:pPr>
            <w:r>
              <w:rPr>
                <w:b/>
                <w:sz w:val="22"/>
              </w:rPr>
              <w:t>Cỡ</w:t>
            </w:r>
          </w:p>
        </w:tc>
        <w:tc>
          <w:tcPr>
            <w:tcW w:w="2268" w:type="dxa"/>
            <w:tcMar>
              <w:top w:w="65" w:type="dxa"/>
              <w:left w:w="65" w:type="dxa"/>
              <w:bottom w:w="65" w:type="dxa"/>
              <w:right w:w="65" w:type="dxa"/>
            </w:tcMar>
          </w:tcPr>
          <w:p w14:paraId="1F5201B6" w14:textId="77777777" w:rsidR="006C66C8" w:rsidRDefault="00C84784">
            <w:pPr>
              <w:keepNext/>
              <w:spacing w:after="60"/>
              <w:jc w:val="left"/>
            </w:pPr>
            <w:r>
              <w:rPr>
                <w:b/>
                <w:sz w:val="22"/>
              </w:rPr>
              <w:t>Lookahead thắng</w:t>
            </w:r>
          </w:p>
        </w:tc>
        <w:tc>
          <w:tcPr>
            <w:tcW w:w="2268" w:type="dxa"/>
            <w:tcMar>
              <w:top w:w="65" w:type="dxa"/>
              <w:left w:w="65" w:type="dxa"/>
              <w:bottom w:w="65" w:type="dxa"/>
              <w:right w:w="65" w:type="dxa"/>
            </w:tcMar>
          </w:tcPr>
          <w:p w14:paraId="28187876" w14:textId="77777777" w:rsidR="006C66C8" w:rsidRDefault="00C84784">
            <w:pPr>
              <w:keepNext/>
              <w:spacing w:after="60"/>
              <w:jc w:val="left"/>
            </w:pPr>
            <w:r>
              <w:rPr>
                <w:b/>
                <w:sz w:val="22"/>
              </w:rPr>
              <w:t>Hòa</w:t>
            </w:r>
          </w:p>
        </w:tc>
        <w:tc>
          <w:tcPr>
            <w:tcW w:w="2268" w:type="dxa"/>
            <w:tcMar>
              <w:top w:w="65" w:type="dxa"/>
              <w:left w:w="65" w:type="dxa"/>
              <w:bottom w:w="65" w:type="dxa"/>
              <w:right w:w="65" w:type="dxa"/>
            </w:tcMar>
          </w:tcPr>
          <w:p w14:paraId="4DD21C6F" w14:textId="77777777" w:rsidR="006C66C8" w:rsidRDefault="00C84784">
            <w:pPr>
              <w:keepNext/>
              <w:spacing w:after="60"/>
              <w:jc w:val="left"/>
            </w:pPr>
            <w:r>
              <w:rPr>
                <w:b/>
                <w:sz w:val="22"/>
              </w:rPr>
              <w:t>Lookahead thua</w:t>
            </w:r>
          </w:p>
        </w:tc>
      </w:tr>
      <w:tr w:rsidR="006C66C8" w14:paraId="409BEB02" w14:textId="77777777">
        <w:trPr>
          <w:cantSplit/>
          <w:jc w:val="center"/>
        </w:trPr>
        <w:tc>
          <w:tcPr>
            <w:tcW w:w="2268" w:type="dxa"/>
            <w:tcMar>
              <w:top w:w="65" w:type="dxa"/>
              <w:left w:w="65" w:type="dxa"/>
              <w:bottom w:w="65" w:type="dxa"/>
              <w:right w:w="65" w:type="dxa"/>
            </w:tcMar>
          </w:tcPr>
          <w:p w14:paraId="74534837" w14:textId="77777777" w:rsidR="006C66C8" w:rsidRDefault="00C84784">
            <w:pPr>
              <w:keepNext/>
              <w:spacing w:after="60"/>
              <w:jc w:val="left"/>
            </w:pPr>
            <w:r>
              <w:rPr>
                <w:sz w:val="22"/>
              </w:rPr>
              <w:t>8</w:t>
            </w:r>
          </w:p>
        </w:tc>
        <w:tc>
          <w:tcPr>
            <w:tcW w:w="2268" w:type="dxa"/>
            <w:tcMar>
              <w:top w:w="65" w:type="dxa"/>
              <w:left w:w="65" w:type="dxa"/>
              <w:bottom w:w="65" w:type="dxa"/>
              <w:right w:w="65" w:type="dxa"/>
            </w:tcMar>
          </w:tcPr>
          <w:p w14:paraId="3A066B94" w14:textId="77777777" w:rsidR="006C66C8" w:rsidRDefault="00C84784">
            <w:pPr>
              <w:keepNext/>
              <w:spacing w:after="60"/>
              <w:jc w:val="left"/>
            </w:pPr>
            <w:r>
              <w:rPr>
                <w:sz w:val="22"/>
              </w:rPr>
              <w:t>0</w:t>
            </w:r>
          </w:p>
        </w:tc>
        <w:tc>
          <w:tcPr>
            <w:tcW w:w="2268" w:type="dxa"/>
            <w:tcMar>
              <w:top w:w="65" w:type="dxa"/>
              <w:left w:w="65" w:type="dxa"/>
              <w:bottom w:w="65" w:type="dxa"/>
              <w:right w:w="65" w:type="dxa"/>
            </w:tcMar>
          </w:tcPr>
          <w:p w14:paraId="2359E183" w14:textId="77777777" w:rsidR="006C66C8" w:rsidRDefault="00C84784">
            <w:pPr>
              <w:keepNext/>
              <w:spacing w:after="60"/>
              <w:jc w:val="left"/>
            </w:pPr>
            <w:r>
              <w:rPr>
                <w:sz w:val="22"/>
              </w:rPr>
              <w:t>0</w:t>
            </w:r>
          </w:p>
        </w:tc>
        <w:tc>
          <w:tcPr>
            <w:tcW w:w="2268" w:type="dxa"/>
            <w:tcMar>
              <w:top w:w="65" w:type="dxa"/>
              <w:left w:w="65" w:type="dxa"/>
              <w:bottom w:w="65" w:type="dxa"/>
              <w:right w:w="65" w:type="dxa"/>
            </w:tcMar>
          </w:tcPr>
          <w:p w14:paraId="4A2D22C6" w14:textId="77777777" w:rsidR="006C66C8" w:rsidRDefault="00C84784">
            <w:pPr>
              <w:keepNext/>
              <w:spacing w:after="60"/>
              <w:jc w:val="left"/>
            </w:pPr>
            <w:r>
              <w:rPr>
                <w:sz w:val="22"/>
              </w:rPr>
              <w:t>10</w:t>
            </w:r>
          </w:p>
        </w:tc>
      </w:tr>
      <w:tr w:rsidR="006C66C8" w14:paraId="2ECFFE6D" w14:textId="77777777">
        <w:trPr>
          <w:cantSplit/>
          <w:jc w:val="center"/>
        </w:trPr>
        <w:tc>
          <w:tcPr>
            <w:tcW w:w="2268" w:type="dxa"/>
            <w:tcMar>
              <w:top w:w="65" w:type="dxa"/>
              <w:left w:w="65" w:type="dxa"/>
              <w:bottom w:w="65" w:type="dxa"/>
              <w:right w:w="65" w:type="dxa"/>
            </w:tcMar>
          </w:tcPr>
          <w:p w14:paraId="389386D7" w14:textId="77777777" w:rsidR="006C66C8" w:rsidRDefault="00C84784">
            <w:pPr>
              <w:keepNext/>
              <w:spacing w:after="60"/>
              <w:jc w:val="left"/>
            </w:pPr>
            <w:r>
              <w:rPr>
                <w:sz w:val="22"/>
              </w:rPr>
              <w:t>16</w:t>
            </w:r>
          </w:p>
        </w:tc>
        <w:tc>
          <w:tcPr>
            <w:tcW w:w="2268" w:type="dxa"/>
            <w:tcMar>
              <w:top w:w="65" w:type="dxa"/>
              <w:left w:w="65" w:type="dxa"/>
              <w:bottom w:w="65" w:type="dxa"/>
              <w:right w:w="65" w:type="dxa"/>
            </w:tcMar>
          </w:tcPr>
          <w:p w14:paraId="0EA8BB27" w14:textId="77777777" w:rsidR="006C66C8" w:rsidRDefault="00C84784">
            <w:pPr>
              <w:keepNext/>
              <w:spacing w:after="60"/>
              <w:jc w:val="left"/>
            </w:pPr>
            <w:r>
              <w:rPr>
                <w:sz w:val="22"/>
              </w:rPr>
              <w:t>0</w:t>
            </w:r>
          </w:p>
        </w:tc>
        <w:tc>
          <w:tcPr>
            <w:tcW w:w="2268" w:type="dxa"/>
            <w:tcMar>
              <w:top w:w="65" w:type="dxa"/>
              <w:left w:w="65" w:type="dxa"/>
              <w:bottom w:w="65" w:type="dxa"/>
              <w:right w:w="65" w:type="dxa"/>
            </w:tcMar>
          </w:tcPr>
          <w:p w14:paraId="7A2080DC" w14:textId="77777777" w:rsidR="006C66C8" w:rsidRDefault="00C84784">
            <w:pPr>
              <w:keepNext/>
              <w:spacing w:after="60"/>
              <w:jc w:val="left"/>
            </w:pPr>
            <w:r>
              <w:rPr>
                <w:sz w:val="22"/>
              </w:rPr>
              <w:t>0</w:t>
            </w:r>
          </w:p>
        </w:tc>
        <w:tc>
          <w:tcPr>
            <w:tcW w:w="2268" w:type="dxa"/>
            <w:tcMar>
              <w:top w:w="65" w:type="dxa"/>
              <w:left w:w="65" w:type="dxa"/>
              <w:bottom w:w="65" w:type="dxa"/>
              <w:right w:w="65" w:type="dxa"/>
            </w:tcMar>
          </w:tcPr>
          <w:p w14:paraId="4BFC72E1" w14:textId="77777777" w:rsidR="006C66C8" w:rsidRDefault="00C84784">
            <w:pPr>
              <w:keepNext/>
              <w:spacing w:after="60"/>
              <w:jc w:val="left"/>
            </w:pPr>
            <w:r>
              <w:rPr>
                <w:sz w:val="22"/>
              </w:rPr>
              <w:t>10</w:t>
            </w:r>
          </w:p>
        </w:tc>
      </w:tr>
      <w:tr w:rsidR="006C66C8" w14:paraId="30B4E55B" w14:textId="77777777">
        <w:trPr>
          <w:cantSplit/>
          <w:jc w:val="center"/>
        </w:trPr>
        <w:tc>
          <w:tcPr>
            <w:tcW w:w="2268" w:type="dxa"/>
            <w:tcMar>
              <w:top w:w="65" w:type="dxa"/>
              <w:left w:w="65" w:type="dxa"/>
              <w:bottom w:w="65" w:type="dxa"/>
              <w:right w:w="65" w:type="dxa"/>
            </w:tcMar>
          </w:tcPr>
          <w:p w14:paraId="7C606985" w14:textId="77777777" w:rsidR="006C66C8" w:rsidRDefault="00C84784">
            <w:pPr>
              <w:spacing w:after="60"/>
              <w:jc w:val="left"/>
            </w:pPr>
            <w:r>
              <w:rPr>
                <w:sz w:val="22"/>
              </w:rPr>
              <w:t>32</w:t>
            </w:r>
          </w:p>
        </w:tc>
        <w:tc>
          <w:tcPr>
            <w:tcW w:w="2268" w:type="dxa"/>
            <w:tcMar>
              <w:top w:w="65" w:type="dxa"/>
              <w:left w:w="65" w:type="dxa"/>
              <w:bottom w:w="65" w:type="dxa"/>
              <w:right w:w="65" w:type="dxa"/>
            </w:tcMar>
          </w:tcPr>
          <w:p w14:paraId="19BD0FED" w14:textId="77777777" w:rsidR="006C66C8" w:rsidRDefault="00C84784">
            <w:pPr>
              <w:spacing w:after="60"/>
              <w:jc w:val="left"/>
            </w:pPr>
            <w:r>
              <w:rPr>
                <w:sz w:val="22"/>
              </w:rPr>
              <w:t>3</w:t>
            </w:r>
          </w:p>
        </w:tc>
        <w:tc>
          <w:tcPr>
            <w:tcW w:w="2268" w:type="dxa"/>
            <w:tcMar>
              <w:top w:w="65" w:type="dxa"/>
              <w:left w:w="65" w:type="dxa"/>
              <w:bottom w:w="65" w:type="dxa"/>
              <w:right w:w="65" w:type="dxa"/>
            </w:tcMar>
          </w:tcPr>
          <w:p w14:paraId="0518AD46" w14:textId="77777777" w:rsidR="006C66C8" w:rsidRDefault="00C84784">
            <w:pPr>
              <w:spacing w:after="60"/>
              <w:jc w:val="left"/>
            </w:pPr>
            <w:r>
              <w:rPr>
                <w:sz w:val="22"/>
              </w:rPr>
              <w:t>0</w:t>
            </w:r>
          </w:p>
        </w:tc>
        <w:tc>
          <w:tcPr>
            <w:tcW w:w="2268" w:type="dxa"/>
            <w:tcMar>
              <w:top w:w="65" w:type="dxa"/>
              <w:left w:w="65" w:type="dxa"/>
              <w:bottom w:w="65" w:type="dxa"/>
              <w:right w:w="65" w:type="dxa"/>
            </w:tcMar>
          </w:tcPr>
          <w:p w14:paraId="1EBC166C" w14:textId="77777777" w:rsidR="006C66C8" w:rsidRDefault="00C84784">
            <w:pPr>
              <w:spacing w:after="60"/>
              <w:jc w:val="left"/>
            </w:pPr>
            <w:r>
              <w:rPr>
                <w:sz w:val="22"/>
              </w:rPr>
              <w:t>7</w:t>
            </w:r>
          </w:p>
        </w:tc>
      </w:tr>
    </w:tbl>
    <w:p w14:paraId="26CFAFC6" w14:textId="77777777" w:rsidR="006C66C8" w:rsidRDefault="006C66C8">
      <w:pPr>
        <w:spacing w:after="20"/>
      </w:pPr>
    </w:p>
    <w:p w14:paraId="0896FEFF" w14:textId="77777777" w:rsidR="006C66C8" w:rsidRDefault="00C84784">
      <w:r>
        <w:t>Lookahead thắng 3 cặp và thua 27 cặp trong 30 cấu hình. Ở 8×8 và 16×16, Lookahead thua cả 10 cặp mỗi cỡ; ở 32×32, nó thắng 3 và thua 7 cặp. Vì vậy, nhóm chưa có cơ sở gọi Lookahead là cải tiến chất lượng trên cấu hình đang đo. Mức nhìn trước hai điểm làm tăng số truy vấn A*; dưới cùng thời hạn 0,25 giây, chi phí đó có thể làm giảm số tuyến hoàn thiện. Cần thí nghiệm theo nhiều mức ngân sách để xác định vai trò riêng của yếu tố này, thay vì kết luận mọi phương pháp nhìn trước đều kém.</w:t>
      </w:r>
    </w:p>
    <w:p w14:paraId="23C13BBA" w14:textId="77777777" w:rsidR="006C66C8" w:rsidRDefault="00C84784">
      <w:pPr>
        <w:pStyle w:val="Heading2"/>
        <w:spacing w:before="160"/>
        <w:jc w:val="left"/>
      </w:pPr>
      <w:bookmarkStart w:id="35" w:name="_Toc243271024"/>
      <w:r>
        <w:rPr>
          <w:color w:val="000000"/>
        </w:rPr>
        <w:t>7.3. Kết quả chọn đội hình và ý nghĩa của cận trên</w:t>
      </w:r>
      <w:bookmarkEnd w:id="35"/>
    </w:p>
    <w:p w14:paraId="471D2629" w14:textId="77777777" w:rsidR="006C66C8" w:rsidRDefault="00C84784">
      <w:pPr>
        <w:keepNext/>
      </w:pPr>
      <w:r>
        <w:rPr>
          <w:b/>
        </w:rPr>
        <w:t>Bảng 9. Điểm offline sau khi đánh giá lại đội hình</w:t>
      </w:r>
    </w:p>
    <w:tbl>
      <w:tblPr>
        <w:tblStyle w:val="TableGrid"/>
        <w:tblW w:w="0" w:type="auto"/>
        <w:jc w:val="center"/>
        <w:tblLayout w:type="fixed"/>
        <w:tblLook w:val="04A0" w:firstRow="1" w:lastRow="0" w:firstColumn="1" w:lastColumn="0" w:noHBand="0" w:noVBand="1"/>
      </w:tblPr>
      <w:tblGrid>
        <w:gridCol w:w="907"/>
        <w:gridCol w:w="2721"/>
        <w:gridCol w:w="2721"/>
        <w:gridCol w:w="2721"/>
      </w:tblGrid>
      <w:tr w:rsidR="006C66C8" w14:paraId="416F62C3" w14:textId="77777777">
        <w:trPr>
          <w:cantSplit/>
          <w:tblHeader/>
          <w:jc w:val="center"/>
        </w:trPr>
        <w:tc>
          <w:tcPr>
            <w:tcW w:w="907" w:type="dxa"/>
            <w:tcMar>
              <w:top w:w="65" w:type="dxa"/>
              <w:left w:w="65" w:type="dxa"/>
              <w:bottom w:w="65" w:type="dxa"/>
              <w:right w:w="65" w:type="dxa"/>
            </w:tcMar>
          </w:tcPr>
          <w:p w14:paraId="444DD9B2" w14:textId="77777777" w:rsidR="006C66C8" w:rsidRDefault="00C84784">
            <w:pPr>
              <w:keepNext/>
              <w:spacing w:after="60"/>
              <w:jc w:val="left"/>
            </w:pPr>
            <w:r>
              <w:rPr>
                <w:b/>
                <w:sz w:val="22"/>
              </w:rPr>
              <w:t>Bài</w:t>
            </w:r>
          </w:p>
        </w:tc>
        <w:tc>
          <w:tcPr>
            <w:tcW w:w="2721" w:type="dxa"/>
            <w:tcMar>
              <w:top w:w="65" w:type="dxa"/>
              <w:left w:w="65" w:type="dxa"/>
              <w:bottom w:w="65" w:type="dxa"/>
              <w:right w:w="65" w:type="dxa"/>
            </w:tcMar>
          </w:tcPr>
          <w:p w14:paraId="79A56398" w14:textId="77777777" w:rsidR="006C66C8" w:rsidRDefault="00C84784">
            <w:pPr>
              <w:keepNext/>
              <w:spacing w:after="60"/>
              <w:jc w:val="left"/>
            </w:pPr>
            <w:r>
              <w:rPr>
                <w:b/>
                <w:sz w:val="22"/>
              </w:rPr>
              <w:t>Toàn tuần tra</w:t>
            </w:r>
          </w:p>
        </w:tc>
        <w:tc>
          <w:tcPr>
            <w:tcW w:w="2721" w:type="dxa"/>
            <w:tcMar>
              <w:top w:w="65" w:type="dxa"/>
              <w:left w:w="65" w:type="dxa"/>
              <w:bottom w:w="65" w:type="dxa"/>
              <w:right w:w="65" w:type="dxa"/>
            </w:tcMar>
          </w:tcPr>
          <w:p w14:paraId="58EAA791" w14:textId="77777777" w:rsidR="006C66C8" w:rsidRDefault="00C84784">
            <w:pPr>
              <w:keepNext/>
              <w:spacing w:after="60"/>
              <w:jc w:val="left"/>
            </w:pPr>
            <w:r>
              <w:rPr>
                <w:b/>
                <w:sz w:val="22"/>
              </w:rPr>
              <w:t>Xe cuối tiếp tế</w:t>
            </w:r>
          </w:p>
        </w:tc>
        <w:tc>
          <w:tcPr>
            <w:tcW w:w="2721" w:type="dxa"/>
            <w:tcMar>
              <w:top w:w="65" w:type="dxa"/>
              <w:left w:w="65" w:type="dxa"/>
              <w:bottom w:w="65" w:type="dxa"/>
              <w:right w:w="65" w:type="dxa"/>
            </w:tcMar>
          </w:tcPr>
          <w:p w14:paraId="3D2B4E80" w14:textId="77777777" w:rsidR="006C66C8" w:rsidRDefault="00C84784">
            <w:pPr>
              <w:keepNext/>
              <w:spacing w:after="60"/>
              <w:jc w:val="left"/>
            </w:pPr>
            <w:r>
              <w:rPr>
                <w:b/>
                <w:sz w:val="22"/>
              </w:rPr>
              <w:t>Đội hình chọn</w:t>
            </w:r>
          </w:p>
        </w:tc>
      </w:tr>
      <w:tr w:rsidR="006C66C8" w14:paraId="20747AE7" w14:textId="77777777">
        <w:trPr>
          <w:cantSplit/>
          <w:jc w:val="center"/>
        </w:trPr>
        <w:tc>
          <w:tcPr>
            <w:tcW w:w="907" w:type="dxa"/>
            <w:tcMar>
              <w:top w:w="65" w:type="dxa"/>
              <w:left w:w="65" w:type="dxa"/>
              <w:bottom w:w="65" w:type="dxa"/>
              <w:right w:w="65" w:type="dxa"/>
            </w:tcMar>
          </w:tcPr>
          <w:p w14:paraId="692C99A5" w14:textId="77777777" w:rsidR="006C66C8" w:rsidRDefault="00C84784">
            <w:pPr>
              <w:keepNext/>
              <w:spacing w:after="60"/>
              <w:jc w:val="left"/>
            </w:pPr>
            <w:r>
              <w:rPr>
                <w:sz w:val="22"/>
              </w:rPr>
              <w:t>Q01</w:t>
            </w:r>
          </w:p>
        </w:tc>
        <w:tc>
          <w:tcPr>
            <w:tcW w:w="2721" w:type="dxa"/>
            <w:tcMar>
              <w:top w:w="65" w:type="dxa"/>
              <w:left w:w="65" w:type="dxa"/>
              <w:bottom w:w="65" w:type="dxa"/>
              <w:right w:w="65" w:type="dxa"/>
            </w:tcMar>
          </w:tcPr>
          <w:p w14:paraId="6F0F41BB" w14:textId="77777777" w:rsidR="006C66C8" w:rsidRDefault="00C84784">
            <w:pPr>
              <w:keepNext/>
              <w:spacing w:after="60"/>
              <w:jc w:val="left"/>
            </w:pPr>
            <w:r>
              <w:rPr>
                <w:sz w:val="22"/>
              </w:rPr>
              <w:t>(20, 178, 226)</w:t>
            </w:r>
          </w:p>
        </w:tc>
        <w:tc>
          <w:tcPr>
            <w:tcW w:w="2721" w:type="dxa"/>
            <w:tcMar>
              <w:top w:w="65" w:type="dxa"/>
              <w:left w:w="65" w:type="dxa"/>
              <w:bottom w:w="65" w:type="dxa"/>
              <w:right w:w="65" w:type="dxa"/>
            </w:tcMar>
          </w:tcPr>
          <w:p w14:paraId="37598743" w14:textId="77777777" w:rsidR="006C66C8" w:rsidRDefault="00C84784">
            <w:pPr>
              <w:keepNext/>
              <w:spacing w:after="60"/>
              <w:jc w:val="left"/>
            </w:pPr>
            <w:r>
              <w:rPr>
                <w:sz w:val="22"/>
              </w:rPr>
              <w:t>(20, 126, 130)</w:t>
            </w:r>
          </w:p>
        </w:tc>
        <w:tc>
          <w:tcPr>
            <w:tcW w:w="2721" w:type="dxa"/>
            <w:tcMar>
              <w:top w:w="65" w:type="dxa"/>
              <w:left w:w="65" w:type="dxa"/>
              <w:bottom w:w="65" w:type="dxa"/>
              <w:right w:w="65" w:type="dxa"/>
            </w:tcMar>
          </w:tcPr>
          <w:p w14:paraId="00A6F793" w14:textId="77777777" w:rsidR="006C66C8" w:rsidRDefault="00C84784">
            <w:pPr>
              <w:keepNext/>
              <w:spacing w:after="60"/>
              <w:jc w:val="left"/>
            </w:pPr>
            <w:r>
              <w:rPr>
                <w:sz w:val="22"/>
              </w:rPr>
              <w:t>(20, 178, 226)</w:t>
            </w:r>
          </w:p>
        </w:tc>
      </w:tr>
      <w:tr w:rsidR="006C66C8" w14:paraId="5CB1F7A9" w14:textId="77777777">
        <w:trPr>
          <w:cantSplit/>
          <w:jc w:val="center"/>
        </w:trPr>
        <w:tc>
          <w:tcPr>
            <w:tcW w:w="907" w:type="dxa"/>
            <w:tcMar>
              <w:top w:w="65" w:type="dxa"/>
              <w:left w:w="65" w:type="dxa"/>
              <w:bottom w:w="65" w:type="dxa"/>
              <w:right w:w="65" w:type="dxa"/>
            </w:tcMar>
          </w:tcPr>
          <w:p w14:paraId="2F9BA1BF" w14:textId="77777777" w:rsidR="006C66C8" w:rsidRDefault="00C84784">
            <w:pPr>
              <w:keepNext/>
              <w:spacing w:after="60"/>
              <w:jc w:val="left"/>
            </w:pPr>
            <w:r>
              <w:rPr>
                <w:sz w:val="22"/>
              </w:rPr>
              <w:t>Q02</w:t>
            </w:r>
          </w:p>
        </w:tc>
        <w:tc>
          <w:tcPr>
            <w:tcW w:w="2721" w:type="dxa"/>
            <w:tcMar>
              <w:top w:w="65" w:type="dxa"/>
              <w:left w:w="65" w:type="dxa"/>
              <w:bottom w:w="65" w:type="dxa"/>
              <w:right w:w="65" w:type="dxa"/>
            </w:tcMar>
          </w:tcPr>
          <w:p w14:paraId="0098F9B7" w14:textId="77777777" w:rsidR="006C66C8" w:rsidRDefault="00C84784">
            <w:pPr>
              <w:keepNext/>
              <w:spacing w:after="60"/>
              <w:jc w:val="left"/>
            </w:pPr>
            <w:r>
              <w:rPr>
                <w:sz w:val="22"/>
              </w:rPr>
              <w:t>(20, 182, 225)</w:t>
            </w:r>
          </w:p>
        </w:tc>
        <w:tc>
          <w:tcPr>
            <w:tcW w:w="2721" w:type="dxa"/>
            <w:tcMar>
              <w:top w:w="65" w:type="dxa"/>
              <w:left w:w="65" w:type="dxa"/>
              <w:bottom w:w="65" w:type="dxa"/>
              <w:right w:w="65" w:type="dxa"/>
            </w:tcMar>
          </w:tcPr>
          <w:p w14:paraId="07B08ABB" w14:textId="77777777" w:rsidR="006C66C8" w:rsidRDefault="00C84784">
            <w:pPr>
              <w:keepNext/>
              <w:spacing w:after="60"/>
              <w:jc w:val="left"/>
            </w:pPr>
            <w:r>
              <w:rPr>
                <w:sz w:val="22"/>
              </w:rPr>
              <w:t>(20, 124, 132)</w:t>
            </w:r>
          </w:p>
        </w:tc>
        <w:tc>
          <w:tcPr>
            <w:tcW w:w="2721" w:type="dxa"/>
            <w:tcMar>
              <w:top w:w="65" w:type="dxa"/>
              <w:left w:w="65" w:type="dxa"/>
              <w:bottom w:w="65" w:type="dxa"/>
              <w:right w:w="65" w:type="dxa"/>
            </w:tcMar>
          </w:tcPr>
          <w:p w14:paraId="1AC6EE55" w14:textId="77777777" w:rsidR="006C66C8" w:rsidRDefault="00C84784">
            <w:pPr>
              <w:keepNext/>
              <w:spacing w:after="60"/>
              <w:jc w:val="left"/>
            </w:pPr>
            <w:r>
              <w:rPr>
                <w:sz w:val="22"/>
              </w:rPr>
              <w:t>(20, 182, 225)</w:t>
            </w:r>
          </w:p>
        </w:tc>
      </w:tr>
      <w:tr w:rsidR="006C66C8" w14:paraId="54596AA3" w14:textId="77777777">
        <w:trPr>
          <w:cantSplit/>
          <w:jc w:val="center"/>
        </w:trPr>
        <w:tc>
          <w:tcPr>
            <w:tcW w:w="907" w:type="dxa"/>
            <w:tcMar>
              <w:top w:w="65" w:type="dxa"/>
              <w:left w:w="65" w:type="dxa"/>
              <w:bottom w:w="65" w:type="dxa"/>
              <w:right w:w="65" w:type="dxa"/>
            </w:tcMar>
          </w:tcPr>
          <w:p w14:paraId="327704DB" w14:textId="77777777" w:rsidR="006C66C8" w:rsidRDefault="00C84784">
            <w:pPr>
              <w:keepNext/>
              <w:spacing w:after="60"/>
              <w:jc w:val="left"/>
            </w:pPr>
            <w:r>
              <w:rPr>
                <w:sz w:val="22"/>
              </w:rPr>
              <w:t>Q03</w:t>
            </w:r>
          </w:p>
        </w:tc>
        <w:tc>
          <w:tcPr>
            <w:tcW w:w="2721" w:type="dxa"/>
            <w:tcMar>
              <w:top w:w="65" w:type="dxa"/>
              <w:left w:w="65" w:type="dxa"/>
              <w:bottom w:w="65" w:type="dxa"/>
              <w:right w:w="65" w:type="dxa"/>
            </w:tcMar>
          </w:tcPr>
          <w:p w14:paraId="1B022612" w14:textId="77777777" w:rsidR="006C66C8" w:rsidRDefault="00C84784">
            <w:pPr>
              <w:keepNext/>
              <w:spacing w:after="60"/>
              <w:jc w:val="left"/>
            </w:pPr>
            <w:r>
              <w:rPr>
                <w:sz w:val="22"/>
              </w:rPr>
              <w:t>(20, 129, 144)</w:t>
            </w:r>
          </w:p>
        </w:tc>
        <w:tc>
          <w:tcPr>
            <w:tcW w:w="2721" w:type="dxa"/>
            <w:tcMar>
              <w:top w:w="65" w:type="dxa"/>
              <w:left w:w="65" w:type="dxa"/>
              <w:bottom w:w="65" w:type="dxa"/>
              <w:right w:w="65" w:type="dxa"/>
            </w:tcMar>
          </w:tcPr>
          <w:p w14:paraId="3C7B3238" w14:textId="77777777" w:rsidR="006C66C8" w:rsidRDefault="00C84784">
            <w:pPr>
              <w:keepNext/>
              <w:spacing w:after="60"/>
              <w:jc w:val="left"/>
            </w:pPr>
            <w:r>
              <w:rPr>
                <w:sz w:val="22"/>
              </w:rPr>
              <w:t>(20, 136, 143)</w:t>
            </w:r>
          </w:p>
        </w:tc>
        <w:tc>
          <w:tcPr>
            <w:tcW w:w="2721" w:type="dxa"/>
            <w:tcMar>
              <w:top w:w="65" w:type="dxa"/>
              <w:left w:w="65" w:type="dxa"/>
              <w:bottom w:w="65" w:type="dxa"/>
              <w:right w:w="65" w:type="dxa"/>
            </w:tcMar>
          </w:tcPr>
          <w:p w14:paraId="5D42523A" w14:textId="77777777" w:rsidR="006C66C8" w:rsidRDefault="00C84784">
            <w:pPr>
              <w:keepNext/>
              <w:spacing w:after="60"/>
              <w:jc w:val="left"/>
            </w:pPr>
            <w:r>
              <w:rPr>
                <w:sz w:val="22"/>
              </w:rPr>
              <w:t>(20, 129, 144)</w:t>
            </w:r>
          </w:p>
        </w:tc>
      </w:tr>
      <w:tr w:rsidR="006C66C8" w14:paraId="71A07794" w14:textId="77777777">
        <w:trPr>
          <w:cantSplit/>
          <w:jc w:val="center"/>
        </w:trPr>
        <w:tc>
          <w:tcPr>
            <w:tcW w:w="907" w:type="dxa"/>
            <w:tcMar>
              <w:top w:w="65" w:type="dxa"/>
              <w:left w:w="65" w:type="dxa"/>
              <w:bottom w:w="65" w:type="dxa"/>
              <w:right w:w="65" w:type="dxa"/>
            </w:tcMar>
          </w:tcPr>
          <w:p w14:paraId="055CDAD1" w14:textId="77777777" w:rsidR="006C66C8" w:rsidRDefault="00C84784">
            <w:pPr>
              <w:keepNext/>
              <w:spacing w:after="60"/>
              <w:jc w:val="left"/>
            </w:pPr>
            <w:r>
              <w:rPr>
                <w:sz w:val="22"/>
              </w:rPr>
              <w:t>Q04</w:t>
            </w:r>
          </w:p>
        </w:tc>
        <w:tc>
          <w:tcPr>
            <w:tcW w:w="2721" w:type="dxa"/>
            <w:tcMar>
              <w:top w:w="65" w:type="dxa"/>
              <w:left w:w="65" w:type="dxa"/>
              <w:bottom w:w="65" w:type="dxa"/>
              <w:right w:w="65" w:type="dxa"/>
            </w:tcMar>
          </w:tcPr>
          <w:p w14:paraId="5643311B" w14:textId="77777777" w:rsidR="006C66C8" w:rsidRDefault="00C84784">
            <w:pPr>
              <w:keepNext/>
              <w:spacing w:after="60"/>
              <w:jc w:val="left"/>
            </w:pPr>
            <w:r>
              <w:rPr>
                <w:sz w:val="22"/>
              </w:rPr>
              <w:t>(20, 129, 137)</w:t>
            </w:r>
          </w:p>
        </w:tc>
        <w:tc>
          <w:tcPr>
            <w:tcW w:w="2721" w:type="dxa"/>
            <w:tcMar>
              <w:top w:w="65" w:type="dxa"/>
              <w:left w:w="65" w:type="dxa"/>
              <w:bottom w:w="65" w:type="dxa"/>
              <w:right w:w="65" w:type="dxa"/>
            </w:tcMar>
          </w:tcPr>
          <w:p w14:paraId="6ABFC6F3" w14:textId="77777777" w:rsidR="006C66C8" w:rsidRDefault="00C84784">
            <w:pPr>
              <w:keepNext/>
              <w:spacing w:after="60"/>
              <w:jc w:val="left"/>
            </w:pPr>
            <w:r>
              <w:rPr>
                <w:sz w:val="22"/>
              </w:rPr>
              <w:t>(20, 146, 154)</w:t>
            </w:r>
          </w:p>
        </w:tc>
        <w:tc>
          <w:tcPr>
            <w:tcW w:w="2721" w:type="dxa"/>
            <w:tcMar>
              <w:top w:w="65" w:type="dxa"/>
              <w:left w:w="65" w:type="dxa"/>
              <w:bottom w:w="65" w:type="dxa"/>
              <w:right w:w="65" w:type="dxa"/>
            </w:tcMar>
          </w:tcPr>
          <w:p w14:paraId="5A4058EE" w14:textId="77777777" w:rsidR="006C66C8" w:rsidRDefault="00C84784">
            <w:pPr>
              <w:keepNext/>
              <w:spacing w:after="60"/>
              <w:jc w:val="left"/>
            </w:pPr>
            <w:r>
              <w:rPr>
                <w:sz w:val="22"/>
              </w:rPr>
              <w:t>(20, 153, 167)</w:t>
            </w:r>
          </w:p>
        </w:tc>
      </w:tr>
      <w:tr w:rsidR="006C66C8" w14:paraId="25AF6D64" w14:textId="77777777">
        <w:trPr>
          <w:cantSplit/>
          <w:jc w:val="center"/>
        </w:trPr>
        <w:tc>
          <w:tcPr>
            <w:tcW w:w="907" w:type="dxa"/>
            <w:tcMar>
              <w:top w:w="65" w:type="dxa"/>
              <w:left w:w="65" w:type="dxa"/>
              <w:bottom w:w="65" w:type="dxa"/>
              <w:right w:w="65" w:type="dxa"/>
            </w:tcMar>
          </w:tcPr>
          <w:p w14:paraId="34184FCB" w14:textId="77777777" w:rsidR="006C66C8" w:rsidRDefault="00C84784">
            <w:pPr>
              <w:keepNext/>
              <w:spacing w:after="60"/>
              <w:jc w:val="left"/>
            </w:pPr>
            <w:r>
              <w:rPr>
                <w:sz w:val="22"/>
              </w:rPr>
              <w:t>Q06</w:t>
            </w:r>
          </w:p>
        </w:tc>
        <w:tc>
          <w:tcPr>
            <w:tcW w:w="2721" w:type="dxa"/>
            <w:tcMar>
              <w:top w:w="65" w:type="dxa"/>
              <w:left w:w="65" w:type="dxa"/>
              <w:bottom w:w="65" w:type="dxa"/>
              <w:right w:w="65" w:type="dxa"/>
            </w:tcMar>
          </w:tcPr>
          <w:p w14:paraId="23B9EF4C" w14:textId="77777777" w:rsidR="006C66C8" w:rsidRDefault="00C84784">
            <w:pPr>
              <w:keepNext/>
              <w:spacing w:after="60"/>
              <w:jc w:val="left"/>
            </w:pPr>
            <w:r>
              <w:rPr>
                <w:sz w:val="22"/>
              </w:rPr>
              <w:t>(15, 111, 192)</w:t>
            </w:r>
          </w:p>
        </w:tc>
        <w:tc>
          <w:tcPr>
            <w:tcW w:w="2721" w:type="dxa"/>
            <w:tcMar>
              <w:top w:w="65" w:type="dxa"/>
              <w:left w:w="65" w:type="dxa"/>
              <w:bottom w:w="65" w:type="dxa"/>
              <w:right w:w="65" w:type="dxa"/>
            </w:tcMar>
          </w:tcPr>
          <w:p w14:paraId="2F1DF434" w14:textId="77777777" w:rsidR="006C66C8" w:rsidRDefault="00C84784">
            <w:pPr>
              <w:keepNext/>
              <w:spacing w:after="60"/>
              <w:jc w:val="left"/>
            </w:pPr>
            <w:r>
              <w:rPr>
                <w:sz w:val="22"/>
              </w:rPr>
              <w:t>(15, 122, 126)</w:t>
            </w:r>
          </w:p>
        </w:tc>
        <w:tc>
          <w:tcPr>
            <w:tcW w:w="2721" w:type="dxa"/>
            <w:tcMar>
              <w:top w:w="65" w:type="dxa"/>
              <w:left w:w="65" w:type="dxa"/>
              <w:bottom w:w="65" w:type="dxa"/>
              <w:right w:w="65" w:type="dxa"/>
            </w:tcMar>
          </w:tcPr>
          <w:p w14:paraId="2B2E2E35" w14:textId="77777777" w:rsidR="006C66C8" w:rsidRDefault="00C84784">
            <w:pPr>
              <w:keepNext/>
              <w:spacing w:after="60"/>
              <w:jc w:val="left"/>
            </w:pPr>
            <w:r>
              <w:rPr>
                <w:sz w:val="22"/>
              </w:rPr>
              <w:t>(15, 133, 145)</w:t>
            </w:r>
          </w:p>
        </w:tc>
      </w:tr>
      <w:tr w:rsidR="006C66C8" w14:paraId="18E83BB4" w14:textId="77777777">
        <w:trPr>
          <w:cantSplit/>
          <w:jc w:val="center"/>
        </w:trPr>
        <w:tc>
          <w:tcPr>
            <w:tcW w:w="907" w:type="dxa"/>
            <w:tcMar>
              <w:top w:w="65" w:type="dxa"/>
              <w:left w:w="65" w:type="dxa"/>
              <w:bottom w:w="65" w:type="dxa"/>
              <w:right w:w="65" w:type="dxa"/>
            </w:tcMar>
          </w:tcPr>
          <w:p w14:paraId="56044967" w14:textId="77777777" w:rsidR="006C66C8" w:rsidRDefault="00C84784">
            <w:pPr>
              <w:keepNext/>
              <w:spacing w:after="60"/>
              <w:jc w:val="left"/>
            </w:pPr>
            <w:r>
              <w:rPr>
                <w:sz w:val="22"/>
              </w:rPr>
              <w:t>Q07</w:t>
            </w:r>
          </w:p>
        </w:tc>
        <w:tc>
          <w:tcPr>
            <w:tcW w:w="2721" w:type="dxa"/>
            <w:tcMar>
              <w:top w:w="65" w:type="dxa"/>
              <w:left w:w="65" w:type="dxa"/>
              <w:bottom w:w="65" w:type="dxa"/>
              <w:right w:w="65" w:type="dxa"/>
            </w:tcMar>
          </w:tcPr>
          <w:p w14:paraId="7D80D778" w14:textId="77777777" w:rsidR="006C66C8" w:rsidRDefault="00C84784">
            <w:pPr>
              <w:keepNext/>
              <w:spacing w:after="60"/>
              <w:jc w:val="left"/>
            </w:pPr>
            <w:r>
              <w:rPr>
                <w:sz w:val="22"/>
              </w:rPr>
              <w:t>(15, 149, 303)</w:t>
            </w:r>
          </w:p>
        </w:tc>
        <w:tc>
          <w:tcPr>
            <w:tcW w:w="2721" w:type="dxa"/>
            <w:tcMar>
              <w:top w:w="65" w:type="dxa"/>
              <w:left w:w="65" w:type="dxa"/>
              <w:bottom w:w="65" w:type="dxa"/>
              <w:right w:w="65" w:type="dxa"/>
            </w:tcMar>
          </w:tcPr>
          <w:p w14:paraId="52D71BBE" w14:textId="77777777" w:rsidR="006C66C8" w:rsidRDefault="00C84784">
            <w:pPr>
              <w:keepNext/>
              <w:spacing w:after="60"/>
              <w:jc w:val="left"/>
            </w:pPr>
            <w:r>
              <w:rPr>
                <w:sz w:val="22"/>
              </w:rPr>
              <w:t>(15, 135, 161)</w:t>
            </w:r>
          </w:p>
        </w:tc>
        <w:tc>
          <w:tcPr>
            <w:tcW w:w="2721" w:type="dxa"/>
            <w:tcMar>
              <w:top w:w="65" w:type="dxa"/>
              <w:left w:w="65" w:type="dxa"/>
              <w:bottom w:w="65" w:type="dxa"/>
              <w:right w:w="65" w:type="dxa"/>
            </w:tcMar>
          </w:tcPr>
          <w:p w14:paraId="21501953" w14:textId="77777777" w:rsidR="006C66C8" w:rsidRDefault="00C84784">
            <w:pPr>
              <w:keepNext/>
              <w:spacing w:after="60"/>
              <w:jc w:val="left"/>
            </w:pPr>
            <w:r>
              <w:rPr>
                <w:sz w:val="22"/>
              </w:rPr>
              <w:t>(15, 149, 303)</w:t>
            </w:r>
          </w:p>
        </w:tc>
      </w:tr>
      <w:tr w:rsidR="006C66C8" w14:paraId="6CBD5538" w14:textId="77777777">
        <w:trPr>
          <w:cantSplit/>
          <w:jc w:val="center"/>
        </w:trPr>
        <w:tc>
          <w:tcPr>
            <w:tcW w:w="907" w:type="dxa"/>
            <w:tcMar>
              <w:top w:w="65" w:type="dxa"/>
              <w:left w:w="65" w:type="dxa"/>
              <w:bottom w:w="65" w:type="dxa"/>
              <w:right w:w="65" w:type="dxa"/>
            </w:tcMar>
          </w:tcPr>
          <w:p w14:paraId="204724DC" w14:textId="77777777" w:rsidR="006C66C8" w:rsidRDefault="00C84784">
            <w:pPr>
              <w:keepNext/>
              <w:spacing w:after="60"/>
              <w:jc w:val="left"/>
            </w:pPr>
            <w:r>
              <w:rPr>
                <w:sz w:val="22"/>
              </w:rPr>
              <w:t>Q08</w:t>
            </w:r>
          </w:p>
        </w:tc>
        <w:tc>
          <w:tcPr>
            <w:tcW w:w="2721" w:type="dxa"/>
            <w:tcMar>
              <w:top w:w="65" w:type="dxa"/>
              <w:left w:w="65" w:type="dxa"/>
              <w:bottom w:w="65" w:type="dxa"/>
              <w:right w:w="65" w:type="dxa"/>
            </w:tcMar>
          </w:tcPr>
          <w:p w14:paraId="645DD5CD" w14:textId="77777777" w:rsidR="006C66C8" w:rsidRDefault="00C84784">
            <w:pPr>
              <w:keepNext/>
              <w:spacing w:after="60"/>
              <w:jc w:val="left"/>
            </w:pPr>
            <w:r>
              <w:rPr>
                <w:sz w:val="22"/>
              </w:rPr>
              <w:t>(15, 146, 246)</w:t>
            </w:r>
          </w:p>
        </w:tc>
        <w:tc>
          <w:tcPr>
            <w:tcW w:w="2721" w:type="dxa"/>
            <w:tcMar>
              <w:top w:w="65" w:type="dxa"/>
              <w:left w:w="65" w:type="dxa"/>
              <w:bottom w:w="65" w:type="dxa"/>
              <w:right w:w="65" w:type="dxa"/>
            </w:tcMar>
          </w:tcPr>
          <w:p w14:paraId="7EDFF70E" w14:textId="77777777" w:rsidR="006C66C8" w:rsidRDefault="00C84784">
            <w:pPr>
              <w:keepNext/>
              <w:spacing w:after="60"/>
              <w:jc w:val="left"/>
            </w:pPr>
            <w:r>
              <w:rPr>
                <w:sz w:val="22"/>
              </w:rPr>
              <w:t>(15, 121, 132)</w:t>
            </w:r>
          </w:p>
        </w:tc>
        <w:tc>
          <w:tcPr>
            <w:tcW w:w="2721" w:type="dxa"/>
            <w:tcMar>
              <w:top w:w="65" w:type="dxa"/>
              <w:left w:w="65" w:type="dxa"/>
              <w:bottom w:w="65" w:type="dxa"/>
              <w:right w:w="65" w:type="dxa"/>
            </w:tcMar>
          </w:tcPr>
          <w:p w14:paraId="7115CF44" w14:textId="77777777" w:rsidR="006C66C8" w:rsidRDefault="00C84784">
            <w:pPr>
              <w:keepNext/>
              <w:spacing w:after="60"/>
              <w:jc w:val="left"/>
            </w:pPr>
            <w:r>
              <w:rPr>
                <w:sz w:val="22"/>
              </w:rPr>
              <w:t>(15, 146, 246)</w:t>
            </w:r>
          </w:p>
        </w:tc>
      </w:tr>
      <w:tr w:rsidR="006C66C8" w14:paraId="0961C0B3" w14:textId="77777777">
        <w:trPr>
          <w:cantSplit/>
          <w:jc w:val="center"/>
        </w:trPr>
        <w:tc>
          <w:tcPr>
            <w:tcW w:w="907" w:type="dxa"/>
            <w:tcMar>
              <w:top w:w="65" w:type="dxa"/>
              <w:left w:w="65" w:type="dxa"/>
              <w:bottom w:w="65" w:type="dxa"/>
              <w:right w:w="65" w:type="dxa"/>
            </w:tcMar>
          </w:tcPr>
          <w:p w14:paraId="367B2660" w14:textId="77777777" w:rsidR="006C66C8" w:rsidRDefault="00C84784">
            <w:pPr>
              <w:keepNext/>
              <w:spacing w:after="60"/>
              <w:jc w:val="left"/>
            </w:pPr>
            <w:r>
              <w:rPr>
                <w:sz w:val="22"/>
              </w:rPr>
              <w:t>Q09</w:t>
            </w:r>
          </w:p>
        </w:tc>
        <w:tc>
          <w:tcPr>
            <w:tcW w:w="2721" w:type="dxa"/>
            <w:tcMar>
              <w:top w:w="65" w:type="dxa"/>
              <w:left w:w="65" w:type="dxa"/>
              <w:bottom w:w="65" w:type="dxa"/>
              <w:right w:w="65" w:type="dxa"/>
            </w:tcMar>
          </w:tcPr>
          <w:p w14:paraId="2D7C1368" w14:textId="77777777" w:rsidR="006C66C8" w:rsidRDefault="00C84784">
            <w:pPr>
              <w:keepNext/>
              <w:spacing w:after="60"/>
              <w:jc w:val="left"/>
            </w:pPr>
            <w:r>
              <w:rPr>
                <w:sz w:val="22"/>
              </w:rPr>
              <w:t>(15, 107, 142)</w:t>
            </w:r>
          </w:p>
        </w:tc>
        <w:tc>
          <w:tcPr>
            <w:tcW w:w="2721" w:type="dxa"/>
            <w:tcMar>
              <w:top w:w="65" w:type="dxa"/>
              <w:left w:w="65" w:type="dxa"/>
              <w:bottom w:w="65" w:type="dxa"/>
              <w:right w:w="65" w:type="dxa"/>
            </w:tcMar>
          </w:tcPr>
          <w:p w14:paraId="0C015127" w14:textId="77777777" w:rsidR="006C66C8" w:rsidRDefault="00C84784">
            <w:pPr>
              <w:keepNext/>
              <w:spacing w:after="60"/>
              <w:jc w:val="left"/>
            </w:pPr>
            <w:r>
              <w:rPr>
                <w:sz w:val="22"/>
              </w:rPr>
              <w:t>(15, 132, 150)</w:t>
            </w:r>
          </w:p>
        </w:tc>
        <w:tc>
          <w:tcPr>
            <w:tcW w:w="2721" w:type="dxa"/>
            <w:tcMar>
              <w:top w:w="65" w:type="dxa"/>
              <w:left w:w="65" w:type="dxa"/>
              <w:bottom w:w="65" w:type="dxa"/>
              <w:right w:w="65" w:type="dxa"/>
            </w:tcMar>
          </w:tcPr>
          <w:p w14:paraId="29930CE0" w14:textId="77777777" w:rsidR="006C66C8" w:rsidRDefault="00C84784">
            <w:pPr>
              <w:keepNext/>
              <w:spacing w:after="60"/>
              <w:jc w:val="left"/>
            </w:pPr>
            <w:r>
              <w:rPr>
                <w:sz w:val="22"/>
              </w:rPr>
              <w:t>(15, 132, 150)</w:t>
            </w:r>
          </w:p>
        </w:tc>
      </w:tr>
      <w:tr w:rsidR="006C66C8" w14:paraId="1ECF0A11" w14:textId="77777777">
        <w:trPr>
          <w:cantSplit/>
          <w:jc w:val="center"/>
        </w:trPr>
        <w:tc>
          <w:tcPr>
            <w:tcW w:w="907" w:type="dxa"/>
            <w:tcMar>
              <w:top w:w="65" w:type="dxa"/>
              <w:left w:w="65" w:type="dxa"/>
              <w:bottom w:w="65" w:type="dxa"/>
              <w:right w:w="65" w:type="dxa"/>
            </w:tcMar>
          </w:tcPr>
          <w:p w14:paraId="062A45E8" w14:textId="77777777" w:rsidR="006C66C8" w:rsidRDefault="00C84784">
            <w:pPr>
              <w:spacing w:after="60"/>
              <w:jc w:val="left"/>
            </w:pPr>
            <w:r>
              <w:rPr>
                <w:sz w:val="22"/>
              </w:rPr>
              <w:t>Q10</w:t>
            </w:r>
          </w:p>
        </w:tc>
        <w:tc>
          <w:tcPr>
            <w:tcW w:w="2721" w:type="dxa"/>
            <w:tcMar>
              <w:top w:w="65" w:type="dxa"/>
              <w:left w:w="65" w:type="dxa"/>
              <w:bottom w:w="65" w:type="dxa"/>
              <w:right w:w="65" w:type="dxa"/>
            </w:tcMar>
          </w:tcPr>
          <w:p w14:paraId="1EC89592" w14:textId="77777777" w:rsidR="006C66C8" w:rsidRDefault="00C84784">
            <w:pPr>
              <w:spacing w:after="60"/>
              <w:jc w:val="left"/>
            </w:pPr>
            <w:r>
              <w:rPr>
                <w:sz w:val="22"/>
              </w:rPr>
              <w:t>(15, 127, 235)</w:t>
            </w:r>
          </w:p>
        </w:tc>
        <w:tc>
          <w:tcPr>
            <w:tcW w:w="2721" w:type="dxa"/>
            <w:tcMar>
              <w:top w:w="65" w:type="dxa"/>
              <w:left w:w="65" w:type="dxa"/>
              <w:bottom w:w="65" w:type="dxa"/>
              <w:right w:w="65" w:type="dxa"/>
            </w:tcMar>
          </w:tcPr>
          <w:p w14:paraId="101ED609" w14:textId="77777777" w:rsidR="006C66C8" w:rsidRDefault="00C84784">
            <w:pPr>
              <w:spacing w:after="60"/>
              <w:jc w:val="left"/>
            </w:pPr>
            <w:r>
              <w:rPr>
                <w:sz w:val="22"/>
              </w:rPr>
              <w:t>(15, 128, 135)</w:t>
            </w:r>
          </w:p>
        </w:tc>
        <w:tc>
          <w:tcPr>
            <w:tcW w:w="2721" w:type="dxa"/>
            <w:tcMar>
              <w:top w:w="65" w:type="dxa"/>
              <w:left w:w="65" w:type="dxa"/>
              <w:bottom w:w="65" w:type="dxa"/>
              <w:right w:w="65" w:type="dxa"/>
            </w:tcMar>
          </w:tcPr>
          <w:p w14:paraId="0A05E280" w14:textId="77777777" w:rsidR="006C66C8" w:rsidRDefault="00C84784">
            <w:pPr>
              <w:spacing w:after="60"/>
              <w:jc w:val="left"/>
            </w:pPr>
            <w:r>
              <w:rPr>
                <w:sz w:val="22"/>
              </w:rPr>
              <w:t>(15, 127, 235)</w:t>
            </w:r>
          </w:p>
        </w:tc>
      </w:tr>
    </w:tbl>
    <w:p w14:paraId="07C1DF2F" w14:textId="77777777" w:rsidR="006C66C8" w:rsidRDefault="006C66C8">
      <w:pPr>
        <w:spacing w:after="20"/>
      </w:pPr>
    </w:p>
    <w:p w14:paraId="339BB99C" w14:textId="77777777" w:rsidR="006C66C8" w:rsidRDefault="00C84784">
      <w:pPr>
        <w:keepNext/>
      </w:pPr>
      <w:r>
        <w:rPr>
          <w:b/>
        </w:rPr>
        <w:lastRenderedPageBreak/>
        <w:t>Bảng 10. Vai trò đã chọn và thời gian chọn offline</w:t>
      </w:r>
    </w:p>
    <w:tbl>
      <w:tblPr>
        <w:tblStyle w:val="TableGrid"/>
        <w:tblW w:w="0" w:type="auto"/>
        <w:jc w:val="center"/>
        <w:tblLayout w:type="fixed"/>
        <w:tblLook w:val="04A0" w:firstRow="1" w:lastRow="0" w:firstColumn="1" w:lastColumn="0" w:noHBand="0" w:noVBand="1"/>
      </w:tblPr>
      <w:tblGrid>
        <w:gridCol w:w="907"/>
        <w:gridCol w:w="3515"/>
        <w:gridCol w:w="2324"/>
        <w:gridCol w:w="2324"/>
      </w:tblGrid>
      <w:tr w:rsidR="006C66C8" w14:paraId="55766659" w14:textId="77777777">
        <w:trPr>
          <w:cantSplit/>
          <w:tblHeader/>
          <w:jc w:val="center"/>
        </w:trPr>
        <w:tc>
          <w:tcPr>
            <w:tcW w:w="907" w:type="dxa"/>
            <w:tcMar>
              <w:top w:w="65" w:type="dxa"/>
              <w:left w:w="65" w:type="dxa"/>
              <w:bottom w:w="65" w:type="dxa"/>
              <w:right w:w="65" w:type="dxa"/>
            </w:tcMar>
          </w:tcPr>
          <w:p w14:paraId="782C5D9A" w14:textId="77777777" w:rsidR="006C66C8" w:rsidRDefault="00C84784">
            <w:pPr>
              <w:keepNext/>
              <w:spacing w:after="60"/>
              <w:jc w:val="left"/>
            </w:pPr>
            <w:r>
              <w:rPr>
                <w:b/>
                <w:sz w:val="22"/>
              </w:rPr>
              <w:t>Bài</w:t>
            </w:r>
          </w:p>
        </w:tc>
        <w:tc>
          <w:tcPr>
            <w:tcW w:w="3515" w:type="dxa"/>
            <w:tcMar>
              <w:top w:w="65" w:type="dxa"/>
              <w:left w:w="65" w:type="dxa"/>
              <w:bottom w:w="65" w:type="dxa"/>
              <w:right w:w="65" w:type="dxa"/>
            </w:tcMar>
          </w:tcPr>
          <w:p w14:paraId="590FC52B" w14:textId="77777777" w:rsidR="006C66C8" w:rsidRDefault="00C84784">
            <w:pPr>
              <w:keepNext/>
              <w:spacing w:after="60"/>
              <w:jc w:val="left"/>
            </w:pPr>
            <w:r>
              <w:rPr>
                <w:b/>
                <w:sz w:val="22"/>
              </w:rPr>
              <w:t>Danh sách vai trò</w:t>
            </w:r>
          </w:p>
        </w:tc>
        <w:tc>
          <w:tcPr>
            <w:tcW w:w="2324" w:type="dxa"/>
            <w:tcMar>
              <w:top w:w="65" w:type="dxa"/>
              <w:left w:w="65" w:type="dxa"/>
              <w:bottom w:w="65" w:type="dxa"/>
              <w:right w:w="65" w:type="dxa"/>
            </w:tcMar>
          </w:tcPr>
          <w:p w14:paraId="4D0BF5EF" w14:textId="77777777" w:rsidR="006C66C8" w:rsidRDefault="00C84784">
            <w:pPr>
              <w:keepNext/>
              <w:spacing w:after="60"/>
              <w:jc w:val="left"/>
            </w:pPr>
            <w:r>
              <w:rPr>
                <w:b/>
                <w:sz w:val="22"/>
              </w:rPr>
              <w:t>Ứng viên ban đầu</w:t>
            </w:r>
          </w:p>
        </w:tc>
        <w:tc>
          <w:tcPr>
            <w:tcW w:w="2324" w:type="dxa"/>
            <w:tcMar>
              <w:top w:w="65" w:type="dxa"/>
              <w:left w:w="65" w:type="dxa"/>
              <w:bottom w:w="65" w:type="dxa"/>
              <w:right w:w="65" w:type="dxa"/>
            </w:tcMar>
          </w:tcPr>
          <w:p w14:paraId="5EE6C091" w14:textId="77777777" w:rsidR="006C66C8" w:rsidRDefault="00C84784">
            <w:pPr>
              <w:keepNext/>
              <w:spacing w:after="60"/>
              <w:jc w:val="left"/>
            </w:pPr>
            <w:r>
              <w:rPr>
                <w:b/>
                <w:sz w:val="22"/>
              </w:rPr>
              <w:t>Thời gian s</w:t>
            </w:r>
          </w:p>
        </w:tc>
      </w:tr>
      <w:tr w:rsidR="006C66C8" w14:paraId="26C916AF" w14:textId="77777777">
        <w:trPr>
          <w:cantSplit/>
          <w:jc w:val="center"/>
        </w:trPr>
        <w:tc>
          <w:tcPr>
            <w:tcW w:w="907" w:type="dxa"/>
            <w:tcMar>
              <w:top w:w="65" w:type="dxa"/>
              <w:left w:w="65" w:type="dxa"/>
              <w:bottom w:w="65" w:type="dxa"/>
              <w:right w:w="65" w:type="dxa"/>
            </w:tcMar>
          </w:tcPr>
          <w:p w14:paraId="3A413ED9" w14:textId="77777777" w:rsidR="006C66C8" w:rsidRDefault="00C84784">
            <w:pPr>
              <w:keepNext/>
              <w:spacing w:after="60"/>
              <w:jc w:val="left"/>
            </w:pPr>
            <w:r>
              <w:rPr>
                <w:sz w:val="22"/>
              </w:rPr>
              <w:t>Q01</w:t>
            </w:r>
          </w:p>
        </w:tc>
        <w:tc>
          <w:tcPr>
            <w:tcW w:w="3515" w:type="dxa"/>
            <w:tcMar>
              <w:top w:w="65" w:type="dxa"/>
              <w:left w:w="65" w:type="dxa"/>
              <w:bottom w:w="65" w:type="dxa"/>
              <w:right w:w="65" w:type="dxa"/>
            </w:tcMar>
          </w:tcPr>
          <w:p w14:paraId="7414CE7D" w14:textId="77777777" w:rsidR="006C66C8" w:rsidRDefault="00C84784">
            <w:pPr>
              <w:keepNext/>
              <w:spacing w:after="60"/>
              <w:jc w:val="left"/>
            </w:pPr>
            <w:r>
              <w:rPr>
                <w:sz w:val="22"/>
              </w:rPr>
              <w:t>[0,0,0,0]</w:t>
            </w:r>
          </w:p>
        </w:tc>
        <w:tc>
          <w:tcPr>
            <w:tcW w:w="2324" w:type="dxa"/>
            <w:tcMar>
              <w:top w:w="65" w:type="dxa"/>
              <w:left w:w="65" w:type="dxa"/>
              <w:bottom w:w="65" w:type="dxa"/>
              <w:right w:w="65" w:type="dxa"/>
            </w:tcMar>
          </w:tcPr>
          <w:p w14:paraId="5D42926F" w14:textId="77777777" w:rsidR="006C66C8" w:rsidRDefault="00C84784">
            <w:pPr>
              <w:keepNext/>
              <w:spacing w:after="60"/>
              <w:jc w:val="left"/>
            </w:pPr>
            <w:r>
              <w:rPr>
                <w:sz w:val="22"/>
              </w:rPr>
              <w:t>15</w:t>
            </w:r>
          </w:p>
        </w:tc>
        <w:tc>
          <w:tcPr>
            <w:tcW w:w="2324" w:type="dxa"/>
            <w:tcMar>
              <w:top w:w="65" w:type="dxa"/>
              <w:left w:w="65" w:type="dxa"/>
              <w:bottom w:w="65" w:type="dxa"/>
              <w:right w:w="65" w:type="dxa"/>
            </w:tcMar>
          </w:tcPr>
          <w:p w14:paraId="5DF8A46F" w14:textId="77777777" w:rsidR="006C66C8" w:rsidRDefault="00C84784">
            <w:pPr>
              <w:keepNext/>
              <w:spacing w:after="60"/>
              <w:jc w:val="left"/>
            </w:pPr>
            <w:r>
              <w:rPr>
                <w:sz w:val="22"/>
              </w:rPr>
              <w:t>10.76</w:t>
            </w:r>
          </w:p>
        </w:tc>
      </w:tr>
      <w:tr w:rsidR="006C66C8" w14:paraId="2EAB80C0" w14:textId="77777777">
        <w:trPr>
          <w:cantSplit/>
          <w:jc w:val="center"/>
        </w:trPr>
        <w:tc>
          <w:tcPr>
            <w:tcW w:w="907" w:type="dxa"/>
            <w:tcMar>
              <w:top w:w="65" w:type="dxa"/>
              <w:left w:w="65" w:type="dxa"/>
              <w:bottom w:w="65" w:type="dxa"/>
              <w:right w:w="65" w:type="dxa"/>
            </w:tcMar>
          </w:tcPr>
          <w:p w14:paraId="0B7801AF" w14:textId="77777777" w:rsidR="006C66C8" w:rsidRDefault="00C84784">
            <w:pPr>
              <w:keepNext/>
              <w:spacing w:after="60"/>
              <w:jc w:val="left"/>
            </w:pPr>
            <w:r>
              <w:rPr>
                <w:sz w:val="22"/>
              </w:rPr>
              <w:t>Q02</w:t>
            </w:r>
          </w:p>
        </w:tc>
        <w:tc>
          <w:tcPr>
            <w:tcW w:w="3515" w:type="dxa"/>
            <w:tcMar>
              <w:top w:w="65" w:type="dxa"/>
              <w:left w:w="65" w:type="dxa"/>
              <w:bottom w:w="65" w:type="dxa"/>
              <w:right w:w="65" w:type="dxa"/>
            </w:tcMar>
          </w:tcPr>
          <w:p w14:paraId="15E53C57" w14:textId="77777777" w:rsidR="006C66C8" w:rsidRDefault="00C84784">
            <w:pPr>
              <w:keepNext/>
              <w:spacing w:after="60"/>
              <w:jc w:val="left"/>
            </w:pPr>
            <w:r>
              <w:rPr>
                <w:sz w:val="22"/>
              </w:rPr>
              <w:t>[0,0,0,0]</w:t>
            </w:r>
          </w:p>
        </w:tc>
        <w:tc>
          <w:tcPr>
            <w:tcW w:w="2324" w:type="dxa"/>
            <w:tcMar>
              <w:top w:w="65" w:type="dxa"/>
              <w:left w:w="65" w:type="dxa"/>
              <w:bottom w:w="65" w:type="dxa"/>
              <w:right w:w="65" w:type="dxa"/>
            </w:tcMar>
          </w:tcPr>
          <w:p w14:paraId="16489E10" w14:textId="77777777" w:rsidR="006C66C8" w:rsidRDefault="00C84784">
            <w:pPr>
              <w:keepNext/>
              <w:spacing w:after="60"/>
              <w:jc w:val="left"/>
            </w:pPr>
            <w:r>
              <w:rPr>
                <w:sz w:val="22"/>
              </w:rPr>
              <w:t>15</w:t>
            </w:r>
          </w:p>
        </w:tc>
        <w:tc>
          <w:tcPr>
            <w:tcW w:w="2324" w:type="dxa"/>
            <w:tcMar>
              <w:top w:w="65" w:type="dxa"/>
              <w:left w:w="65" w:type="dxa"/>
              <w:bottom w:w="65" w:type="dxa"/>
              <w:right w:w="65" w:type="dxa"/>
            </w:tcMar>
          </w:tcPr>
          <w:p w14:paraId="7AE49816" w14:textId="77777777" w:rsidR="006C66C8" w:rsidRDefault="00C84784">
            <w:pPr>
              <w:keepNext/>
              <w:spacing w:after="60"/>
              <w:jc w:val="left"/>
            </w:pPr>
            <w:r>
              <w:rPr>
                <w:sz w:val="22"/>
              </w:rPr>
              <w:t>10.89</w:t>
            </w:r>
          </w:p>
        </w:tc>
      </w:tr>
      <w:tr w:rsidR="006C66C8" w14:paraId="1776E0F8" w14:textId="77777777">
        <w:trPr>
          <w:cantSplit/>
          <w:jc w:val="center"/>
        </w:trPr>
        <w:tc>
          <w:tcPr>
            <w:tcW w:w="907" w:type="dxa"/>
            <w:tcMar>
              <w:top w:w="65" w:type="dxa"/>
              <w:left w:w="65" w:type="dxa"/>
              <w:bottom w:w="65" w:type="dxa"/>
              <w:right w:w="65" w:type="dxa"/>
            </w:tcMar>
          </w:tcPr>
          <w:p w14:paraId="047709DD" w14:textId="77777777" w:rsidR="006C66C8" w:rsidRDefault="00C84784">
            <w:pPr>
              <w:keepNext/>
              <w:spacing w:after="60"/>
              <w:jc w:val="left"/>
            </w:pPr>
            <w:r>
              <w:rPr>
                <w:sz w:val="22"/>
              </w:rPr>
              <w:t>Q03</w:t>
            </w:r>
          </w:p>
        </w:tc>
        <w:tc>
          <w:tcPr>
            <w:tcW w:w="3515" w:type="dxa"/>
            <w:tcMar>
              <w:top w:w="65" w:type="dxa"/>
              <w:left w:w="65" w:type="dxa"/>
              <w:bottom w:w="65" w:type="dxa"/>
              <w:right w:w="65" w:type="dxa"/>
            </w:tcMar>
          </w:tcPr>
          <w:p w14:paraId="65C21B08" w14:textId="77777777" w:rsidR="006C66C8" w:rsidRDefault="00C84784">
            <w:pPr>
              <w:keepNext/>
              <w:spacing w:after="60"/>
              <w:jc w:val="left"/>
            </w:pPr>
            <w:r>
              <w:rPr>
                <w:sz w:val="22"/>
              </w:rPr>
              <w:t>[0,0,0,0,0]</w:t>
            </w:r>
          </w:p>
        </w:tc>
        <w:tc>
          <w:tcPr>
            <w:tcW w:w="2324" w:type="dxa"/>
            <w:tcMar>
              <w:top w:w="65" w:type="dxa"/>
              <w:left w:w="65" w:type="dxa"/>
              <w:bottom w:w="65" w:type="dxa"/>
              <w:right w:w="65" w:type="dxa"/>
            </w:tcMar>
          </w:tcPr>
          <w:p w14:paraId="6293E123" w14:textId="77777777" w:rsidR="006C66C8" w:rsidRDefault="00C84784">
            <w:pPr>
              <w:keepNext/>
              <w:spacing w:after="60"/>
              <w:jc w:val="left"/>
            </w:pPr>
            <w:r>
              <w:rPr>
                <w:sz w:val="22"/>
              </w:rPr>
              <w:t>16</w:t>
            </w:r>
          </w:p>
        </w:tc>
        <w:tc>
          <w:tcPr>
            <w:tcW w:w="2324" w:type="dxa"/>
            <w:tcMar>
              <w:top w:w="65" w:type="dxa"/>
              <w:left w:w="65" w:type="dxa"/>
              <w:bottom w:w="65" w:type="dxa"/>
              <w:right w:w="65" w:type="dxa"/>
            </w:tcMar>
          </w:tcPr>
          <w:p w14:paraId="5E30F6BF" w14:textId="77777777" w:rsidR="006C66C8" w:rsidRDefault="00C84784">
            <w:pPr>
              <w:keepNext/>
              <w:spacing w:after="60"/>
              <w:jc w:val="left"/>
            </w:pPr>
            <w:r>
              <w:rPr>
                <w:sz w:val="22"/>
              </w:rPr>
              <w:t>10.65</w:t>
            </w:r>
          </w:p>
        </w:tc>
      </w:tr>
      <w:tr w:rsidR="006C66C8" w14:paraId="23C9C79D" w14:textId="77777777">
        <w:trPr>
          <w:cantSplit/>
          <w:jc w:val="center"/>
        </w:trPr>
        <w:tc>
          <w:tcPr>
            <w:tcW w:w="907" w:type="dxa"/>
            <w:tcMar>
              <w:top w:w="65" w:type="dxa"/>
              <w:left w:w="65" w:type="dxa"/>
              <w:bottom w:w="65" w:type="dxa"/>
              <w:right w:w="65" w:type="dxa"/>
            </w:tcMar>
          </w:tcPr>
          <w:p w14:paraId="46A14CEE" w14:textId="77777777" w:rsidR="006C66C8" w:rsidRDefault="00C84784">
            <w:pPr>
              <w:keepNext/>
              <w:spacing w:after="60"/>
              <w:jc w:val="left"/>
            </w:pPr>
            <w:r>
              <w:rPr>
                <w:sz w:val="22"/>
              </w:rPr>
              <w:t>Q04</w:t>
            </w:r>
          </w:p>
        </w:tc>
        <w:tc>
          <w:tcPr>
            <w:tcW w:w="3515" w:type="dxa"/>
            <w:tcMar>
              <w:top w:w="65" w:type="dxa"/>
              <w:left w:w="65" w:type="dxa"/>
              <w:bottom w:w="65" w:type="dxa"/>
              <w:right w:w="65" w:type="dxa"/>
            </w:tcMar>
          </w:tcPr>
          <w:p w14:paraId="35112133" w14:textId="77777777" w:rsidR="006C66C8" w:rsidRDefault="00C84784">
            <w:pPr>
              <w:keepNext/>
              <w:spacing w:after="60"/>
              <w:jc w:val="left"/>
            </w:pPr>
            <w:r>
              <w:rPr>
                <w:sz w:val="22"/>
              </w:rPr>
              <w:t>[0,1,0,0]</w:t>
            </w:r>
          </w:p>
        </w:tc>
        <w:tc>
          <w:tcPr>
            <w:tcW w:w="2324" w:type="dxa"/>
            <w:tcMar>
              <w:top w:w="65" w:type="dxa"/>
              <w:left w:w="65" w:type="dxa"/>
              <w:bottom w:w="65" w:type="dxa"/>
              <w:right w:w="65" w:type="dxa"/>
            </w:tcMar>
          </w:tcPr>
          <w:p w14:paraId="6D337A17" w14:textId="77777777" w:rsidR="006C66C8" w:rsidRDefault="00C84784">
            <w:pPr>
              <w:keepNext/>
              <w:spacing w:after="60"/>
              <w:jc w:val="left"/>
            </w:pPr>
            <w:r>
              <w:rPr>
                <w:sz w:val="22"/>
              </w:rPr>
              <w:t>15</w:t>
            </w:r>
          </w:p>
        </w:tc>
        <w:tc>
          <w:tcPr>
            <w:tcW w:w="2324" w:type="dxa"/>
            <w:tcMar>
              <w:top w:w="65" w:type="dxa"/>
              <w:left w:w="65" w:type="dxa"/>
              <w:bottom w:w="65" w:type="dxa"/>
              <w:right w:w="65" w:type="dxa"/>
            </w:tcMar>
          </w:tcPr>
          <w:p w14:paraId="6ADFB904" w14:textId="77777777" w:rsidR="006C66C8" w:rsidRDefault="00C84784">
            <w:pPr>
              <w:keepNext/>
              <w:spacing w:after="60"/>
              <w:jc w:val="left"/>
            </w:pPr>
            <w:r>
              <w:rPr>
                <w:sz w:val="22"/>
              </w:rPr>
              <w:t>10.22</w:t>
            </w:r>
          </w:p>
        </w:tc>
      </w:tr>
      <w:tr w:rsidR="006C66C8" w14:paraId="4237ECB3" w14:textId="77777777">
        <w:trPr>
          <w:cantSplit/>
          <w:jc w:val="center"/>
        </w:trPr>
        <w:tc>
          <w:tcPr>
            <w:tcW w:w="907" w:type="dxa"/>
            <w:tcMar>
              <w:top w:w="65" w:type="dxa"/>
              <w:left w:w="65" w:type="dxa"/>
              <w:bottom w:w="65" w:type="dxa"/>
              <w:right w:w="65" w:type="dxa"/>
            </w:tcMar>
          </w:tcPr>
          <w:p w14:paraId="0EFBA0F0" w14:textId="77777777" w:rsidR="006C66C8" w:rsidRDefault="00C84784">
            <w:pPr>
              <w:keepNext/>
              <w:spacing w:after="60"/>
              <w:jc w:val="left"/>
            </w:pPr>
            <w:r>
              <w:rPr>
                <w:sz w:val="22"/>
              </w:rPr>
              <w:t>Q06</w:t>
            </w:r>
          </w:p>
        </w:tc>
        <w:tc>
          <w:tcPr>
            <w:tcW w:w="3515" w:type="dxa"/>
            <w:tcMar>
              <w:top w:w="65" w:type="dxa"/>
              <w:left w:w="65" w:type="dxa"/>
              <w:bottom w:w="65" w:type="dxa"/>
              <w:right w:w="65" w:type="dxa"/>
            </w:tcMar>
          </w:tcPr>
          <w:p w14:paraId="6659D4ED" w14:textId="77777777" w:rsidR="006C66C8" w:rsidRDefault="00C84784">
            <w:pPr>
              <w:keepNext/>
              <w:spacing w:after="60"/>
              <w:jc w:val="left"/>
            </w:pPr>
            <w:r>
              <w:rPr>
                <w:sz w:val="22"/>
              </w:rPr>
              <w:t>[1,0,0,0,0,0]</w:t>
            </w:r>
          </w:p>
        </w:tc>
        <w:tc>
          <w:tcPr>
            <w:tcW w:w="2324" w:type="dxa"/>
            <w:tcMar>
              <w:top w:w="65" w:type="dxa"/>
              <w:left w:w="65" w:type="dxa"/>
              <w:bottom w:w="65" w:type="dxa"/>
              <w:right w:w="65" w:type="dxa"/>
            </w:tcMar>
          </w:tcPr>
          <w:p w14:paraId="1F4A7BB7" w14:textId="77777777" w:rsidR="006C66C8" w:rsidRDefault="00C84784">
            <w:pPr>
              <w:keepNext/>
              <w:spacing w:after="60"/>
              <w:jc w:val="left"/>
            </w:pPr>
            <w:r>
              <w:rPr>
                <w:sz w:val="22"/>
              </w:rPr>
              <w:t>16</w:t>
            </w:r>
          </w:p>
        </w:tc>
        <w:tc>
          <w:tcPr>
            <w:tcW w:w="2324" w:type="dxa"/>
            <w:tcMar>
              <w:top w:w="65" w:type="dxa"/>
              <w:left w:w="65" w:type="dxa"/>
              <w:bottom w:w="65" w:type="dxa"/>
              <w:right w:w="65" w:type="dxa"/>
            </w:tcMar>
          </w:tcPr>
          <w:p w14:paraId="0778D960" w14:textId="77777777" w:rsidR="006C66C8" w:rsidRDefault="00C84784">
            <w:pPr>
              <w:keepNext/>
              <w:spacing w:after="60"/>
              <w:jc w:val="left"/>
            </w:pPr>
            <w:r>
              <w:rPr>
                <w:sz w:val="22"/>
              </w:rPr>
              <w:t>10.36</w:t>
            </w:r>
          </w:p>
        </w:tc>
      </w:tr>
      <w:tr w:rsidR="006C66C8" w14:paraId="129A0D89" w14:textId="77777777">
        <w:trPr>
          <w:cantSplit/>
          <w:jc w:val="center"/>
        </w:trPr>
        <w:tc>
          <w:tcPr>
            <w:tcW w:w="907" w:type="dxa"/>
            <w:tcMar>
              <w:top w:w="65" w:type="dxa"/>
              <w:left w:w="65" w:type="dxa"/>
              <w:bottom w:w="65" w:type="dxa"/>
              <w:right w:w="65" w:type="dxa"/>
            </w:tcMar>
          </w:tcPr>
          <w:p w14:paraId="76806B09" w14:textId="77777777" w:rsidR="006C66C8" w:rsidRDefault="00C84784">
            <w:pPr>
              <w:keepNext/>
              <w:spacing w:after="60"/>
              <w:jc w:val="left"/>
            </w:pPr>
            <w:r>
              <w:rPr>
                <w:sz w:val="22"/>
              </w:rPr>
              <w:t>Q07</w:t>
            </w:r>
          </w:p>
        </w:tc>
        <w:tc>
          <w:tcPr>
            <w:tcW w:w="3515" w:type="dxa"/>
            <w:tcMar>
              <w:top w:w="65" w:type="dxa"/>
              <w:left w:w="65" w:type="dxa"/>
              <w:bottom w:w="65" w:type="dxa"/>
              <w:right w:w="65" w:type="dxa"/>
            </w:tcMar>
          </w:tcPr>
          <w:p w14:paraId="37973A92" w14:textId="77777777" w:rsidR="006C66C8" w:rsidRDefault="00C84784">
            <w:pPr>
              <w:keepNext/>
              <w:spacing w:after="60"/>
              <w:jc w:val="left"/>
            </w:pPr>
            <w:r>
              <w:rPr>
                <w:sz w:val="22"/>
              </w:rPr>
              <w:t>[0,0,0,0,0]</w:t>
            </w:r>
          </w:p>
        </w:tc>
        <w:tc>
          <w:tcPr>
            <w:tcW w:w="2324" w:type="dxa"/>
            <w:tcMar>
              <w:top w:w="65" w:type="dxa"/>
              <w:left w:w="65" w:type="dxa"/>
              <w:bottom w:w="65" w:type="dxa"/>
              <w:right w:w="65" w:type="dxa"/>
            </w:tcMar>
          </w:tcPr>
          <w:p w14:paraId="3FAEC815" w14:textId="77777777" w:rsidR="006C66C8" w:rsidRDefault="00C84784">
            <w:pPr>
              <w:keepNext/>
              <w:spacing w:after="60"/>
              <w:jc w:val="left"/>
            </w:pPr>
            <w:r>
              <w:rPr>
                <w:sz w:val="22"/>
              </w:rPr>
              <w:t>16</w:t>
            </w:r>
          </w:p>
        </w:tc>
        <w:tc>
          <w:tcPr>
            <w:tcW w:w="2324" w:type="dxa"/>
            <w:tcMar>
              <w:top w:w="65" w:type="dxa"/>
              <w:left w:w="65" w:type="dxa"/>
              <w:bottom w:w="65" w:type="dxa"/>
              <w:right w:w="65" w:type="dxa"/>
            </w:tcMar>
          </w:tcPr>
          <w:p w14:paraId="2F3EADB0" w14:textId="77777777" w:rsidR="006C66C8" w:rsidRDefault="00C84784">
            <w:pPr>
              <w:keepNext/>
              <w:spacing w:after="60"/>
              <w:jc w:val="left"/>
            </w:pPr>
            <w:r>
              <w:rPr>
                <w:sz w:val="22"/>
              </w:rPr>
              <w:t>10.83</w:t>
            </w:r>
          </w:p>
        </w:tc>
      </w:tr>
      <w:tr w:rsidR="006C66C8" w14:paraId="3A1AEF9A" w14:textId="77777777">
        <w:trPr>
          <w:cantSplit/>
          <w:jc w:val="center"/>
        </w:trPr>
        <w:tc>
          <w:tcPr>
            <w:tcW w:w="907" w:type="dxa"/>
            <w:tcMar>
              <w:top w:w="65" w:type="dxa"/>
              <w:left w:w="65" w:type="dxa"/>
              <w:bottom w:w="65" w:type="dxa"/>
              <w:right w:w="65" w:type="dxa"/>
            </w:tcMar>
          </w:tcPr>
          <w:p w14:paraId="3B05F705" w14:textId="77777777" w:rsidR="006C66C8" w:rsidRDefault="00C84784">
            <w:pPr>
              <w:keepNext/>
              <w:spacing w:after="60"/>
              <w:jc w:val="left"/>
            </w:pPr>
            <w:r>
              <w:rPr>
                <w:sz w:val="22"/>
              </w:rPr>
              <w:t>Q08</w:t>
            </w:r>
          </w:p>
        </w:tc>
        <w:tc>
          <w:tcPr>
            <w:tcW w:w="3515" w:type="dxa"/>
            <w:tcMar>
              <w:top w:w="65" w:type="dxa"/>
              <w:left w:w="65" w:type="dxa"/>
              <w:bottom w:w="65" w:type="dxa"/>
              <w:right w:w="65" w:type="dxa"/>
            </w:tcMar>
          </w:tcPr>
          <w:p w14:paraId="6EE241C5" w14:textId="77777777" w:rsidR="006C66C8" w:rsidRDefault="00C84784">
            <w:pPr>
              <w:keepNext/>
              <w:spacing w:after="60"/>
              <w:jc w:val="left"/>
            </w:pPr>
            <w:r>
              <w:rPr>
                <w:sz w:val="22"/>
              </w:rPr>
              <w:t>[0,0,0,0,0]</w:t>
            </w:r>
          </w:p>
        </w:tc>
        <w:tc>
          <w:tcPr>
            <w:tcW w:w="2324" w:type="dxa"/>
            <w:tcMar>
              <w:top w:w="65" w:type="dxa"/>
              <w:left w:w="65" w:type="dxa"/>
              <w:bottom w:w="65" w:type="dxa"/>
              <w:right w:w="65" w:type="dxa"/>
            </w:tcMar>
          </w:tcPr>
          <w:p w14:paraId="7902234A" w14:textId="77777777" w:rsidR="006C66C8" w:rsidRDefault="00C84784">
            <w:pPr>
              <w:keepNext/>
              <w:spacing w:after="60"/>
              <w:jc w:val="left"/>
            </w:pPr>
            <w:r>
              <w:rPr>
                <w:sz w:val="22"/>
              </w:rPr>
              <w:t>16</w:t>
            </w:r>
          </w:p>
        </w:tc>
        <w:tc>
          <w:tcPr>
            <w:tcW w:w="2324" w:type="dxa"/>
            <w:tcMar>
              <w:top w:w="65" w:type="dxa"/>
              <w:left w:w="65" w:type="dxa"/>
              <w:bottom w:w="65" w:type="dxa"/>
              <w:right w:w="65" w:type="dxa"/>
            </w:tcMar>
          </w:tcPr>
          <w:p w14:paraId="6210D07B" w14:textId="77777777" w:rsidR="006C66C8" w:rsidRDefault="00C84784">
            <w:pPr>
              <w:keepNext/>
              <w:spacing w:after="60"/>
              <w:jc w:val="left"/>
            </w:pPr>
            <w:r>
              <w:rPr>
                <w:sz w:val="22"/>
              </w:rPr>
              <w:t>10.89</w:t>
            </w:r>
          </w:p>
        </w:tc>
      </w:tr>
      <w:tr w:rsidR="006C66C8" w14:paraId="2B55503F" w14:textId="77777777">
        <w:trPr>
          <w:cantSplit/>
          <w:jc w:val="center"/>
        </w:trPr>
        <w:tc>
          <w:tcPr>
            <w:tcW w:w="907" w:type="dxa"/>
            <w:tcMar>
              <w:top w:w="65" w:type="dxa"/>
              <w:left w:w="65" w:type="dxa"/>
              <w:bottom w:w="65" w:type="dxa"/>
              <w:right w:w="65" w:type="dxa"/>
            </w:tcMar>
          </w:tcPr>
          <w:p w14:paraId="3666B685" w14:textId="77777777" w:rsidR="006C66C8" w:rsidRDefault="00C84784">
            <w:pPr>
              <w:keepNext/>
              <w:spacing w:after="60"/>
              <w:jc w:val="left"/>
            </w:pPr>
            <w:r>
              <w:rPr>
                <w:sz w:val="22"/>
              </w:rPr>
              <w:t>Q09</w:t>
            </w:r>
          </w:p>
        </w:tc>
        <w:tc>
          <w:tcPr>
            <w:tcW w:w="3515" w:type="dxa"/>
            <w:tcMar>
              <w:top w:w="65" w:type="dxa"/>
              <w:left w:w="65" w:type="dxa"/>
              <w:bottom w:w="65" w:type="dxa"/>
              <w:right w:w="65" w:type="dxa"/>
            </w:tcMar>
          </w:tcPr>
          <w:p w14:paraId="1D74E269" w14:textId="77777777" w:rsidR="006C66C8" w:rsidRDefault="00C84784">
            <w:pPr>
              <w:keepNext/>
              <w:spacing w:after="60"/>
              <w:jc w:val="left"/>
            </w:pPr>
            <w:r>
              <w:rPr>
                <w:sz w:val="22"/>
              </w:rPr>
              <w:t>[0,0,0,0,1]</w:t>
            </w:r>
          </w:p>
        </w:tc>
        <w:tc>
          <w:tcPr>
            <w:tcW w:w="2324" w:type="dxa"/>
            <w:tcMar>
              <w:top w:w="65" w:type="dxa"/>
              <w:left w:w="65" w:type="dxa"/>
              <w:bottom w:w="65" w:type="dxa"/>
              <w:right w:w="65" w:type="dxa"/>
            </w:tcMar>
          </w:tcPr>
          <w:p w14:paraId="281EA4AC" w14:textId="77777777" w:rsidR="006C66C8" w:rsidRDefault="00C84784">
            <w:pPr>
              <w:keepNext/>
              <w:spacing w:after="60"/>
              <w:jc w:val="left"/>
            </w:pPr>
            <w:r>
              <w:rPr>
                <w:sz w:val="22"/>
              </w:rPr>
              <w:t>16</w:t>
            </w:r>
          </w:p>
        </w:tc>
        <w:tc>
          <w:tcPr>
            <w:tcW w:w="2324" w:type="dxa"/>
            <w:tcMar>
              <w:top w:w="65" w:type="dxa"/>
              <w:left w:w="65" w:type="dxa"/>
              <w:bottom w:w="65" w:type="dxa"/>
              <w:right w:w="65" w:type="dxa"/>
            </w:tcMar>
          </w:tcPr>
          <w:p w14:paraId="3AA01BBF" w14:textId="77777777" w:rsidR="006C66C8" w:rsidRDefault="00C84784">
            <w:pPr>
              <w:keepNext/>
              <w:spacing w:after="60"/>
              <w:jc w:val="left"/>
            </w:pPr>
            <w:r>
              <w:rPr>
                <w:sz w:val="22"/>
              </w:rPr>
              <w:t>10.26</w:t>
            </w:r>
          </w:p>
        </w:tc>
      </w:tr>
      <w:tr w:rsidR="006C66C8" w14:paraId="33F6DA10" w14:textId="77777777">
        <w:trPr>
          <w:cantSplit/>
          <w:jc w:val="center"/>
        </w:trPr>
        <w:tc>
          <w:tcPr>
            <w:tcW w:w="907" w:type="dxa"/>
            <w:tcMar>
              <w:top w:w="65" w:type="dxa"/>
              <w:left w:w="65" w:type="dxa"/>
              <w:bottom w:w="65" w:type="dxa"/>
              <w:right w:w="65" w:type="dxa"/>
            </w:tcMar>
          </w:tcPr>
          <w:p w14:paraId="02F43CE9" w14:textId="77777777" w:rsidR="006C66C8" w:rsidRDefault="00C84784">
            <w:pPr>
              <w:spacing w:after="60"/>
              <w:jc w:val="left"/>
            </w:pPr>
            <w:r>
              <w:rPr>
                <w:sz w:val="22"/>
              </w:rPr>
              <w:t>Q10</w:t>
            </w:r>
          </w:p>
        </w:tc>
        <w:tc>
          <w:tcPr>
            <w:tcW w:w="3515" w:type="dxa"/>
            <w:tcMar>
              <w:top w:w="65" w:type="dxa"/>
              <w:left w:w="65" w:type="dxa"/>
              <w:bottom w:w="65" w:type="dxa"/>
              <w:right w:w="65" w:type="dxa"/>
            </w:tcMar>
          </w:tcPr>
          <w:p w14:paraId="6ED156B6" w14:textId="77777777" w:rsidR="006C66C8" w:rsidRDefault="00C84784">
            <w:pPr>
              <w:spacing w:after="60"/>
              <w:jc w:val="left"/>
            </w:pPr>
            <w:r>
              <w:rPr>
                <w:sz w:val="22"/>
              </w:rPr>
              <w:t>[0,0,0,0,0]</w:t>
            </w:r>
          </w:p>
        </w:tc>
        <w:tc>
          <w:tcPr>
            <w:tcW w:w="2324" w:type="dxa"/>
            <w:tcMar>
              <w:top w:w="65" w:type="dxa"/>
              <w:left w:w="65" w:type="dxa"/>
              <w:bottom w:w="65" w:type="dxa"/>
              <w:right w:w="65" w:type="dxa"/>
            </w:tcMar>
          </w:tcPr>
          <w:p w14:paraId="6FF87A6E" w14:textId="77777777" w:rsidR="006C66C8" w:rsidRDefault="00C84784">
            <w:pPr>
              <w:spacing w:after="60"/>
              <w:jc w:val="left"/>
            </w:pPr>
            <w:r>
              <w:rPr>
                <w:sz w:val="22"/>
              </w:rPr>
              <w:t>16</w:t>
            </w:r>
          </w:p>
        </w:tc>
        <w:tc>
          <w:tcPr>
            <w:tcW w:w="2324" w:type="dxa"/>
            <w:tcMar>
              <w:top w:w="65" w:type="dxa"/>
              <w:left w:w="65" w:type="dxa"/>
              <w:bottom w:w="65" w:type="dxa"/>
              <w:right w:w="65" w:type="dxa"/>
            </w:tcMar>
          </w:tcPr>
          <w:p w14:paraId="2A7DB789" w14:textId="77777777" w:rsidR="006C66C8" w:rsidRDefault="00C84784">
            <w:pPr>
              <w:spacing w:after="60"/>
              <w:jc w:val="left"/>
            </w:pPr>
            <w:r>
              <w:rPr>
                <w:sz w:val="22"/>
              </w:rPr>
              <w:t>10.78</w:t>
            </w:r>
          </w:p>
        </w:tc>
      </w:tr>
    </w:tbl>
    <w:p w14:paraId="201862BE" w14:textId="77777777" w:rsidR="006C66C8" w:rsidRDefault="006C66C8">
      <w:pPr>
        <w:spacing w:after="20"/>
      </w:pPr>
    </w:p>
    <w:p w14:paraId="6290DF13" w14:textId="77777777" w:rsidR="006C66C8" w:rsidRDefault="00C84784">
      <w:r>
        <w:t>Vai trò 0 là tuần tra và 1 là tiếp tế, theo đúng thứ tự agent của input. Q04 chọn xe số 1 làm tiếp tế, Q06 chọn xe số 0 và Q09 chọn xe số 4; những bài còn lại trong bảng giữ toàn tuần tra. Chỉ số xe bắt đầu từ 0. Bộ chọn không di chuyển ô xuất phát của bất kỳ xe nào. Thời gian lớn nhất trên chín nhãn bài là 10,89 giây trong lượt có hạn 12 giây; mức đo này không bảo đảm mọi máy hoặc mọi input đều hoàn tất trong cùng thời gian.</w:t>
      </w:r>
    </w:p>
    <w:p w14:paraId="6ACAC3C0" w14:textId="77777777" w:rsidR="006C66C8" w:rsidRDefault="00C84784">
      <w:pPr>
        <w:keepNext/>
      </w:pPr>
      <w:r>
        <w:rPr>
          <w:b/>
        </w:rPr>
        <w:t>Bảng 11. Kết quả thực nghiệm và hai cận trên của đội hình chọn</w:t>
      </w:r>
    </w:p>
    <w:tbl>
      <w:tblPr>
        <w:tblStyle w:val="TableGrid"/>
        <w:tblW w:w="0" w:type="auto"/>
        <w:jc w:val="center"/>
        <w:tblLayout w:type="fixed"/>
        <w:tblLook w:val="04A0" w:firstRow="1" w:lastRow="0" w:firstColumn="1" w:lastColumn="0" w:noHBand="0" w:noVBand="1"/>
      </w:tblPr>
      <w:tblGrid>
        <w:gridCol w:w="907"/>
        <w:gridCol w:w="2721"/>
        <w:gridCol w:w="2721"/>
        <w:gridCol w:w="2721"/>
      </w:tblGrid>
      <w:tr w:rsidR="006C66C8" w14:paraId="31E75781" w14:textId="77777777">
        <w:trPr>
          <w:cantSplit/>
          <w:tblHeader/>
          <w:jc w:val="center"/>
        </w:trPr>
        <w:tc>
          <w:tcPr>
            <w:tcW w:w="907" w:type="dxa"/>
            <w:tcMar>
              <w:top w:w="65" w:type="dxa"/>
              <w:left w:w="65" w:type="dxa"/>
              <w:bottom w:w="65" w:type="dxa"/>
              <w:right w:w="65" w:type="dxa"/>
            </w:tcMar>
          </w:tcPr>
          <w:p w14:paraId="7FC49382" w14:textId="77777777" w:rsidR="006C66C8" w:rsidRDefault="00C84784">
            <w:pPr>
              <w:keepNext/>
              <w:spacing w:after="60"/>
              <w:jc w:val="left"/>
            </w:pPr>
            <w:r>
              <w:rPr>
                <w:b/>
                <w:sz w:val="22"/>
              </w:rPr>
              <w:t>Bài</w:t>
            </w:r>
          </w:p>
        </w:tc>
        <w:tc>
          <w:tcPr>
            <w:tcW w:w="2721" w:type="dxa"/>
            <w:tcMar>
              <w:top w:w="65" w:type="dxa"/>
              <w:left w:w="65" w:type="dxa"/>
              <w:bottom w:w="65" w:type="dxa"/>
              <w:right w:w="65" w:type="dxa"/>
            </w:tcMar>
          </w:tcPr>
          <w:p w14:paraId="335BDEAF" w14:textId="77777777" w:rsidR="006C66C8" w:rsidRDefault="00C84784">
            <w:pPr>
              <w:keepNext/>
              <w:spacing w:after="60"/>
              <w:jc w:val="left"/>
            </w:pPr>
            <w:r>
              <w:rPr>
                <w:b/>
                <w:sz w:val="22"/>
              </w:rPr>
              <w:t>Điểm offline</w:t>
            </w:r>
          </w:p>
        </w:tc>
        <w:tc>
          <w:tcPr>
            <w:tcW w:w="2721" w:type="dxa"/>
            <w:tcMar>
              <w:top w:w="65" w:type="dxa"/>
              <w:left w:w="65" w:type="dxa"/>
              <w:bottom w:w="65" w:type="dxa"/>
              <w:right w:w="65" w:type="dxa"/>
            </w:tcMar>
          </w:tcPr>
          <w:p w14:paraId="667AAE2C" w14:textId="77777777" w:rsidR="006C66C8" w:rsidRDefault="00C84784">
            <w:pPr>
              <w:keepNext/>
              <w:spacing w:after="60"/>
              <w:jc w:val="left"/>
            </w:pPr>
            <w:r>
              <w:rPr>
                <w:b/>
                <w:sz w:val="22"/>
              </w:rPr>
              <w:t>Cận nguồn cung</w:t>
            </w:r>
          </w:p>
        </w:tc>
        <w:tc>
          <w:tcPr>
            <w:tcW w:w="2721" w:type="dxa"/>
            <w:tcMar>
              <w:top w:w="65" w:type="dxa"/>
              <w:left w:w="65" w:type="dxa"/>
              <w:bottom w:w="65" w:type="dxa"/>
              <w:right w:w="65" w:type="dxa"/>
            </w:tcMar>
          </w:tcPr>
          <w:p w14:paraId="0B78BC95" w14:textId="77777777" w:rsidR="006C66C8" w:rsidRDefault="00C84784">
            <w:pPr>
              <w:keepNext/>
              <w:spacing w:after="60"/>
              <w:jc w:val="left"/>
            </w:pPr>
            <w:r>
              <w:rPr>
                <w:b/>
                <w:sz w:val="22"/>
              </w:rPr>
              <w:t>Cận tiếp cận</w:t>
            </w:r>
          </w:p>
        </w:tc>
      </w:tr>
      <w:tr w:rsidR="006C66C8" w14:paraId="5509C6A2" w14:textId="77777777">
        <w:trPr>
          <w:cantSplit/>
          <w:jc w:val="center"/>
        </w:trPr>
        <w:tc>
          <w:tcPr>
            <w:tcW w:w="907" w:type="dxa"/>
            <w:tcMar>
              <w:top w:w="65" w:type="dxa"/>
              <w:left w:w="65" w:type="dxa"/>
              <w:bottom w:w="65" w:type="dxa"/>
              <w:right w:w="65" w:type="dxa"/>
            </w:tcMar>
          </w:tcPr>
          <w:p w14:paraId="1314AC42" w14:textId="77777777" w:rsidR="006C66C8" w:rsidRDefault="00C84784">
            <w:pPr>
              <w:keepNext/>
              <w:spacing w:after="60"/>
              <w:jc w:val="left"/>
            </w:pPr>
            <w:r>
              <w:rPr>
                <w:sz w:val="22"/>
              </w:rPr>
              <w:t>Q01</w:t>
            </w:r>
          </w:p>
        </w:tc>
        <w:tc>
          <w:tcPr>
            <w:tcW w:w="2721" w:type="dxa"/>
            <w:tcMar>
              <w:top w:w="65" w:type="dxa"/>
              <w:left w:w="65" w:type="dxa"/>
              <w:bottom w:w="65" w:type="dxa"/>
              <w:right w:w="65" w:type="dxa"/>
            </w:tcMar>
          </w:tcPr>
          <w:p w14:paraId="1B2122E4" w14:textId="77777777" w:rsidR="006C66C8" w:rsidRDefault="00C84784">
            <w:pPr>
              <w:keepNext/>
              <w:spacing w:after="60"/>
              <w:jc w:val="left"/>
            </w:pPr>
            <w:r>
              <w:rPr>
                <w:sz w:val="22"/>
              </w:rPr>
              <w:t>(20, 178, 226)</w:t>
            </w:r>
          </w:p>
        </w:tc>
        <w:tc>
          <w:tcPr>
            <w:tcW w:w="2721" w:type="dxa"/>
            <w:tcMar>
              <w:top w:w="65" w:type="dxa"/>
              <w:left w:w="65" w:type="dxa"/>
              <w:bottom w:w="65" w:type="dxa"/>
              <w:right w:w="65" w:type="dxa"/>
            </w:tcMar>
          </w:tcPr>
          <w:p w14:paraId="6144402B" w14:textId="77777777" w:rsidR="006C66C8" w:rsidRDefault="00C84784">
            <w:pPr>
              <w:keepNext/>
              <w:spacing w:after="60"/>
              <w:jc w:val="left"/>
            </w:pPr>
            <w:r>
              <w:rPr>
                <w:sz w:val="22"/>
              </w:rPr>
              <w:t>(20, 200, 1280)</w:t>
            </w:r>
          </w:p>
        </w:tc>
        <w:tc>
          <w:tcPr>
            <w:tcW w:w="2721" w:type="dxa"/>
            <w:tcMar>
              <w:top w:w="65" w:type="dxa"/>
              <w:left w:w="65" w:type="dxa"/>
              <w:bottom w:w="65" w:type="dxa"/>
              <w:right w:w="65" w:type="dxa"/>
            </w:tcMar>
          </w:tcPr>
          <w:p w14:paraId="125EAC6F" w14:textId="77777777" w:rsidR="006C66C8" w:rsidRDefault="00C84784">
            <w:pPr>
              <w:keepNext/>
              <w:spacing w:after="60"/>
              <w:jc w:val="left"/>
            </w:pPr>
            <w:r>
              <w:rPr>
                <w:sz w:val="22"/>
              </w:rPr>
              <w:t>(20, 200, 1280)</w:t>
            </w:r>
          </w:p>
        </w:tc>
      </w:tr>
      <w:tr w:rsidR="006C66C8" w14:paraId="5056CABB" w14:textId="77777777">
        <w:trPr>
          <w:cantSplit/>
          <w:jc w:val="center"/>
        </w:trPr>
        <w:tc>
          <w:tcPr>
            <w:tcW w:w="907" w:type="dxa"/>
            <w:tcMar>
              <w:top w:w="65" w:type="dxa"/>
              <w:left w:w="65" w:type="dxa"/>
              <w:bottom w:w="65" w:type="dxa"/>
              <w:right w:w="65" w:type="dxa"/>
            </w:tcMar>
          </w:tcPr>
          <w:p w14:paraId="73162A69" w14:textId="77777777" w:rsidR="006C66C8" w:rsidRDefault="00C84784">
            <w:pPr>
              <w:keepNext/>
              <w:spacing w:after="60"/>
              <w:jc w:val="left"/>
            </w:pPr>
            <w:r>
              <w:rPr>
                <w:sz w:val="22"/>
              </w:rPr>
              <w:t>Q02</w:t>
            </w:r>
          </w:p>
        </w:tc>
        <w:tc>
          <w:tcPr>
            <w:tcW w:w="2721" w:type="dxa"/>
            <w:tcMar>
              <w:top w:w="65" w:type="dxa"/>
              <w:left w:w="65" w:type="dxa"/>
              <w:bottom w:w="65" w:type="dxa"/>
              <w:right w:w="65" w:type="dxa"/>
            </w:tcMar>
          </w:tcPr>
          <w:p w14:paraId="3465FE20" w14:textId="77777777" w:rsidR="006C66C8" w:rsidRDefault="00C84784">
            <w:pPr>
              <w:keepNext/>
              <w:spacing w:after="60"/>
              <w:jc w:val="left"/>
            </w:pPr>
            <w:r>
              <w:rPr>
                <w:sz w:val="22"/>
              </w:rPr>
              <w:t>(20, 182, 225)</w:t>
            </w:r>
          </w:p>
        </w:tc>
        <w:tc>
          <w:tcPr>
            <w:tcW w:w="2721" w:type="dxa"/>
            <w:tcMar>
              <w:top w:w="65" w:type="dxa"/>
              <w:left w:w="65" w:type="dxa"/>
              <w:bottom w:w="65" w:type="dxa"/>
              <w:right w:w="65" w:type="dxa"/>
            </w:tcMar>
          </w:tcPr>
          <w:p w14:paraId="47D2CE64" w14:textId="77777777" w:rsidR="006C66C8" w:rsidRDefault="00C84784">
            <w:pPr>
              <w:keepNext/>
              <w:spacing w:after="60"/>
              <w:jc w:val="left"/>
            </w:pPr>
            <w:r>
              <w:rPr>
                <w:sz w:val="22"/>
              </w:rPr>
              <w:t>(20, 200, 1280)</w:t>
            </w:r>
          </w:p>
        </w:tc>
        <w:tc>
          <w:tcPr>
            <w:tcW w:w="2721" w:type="dxa"/>
            <w:tcMar>
              <w:top w:w="65" w:type="dxa"/>
              <w:left w:w="65" w:type="dxa"/>
              <w:bottom w:w="65" w:type="dxa"/>
              <w:right w:w="65" w:type="dxa"/>
            </w:tcMar>
          </w:tcPr>
          <w:p w14:paraId="7D44B814" w14:textId="77777777" w:rsidR="006C66C8" w:rsidRDefault="00C84784">
            <w:pPr>
              <w:keepNext/>
              <w:spacing w:after="60"/>
              <w:jc w:val="left"/>
            </w:pPr>
            <w:r>
              <w:rPr>
                <w:sz w:val="22"/>
              </w:rPr>
              <w:t>(20, 200, 1280)</w:t>
            </w:r>
          </w:p>
        </w:tc>
      </w:tr>
      <w:tr w:rsidR="006C66C8" w14:paraId="6245F85F" w14:textId="77777777">
        <w:trPr>
          <w:cantSplit/>
          <w:jc w:val="center"/>
        </w:trPr>
        <w:tc>
          <w:tcPr>
            <w:tcW w:w="907" w:type="dxa"/>
            <w:tcMar>
              <w:top w:w="65" w:type="dxa"/>
              <w:left w:w="65" w:type="dxa"/>
              <w:bottom w:w="65" w:type="dxa"/>
              <w:right w:w="65" w:type="dxa"/>
            </w:tcMar>
          </w:tcPr>
          <w:p w14:paraId="2CAC3E54" w14:textId="77777777" w:rsidR="006C66C8" w:rsidRDefault="00C84784">
            <w:pPr>
              <w:keepNext/>
              <w:spacing w:after="60"/>
              <w:jc w:val="left"/>
            </w:pPr>
            <w:r>
              <w:rPr>
                <w:sz w:val="22"/>
              </w:rPr>
              <w:t>Q03</w:t>
            </w:r>
          </w:p>
        </w:tc>
        <w:tc>
          <w:tcPr>
            <w:tcW w:w="2721" w:type="dxa"/>
            <w:tcMar>
              <w:top w:w="65" w:type="dxa"/>
              <w:left w:w="65" w:type="dxa"/>
              <w:bottom w:w="65" w:type="dxa"/>
              <w:right w:w="65" w:type="dxa"/>
            </w:tcMar>
          </w:tcPr>
          <w:p w14:paraId="66DFE08C" w14:textId="77777777" w:rsidR="006C66C8" w:rsidRDefault="00C84784">
            <w:pPr>
              <w:keepNext/>
              <w:spacing w:after="60"/>
              <w:jc w:val="left"/>
            </w:pPr>
            <w:r>
              <w:rPr>
                <w:sz w:val="22"/>
              </w:rPr>
              <w:t>(20, 129, 144)</w:t>
            </w:r>
          </w:p>
        </w:tc>
        <w:tc>
          <w:tcPr>
            <w:tcW w:w="2721" w:type="dxa"/>
            <w:tcMar>
              <w:top w:w="65" w:type="dxa"/>
              <w:left w:w="65" w:type="dxa"/>
              <w:bottom w:w="65" w:type="dxa"/>
              <w:right w:w="65" w:type="dxa"/>
            </w:tcMar>
          </w:tcPr>
          <w:p w14:paraId="35B6585D" w14:textId="77777777" w:rsidR="006C66C8" w:rsidRDefault="00C84784">
            <w:pPr>
              <w:keepNext/>
              <w:spacing w:after="60"/>
              <w:jc w:val="left"/>
            </w:pPr>
            <w:r>
              <w:rPr>
                <w:sz w:val="22"/>
              </w:rPr>
              <w:t>(20, 200, 1600)</w:t>
            </w:r>
          </w:p>
        </w:tc>
        <w:tc>
          <w:tcPr>
            <w:tcW w:w="2721" w:type="dxa"/>
            <w:tcMar>
              <w:top w:w="65" w:type="dxa"/>
              <w:left w:w="65" w:type="dxa"/>
              <w:bottom w:w="65" w:type="dxa"/>
              <w:right w:w="65" w:type="dxa"/>
            </w:tcMar>
          </w:tcPr>
          <w:p w14:paraId="2F68CB24" w14:textId="77777777" w:rsidR="006C66C8" w:rsidRDefault="00C84784">
            <w:pPr>
              <w:keepNext/>
              <w:spacing w:after="60"/>
              <w:jc w:val="left"/>
            </w:pPr>
            <w:r>
              <w:rPr>
                <w:sz w:val="22"/>
              </w:rPr>
              <w:t>(20, 200, 1600)</w:t>
            </w:r>
          </w:p>
        </w:tc>
      </w:tr>
      <w:tr w:rsidR="006C66C8" w14:paraId="11CB447D" w14:textId="77777777">
        <w:trPr>
          <w:cantSplit/>
          <w:jc w:val="center"/>
        </w:trPr>
        <w:tc>
          <w:tcPr>
            <w:tcW w:w="907" w:type="dxa"/>
            <w:tcMar>
              <w:top w:w="65" w:type="dxa"/>
              <w:left w:w="65" w:type="dxa"/>
              <w:bottom w:w="65" w:type="dxa"/>
              <w:right w:w="65" w:type="dxa"/>
            </w:tcMar>
          </w:tcPr>
          <w:p w14:paraId="31563B9D" w14:textId="77777777" w:rsidR="006C66C8" w:rsidRDefault="00C84784">
            <w:pPr>
              <w:keepNext/>
              <w:spacing w:after="60"/>
              <w:jc w:val="left"/>
            </w:pPr>
            <w:r>
              <w:rPr>
                <w:sz w:val="22"/>
              </w:rPr>
              <w:t>Q04</w:t>
            </w:r>
          </w:p>
        </w:tc>
        <w:tc>
          <w:tcPr>
            <w:tcW w:w="2721" w:type="dxa"/>
            <w:tcMar>
              <w:top w:w="65" w:type="dxa"/>
              <w:left w:w="65" w:type="dxa"/>
              <w:bottom w:w="65" w:type="dxa"/>
              <w:right w:w="65" w:type="dxa"/>
            </w:tcMar>
          </w:tcPr>
          <w:p w14:paraId="5439CD7A" w14:textId="77777777" w:rsidR="006C66C8" w:rsidRDefault="00C84784">
            <w:pPr>
              <w:keepNext/>
              <w:spacing w:after="60"/>
              <w:jc w:val="left"/>
            </w:pPr>
            <w:r>
              <w:rPr>
                <w:sz w:val="22"/>
              </w:rPr>
              <w:t>(20, 153, 167)</w:t>
            </w:r>
          </w:p>
        </w:tc>
        <w:tc>
          <w:tcPr>
            <w:tcW w:w="2721" w:type="dxa"/>
            <w:tcMar>
              <w:top w:w="65" w:type="dxa"/>
              <w:left w:w="65" w:type="dxa"/>
              <w:bottom w:w="65" w:type="dxa"/>
              <w:right w:w="65" w:type="dxa"/>
            </w:tcMar>
          </w:tcPr>
          <w:p w14:paraId="488C9A2F" w14:textId="77777777" w:rsidR="006C66C8" w:rsidRDefault="00C84784">
            <w:pPr>
              <w:keepNext/>
              <w:spacing w:after="60"/>
              <w:jc w:val="left"/>
            </w:pPr>
            <w:r>
              <w:rPr>
                <w:sz w:val="22"/>
              </w:rPr>
              <w:t>(20, 200, 1200)</w:t>
            </w:r>
          </w:p>
        </w:tc>
        <w:tc>
          <w:tcPr>
            <w:tcW w:w="2721" w:type="dxa"/>
            <w:tcMar>
              <w:top w:w="65" w:type="dxa"/>
              <w:left w:w="65" w:type="dxa"/>
              <w:bottom w:w="65" w:type="dxa"/>
              <w:right w:w="65" w:type="dxa"/>
            </w:tcMar>
          </w:tcPr>
          <w:p w14:paraId="5503E73F" w14:textId="77777777" w:rsidR="006C66C8" w:rsidRDefault="00C84784">
            <w:pPr>
              <w:keepNext/>
              <w:spacing w:after="60"/>
              <w:jc w:val="left"/>
            </w:pPr>
            <w:r>
              <w:rPr>
                <w:sz w:val="22"/>
              </w:rPr>
              <w:t>(20, 200, 900)</w:t>
            </w:r>
          </w:p>
        </w:tc>
      </w:tr>
      <w:tr w:rsidR="006C66C8" w14:paraId="070EC6C6" w14:textId="77777777">
        <w:trPr>
          <w:cantSplit/>
          <w:jc w:val="center"/>
        </w:trPr>
        <w:tc>
          <w:tcPr>
            <w:tcW w:w="907" w:type="dxa"/>
            <w:tcMar>
              <w:top w:w="65" w:type="dxa"/>
              <w:left w:w="65" w:type="dxa"/>
              <w:bottom w:w="65" w:type="dxa"/>
              <w:right w:w="65" w:type="dxa"/>
            </w:tcMar>
          </w:tcPr>
          <w:p w14:paraId="3E0F38C4" w14:textId="77777777" w:rsidR="006C66C8" w:rsidRDefault="00C84784">
            <w:pPr>
              <w:keepNext/>
              <w:spacing w:after="60"/>
              <w:jc w:val="left"/>
            </w:pPr>
            <w:r>
              <w:rPr>
                <w:sz w:val="22"/>
              </w:rPr>
              <w:t>Q06</w:t>
            </w:r>
          </w:p>
        </w:tc>
        <w:tc>
          <w:tcPr>
            <w:tcW w:w="2721" w:type="dxa"/>
            <w:tcMar>
              <w:top w:w="65" w:type="dxa"/>
              <w:left w:w="65" w:type="dxa"/>
              <w:bottom w:w="65" w:type="dxa"/>
              <w:right w:w="65" w:type="dxa"/>
            </w:tcMar>
          </w:tcPr>
          <w:p w14:paraId="69018A5F" w14:textId="77777777" w:rsidR="006C66C8" w:rsidRDefault="00C84784">
            <w:pPr>
              <w:keepNext/>
              <w:spacing w:after="60"/>
              <w:jc w:val="left"/>
            </w:pPr>
            <w:r>
              <w:rPr>
                <w:sz w:val="22"/>
              </w:rPr>
              <w:t>(15, 133, 145)</w:t>
            </w:r>
          </w:p>
        </w:tc>
        <w:tc>
          <w:tcPr>
            <w:tcW w:w="2721" w:type="dxa"/>
            <w:tcMar>
              <w:top w:w="65" w:type="dxa"/>
              <w:left w:w="65" w:type="dxa"/>
              <w:bottom w:w="65" w:type="dxa"/>
              <w:right w:w="65" w:type="dxa"/>
            </w:tcMar>
          </w:tcPr>
          <w:p w14:paraId="7B26502D" w14:textId="77777777" w:rsidR="006C66C8" w:rsidRDefault="00C84784">
            <w:pPr>
              <w:keepNext/>
              <w:spacing w:after="60"/>
              <w:jc w:val="left"/>
            </w:pPr>
            <w:r>
              <w:rPr>
                <w:sz w:val="22"/>
              </w:rPr>
              <w:t>(15, 150, 1630)</w:t>
            </w:r>
          </w:p>
        </w:tc>
        <w:tc>
          <w:tcPr>
            <w:tcW w:w="2721" w:type="dxa"/>
            <w:tcMar>
              <w:top w:w="65" w:type="dxa"/>
              <w:left w:w="65" w:type="dxa"/>
              <w:bottom w:w="65" w:type="dxa"/>
              <w:right w:w="65" w:type="dxa"/>
            </w:tcMar>
          </w:tcPr>
          <w:p w14:paraId="07DEBD3F" w14:textId="77777777" w:rsidR="006C66C8" w:rsidRDefault="00C84784">
            <w:pPr>
              <w:keepNext/>
              <w:spacing w:after="60"/>
              <w:jc w:val="left"/>
            </w:pPr>
            <w:r>
              <w:rPr>
                <w:sz w:val="22"/>
              </w:rPr>
              <w:t>(15, 150, 1500)</w:t>
            </w:r>
          </w:p>
        </w:tc>
      </w:tr>
      <w:tr w:rsidR="006C66C8" w14:paraId="13EF6057" w14:textId="77777777">
        <w:trPr>
          <w:cantSplit/>
          <w:jc w:val="center"/>
        </w:trPr>
        <w:tc>
          <w:tcPr>
            <w:tcW w:w="907" w:type="dxa"/>
            <w:tcMar>
              <w:top w:w="65" w:type="dxa"/>
              <w:left w:w="65" w:type="dxa"/>
              <w:bottom w:w="65" w:type="dxa"/>
              <w:right w:w="65" w:type="dxa"/>
            </w:tcMar>
          </w:tcPr>
          <w:p w14:paraId="5CEC45D6" w14:textId="77777777" w:rsidR="006C66C8" w:rsidRDefault="00C84784">
            <w:pPr>
              <w:keepNext/>
              <w:spacing w:after="60"/>
              <w:jc w:val="left"/>
            </w:pPr>
            <w:r>
              <w:rPr>
                <w:sz w:val="22"/>
              </w:rPr>
              <w:t>Q07</w:t>
            </w:r>
          </w:p>
        </w:tc>
        <w:tc>
          <w:tcPr>
            <w:tcW w:w="2721" w:type="dxa"/>
            <w:tcMar>
              <w:top w:w="65" w:type="dxa"/>
              <w:left w:w="65" w:type="dxa"/>
              <w:bottom w:w="65" w:type="dxa"/>
              <w:right w:w="65" w:type="dxa"/>
            </w:tcMar>
          </w:tcPr>
          <w:p w14:paraId="6F400D83" w14:textId="77777777" w:rsidR="006C66C8" w:rsidRDefault="00C84784">
            <w:pPr>
              <w:keepNext/>
              <w:spacing w:after="60"/>
              <w:jc w:val="left"/>
            </w:pPr>
            <w:r>
              <w:rPr>
                <w:sz w:val="22"/>
              </w:rPr>
              <w:t>(15, 149, 303)</w:t>
            </w:r>
          </w:p>
        </w:tc>
        <w:tc>
          <w:tcPr>
            <w:tcW w:w="2721" w:type="dxa"/>
            <w:tcMar>
              <w:top w:w="65" w:type="dxa"/>
              <w:left w:w="65" w:type="dxa"/>
              <w:bottom w:w="65" w:type="dxa"/>
              <w:right w:w="65" w:type="dxa"/>
            </w:tcMar>
          </w:tcPr>
          <w:p w14:paraId="07535494" w14:textId="77777777" w:rsidR="006C66C8" w:rsidRDefault="00C84784">
            <w:pPr>
              <w:keepNext/>
              <w:spacing w:after="60"/>
              <w:jc w:val="left"/>
            </w:pPr>
            <w:r>
              <w:rPr>
                <w:sz w:val="22"/>
              </w:rPr>
              <w:t>(15, 150, 1500)</w:t>
            </w:r>
          </w:p>
        </w:tc>
        <w:tc>
          <w:tcPr>
            <w:tcW w:w="2721" w:type="dxa"/>
            <w:tcMar>
              <w:top w:w="65" w:type="dxa"/>
              <w:left w:w="65" w:type="dxa"/>
              <w:bottom w:w="65" w:type="dxa"/>
              <w:right w:w="65" w:type="dxa"/>
            </w:tcMar>
          </w:tcPr>
          <w:p w14:paraId="22E05A27" w14:textId="77777777" w:rsidR="006C66C8" w:rsidRDefault="00C84784">
            <w:pPr>
              <w:keepNext/>
              <w:spacing w:after="60"/>
              <w:jc w:val="left"/>
            </w:pPr>
            <w:r>
              <w:rPr>
                <w:sz w:val="22"/>
              </w:rPr>
              <w:t>(15, 150, 1500)</w:t>
            </w:r>
          </w:p>
        </w:tc>
      </w:tr>
      <w:tr w:rsidR="006C66C8" w14:paraId="3F363471" w14:textId="77777777">
        <w:trPr>
          <w:cantSplit/>
          <w:jc w:val="center"/>
        </w:trPr>
        <w:tc>
          <w:tcPr>
            <w:tcW w:w="907" w:type="dxa"/>
            <w:tcMar>
              <w:top w:w="65" w:type="dxa"/>
              <w:left w:w="65" w:type="dxa"/>
              <w:bottom w:w="65" w:type="dxa"/>
              <w:right w:w="65" w:type="dxa"/>
            </w:tcMar>
          </w:tcPr>
          <w:p w14:paraId="614F98BC" w14:textId="77777777" w:rsidR="006C66C8" w:rsidRDefault="00C84784">
            <w:pPr>
              <w:keepNext/>
              <w:spacing w:after="60"/>
              <w:jc w:val="left"/>
            </w:pPr>
            <w:r>
              <w:rPr>
                <w:sz w:val="22"/>
              </w:rPr>
              <w:t>Q08</w:t>
            </w:r>
          </w:p>
        </w:tc>
        <w:tc>
          <w:tcPr>
            <w:tcW w:w="2721" w:type="dxa"/>
            <w:tcMar>
              <w:top w:w="65" w:type="dxa"/>
              <w:left w:w="65" w:type="dxa"/>
              <w:bottom w:w="65" w:type="dxa"/>
              <w:right w:w="65" w:type="dxa"/>
            </w:tcMar>
          </w:tcPr>
          <w:p w14:paraId="45A347CD" w14:textId="77777777" w:rsidR="006C66C8" w:rsidRDefault="00C84784">
            <w:pPr>
              <w:keepNext/>
              <w:spacing w:after="60"/>
              <w:jc w:val="left"/>
            </w:pPr>
            <w:r>
              <w:rPr>
                <w:sz w:val="22"/>
              </w:rPr>
              <w:t>(15, 146, 246)</w:t>
            </w:r>
          </w:p>
        </w:tc>
        <w:tc>
          <w:tcPr>
            <w:tcW w:w="2721" w:type="dxa"/>
            <w:tcMar>
              <w:top w:w="65" w:type="dxa"/>
              <w:left w:w="65" w:type="dxa"/>
              <w:bottom w:w="65" w:type="dxa"/>
              <w:right w:w="65" w:type="dxa"/>
            </w:tcMar>
          </w:tcPr>
          <w:p w14:paraId="240665B5" w14:textId="77777777" w:rsidR="006C66C8" w:rsidRDefault="00C84784">
            <w:pPr>
              <w:keepNext/>
              <w:spacing w:after="60"/>
              <w:jc w:val="left"/>
            </w:pPr>
            <w:r>
              <w:rPr>
                <w:sz w:val="22"/>
              </w:rPr>
              <w:t>(15, 150, 1500)</w:t>
            </w:r>
          </w:p>
        </w:tc>
        <w:tc>
          <w:tcPr>
            <w:tcW w:w="2721" w:type="dxa"/>
            <w:tcMar>
              <w:top w:w="65" w:type="dxa"/>
              <w:left w:w="65" w:type="dxa"/>
              <w:bottom w:w="65" w:type="dxa"/>
              <w:right w:w="65" w:type="dxa"/>
            </w:tcMar>
          </w:tcPr>
          <w:p w14:paraId="24788940" w14:textId="77777777" w:rsidR="006C66C8" w:rsidRDefault="00C84784">
            <w:pPr>
              <w:keepNext/>
              <w:spacing w:after="60"/>
              <w:jc w:val="left"/>
            </w:pPr>
            <w:r>
              <w:rPr>
                <w:sz w:val="22"/>
              </w:rPr>
              <w:t>(15, 150, 1500)</w:t>
            </w:r>
          </w:p>
        </w:tc>
      </w:tr>
      <w:tr w:rsidR="006C66C8" w14:paraId="141D2C5C" w14:textId="77777777">
        <w:trPr>
          <w:cantSplit/>
          <w:jc w:val="center"/>
        </w:trPr>
        <w:tc>
          <w:tcPr>
            <w:tcW w:w="907" w:type="dxa"/>
            <w:tcMar>
              <w:top w:w="65" w:type="dxa"/>
              <w:left w:w="65" w:type="dxa"/>
              <w:bottom w:w="65" w:type="dxa"/>
              <w:right w:w="65" w:type="dxa"/>
            </w:tcMar>
          </w:tcPr>
          <w:p w14:paraId="1D86A4E0" w14:textId="77777777" w:rsidR="006C66C8" w:rsidRDefault="00C84784">
            <w:pPr>
              <w:keepNext/>
              <w:spacing w:after="60"/>
              <w:jc w:val="left"/>
            </w:pPr>
            <w:r>
              <w:rPr>
                <w:sz w:val="22"/>
              </w:rPr>
              <w:t>Q09</w:t>
            </w:r>
          </w:p>
        </w:tc>
        <w:tc>
          <w:tcPr>
            <w:tcW w:w="2721" w:type="dxa"/>
            <w:tcMar>
              <w:top w:w="65" w:type="dxa"/>
              <w:left w:w="65" w:type="dxa"/>
              <w:bottom w:w="65" w:type="dxa"/>
              <w:right w:w="65" w:type="dxa"/>
            </w:tcMar>
          </w:tcPr>
          <w:p w14:paraId="516FE656" w14:textId="77777777" w:rsidR="006C66C8" w:rsidRDefault="00C84784">
            <w:pPr>
              <w:keepNext/>
              <w:spacing w:after="60"/>
              <w:jc w:val="left"/>
            </w:pPr>
            <w:r>
              <w:rPr>
                <w:sz w:val="22"/>
              </w:rPr>
              <w:t>(15, 132, 150)</w:t>
            </w:r>
          </w:p>
        </w:tc>
        <w:tc>
          <w:tcPr>
            <w:tcW w:w="2721" w:type="dxa"/>
            <w:tcMar>
              <w:top w:w="65" w:type="dxa"/>
              <w:left w:w="65" w:type="dxa"/>
              <w:bottom w:w="65" w:type="dxa"/>
              <w:right w:w="65" w:type="dxa"/>
            </w:tcMar>
          </w:tcPr>
          <w:p w14:paraId="4CE45D97" w14:textId="77777777" w:rsidR="006C66C8" w:rsidRDefault="00C84784">
            <w:pPr>
              <w:keepNext/>
              <w:spacing w:after="60"/>
              <w:jc w:val="left"/>
            </w:pPr>
            <w:r>
              <w:rPr>
                <w:sz w:val="22"/>
              </w:rPr>
              <w:t>(15, 150, 1500)</w:t>
            </w:r>
          </w:p>
        </w:tc>
        <w:tc>
          <w:tcPr>
            <w:tcW w:w="2721" w:type="dxa"/>
            <w:tcMar>
              <w:top w:w="65" w:type="dxa"/>
              <w:left w:w="65" w:type="dxa"/>
              <w:bottom w:w="65" w:type="dxa"/>
              <w:right w:w="65" w:type="dxa"/>
            </w:tcMar>
          </w:tcPr>
          <w:p w14:paraId="6FE7365B" w14:textId="77777777" w:rsidR="006C66C8" w:rsidRDefault="00C84784">
            <w:pPr>
              <w:keepNext/>
              <w:spacing w:after="60"/>
              <w:jc w:val="left"/>
            </w:pPr>
            <w:r>
              <w:rPr>
                <w:sz w:val="22"/>
              </w:rPr>
              <w:t>(15, 150, 1200)</w:t>
            </w:r>
          </w:p>
        </w:tc>
      </w:tr>
      <w:tr w:rsidR="006C66C8" w14:paraId="6F75A922" w14:textId="77777777">
        <w:trPr>
          <w:cantSplit/>
          <w:jc w:val="center"/>
        </w:trPr>
        <w:tc>
          <w:tcPr>
            <w:tcW w:w="907" w:type="dxa"/>
            <w:tcMar>
              <w:top w:w="65" w:type="dxa"/>
              <w:left w:w="65" w:type="dxa"/>
              <w:bottom w:w="65" w:type="dxa"/>
              <w:right w:w="65" w:type="dxa"/>
            </w:tcMar>
          </w:tcPr>
          <w:p w14:paraId="3E3B7D18" w14:textId="77777777" w:rsidR="006C66C8" w:rsidRDefault="00C84784">
            <w:pPr>
              <w:spacing w:after="60"/>
              <w:jc w:val="left"/>
            </w:pPr>
            <w:r>
              <w:rPr>
                <w:sz w:val="22"/>
              </w:rPr>
              <w:t>Q10</w:t>
            </w:r>
          </w:p>
        </w:tc>
        <w:tc>
          <w:tcPr>
            <w:tcW w:w="2721" w:type="dxa"/>
            <w:tcMar>
              <w:top w:w="65" w:type="dxa"/>
              <w:left w:w="65" w:type="dxa"/>
              <w:bottom w:w="65" w:type="dxa"/>
              <w:right w:w="65" w:type="dxa"/>
            </w:tcMar>
          </w:tcPr>
          <w:p w14:paraId="0B3AD9FD" w14:textId="77777777" w:rsidR="006C66C8" w:rsidRDefault="00C84784">
            <w:pPr>
              <w:spacing w:after="60"/>
              <w:jc w:val="left"/>
            </w:pPr>
            <w:r>
              <w:rPr>
                <w:sz w:val="22"/>
              </w:rPr>
              <w:t>(15, 127, 235)</w:t>
            </w:r>
          </w:p>
        </w:tc>
        <w:tc>
          <w:tcPr>
            <w:tcW w:w="2721" w:type="dxa"/>
            <w:tcMar>
              <w:top w:w="65" w:type="dxa"/>
              <w:left w:w="65" w:type="dxa"/>
              <w:bottom w:w="65" w:type="dxa"/>
              <w:right w:w="65" w:type="dxa"/>
            </w:tcMar>
          </w:tcPr>
          <w:p w14:paraId="6BC97156" w14:textId="77777777" w:rsidR="006C66C8" w:rsidRDefault="00C84784">
            <w:pPr>
              <w:spacing w:after="60"/>
              <w:jc w:val="left"/>
            </w:pPr>
            <w:r>
              <w:rPr>
                <w:sz w:val="22"/>
              </w:rPr>
              <w:t>(15, 150, 1500)</w:t>
            </w:r>
          </w:p>
        </w:tc>
        <w:tc>
          <w:tcPr>
            <w:tcW w:w="2721" w:type="dxa"/>
            <w:tcMar>
              <w:top w:w="65" w:type="dxa"/>
              <w:left w:w="65" w:type="dxa"/>
              <w:bottom w:w="65" w:type="dxa"/>
              <w:right w:w="65" w:type="dxa"/>
            </w:tcMar>
          </w:tcPr>
          <w:p w14:paraId="2A0DD373" w14:textId="77777777" w:rsidR="006C66C8" w:rsidRDefault="00C84784">
            <w:pPr>
              <w:spacing w:after="60"/>
              <w:jc w:val="left"/>
            </w:pPr>
            <w:r>
              <w:rPr>
                <w:sz w:val="22"/>
              </w:rPr>
              <w:t>(15, 150, 1500)</w:t>
            </w:r>
          </w:p>
        </w:tc>
      </w:tr>
    </w:tbl>
    <w:p w14:paraId="0FE66CB3" w14:textId="77777777" w:rsidR="006C66C8" w:rsidRDefault="006C66C8">
      <w:pPr>
        <w:spacing w:after="20"/>
      </w:pPr>
    </w:p>
    <w:p w14:paraId="15E4BF82" w14:textId="77777777" w:rsidR="006C66C8" w:rsidRDefault="00C84784">
      <w:r>
        <w:t>Cận nguồn cung không cố định đội hình, còn cận tiếp cận dùng đúng vai trò ở bảng 10 và phép nới lỏng ở mục 4.6. Cả hai là giới hạn theo từng thành phần, chưa chắc có kế hoạch đạt đồng thời. Trên chín cấu hình BTC và sáu bản đồ tự sinh, cận tiếp cận chưa giảm so với cận chỉ xét số xe tuần tra: đủ xe có thể tới mỗi điểm khi xét riêng, nhưng việc ghé nhiều điểm trong cùng hành trình vẫn khó. Do đó, các bảng không chứng minh điểm thực nghiệm đang gần hoặc xa tối ưu một tỷ lệ xác định.</w:t>
      </w:r>
    </w:p>
    <w:p w14:paraId="0393A5B6" w14:textId="77777777" w:rsidR="006C66C8" w:rsidRDefault="00C84784">
      <w:pPr>
        <w:keepNext/>
      </w:pPr>
      <w:r>
        <w:rPr>
          <w:b/>
        </w:rPr>
        <w:t>Bảng 12. Tốt hơn, bằng và kém hơn các cấu hình đối chứng</w:t>
      </w:r>
    </w:p>
    <w:tbl>
      <w:tblPr>
        <w:tblStyle w:val="TableGrid"/>
        <w:tblW w:w="0" w:type="auto"/>
        <w:jc w:val="center"/>
        <w:tblLayout w:type="fixed"/>
        <w:tblLook w:val="04A0" w:firstRow="1" w:lastRow="0" w:firstColumn="1" w:lastColumn="0" w:noHBand="0" w:noVBand="1"/>
      </w:tblPr>
      <w:tblGrid>
        <w:gridCol w:w="3969"/>
        <w:gridCol w:w="1701"/>
        <w:gridCol w:w="1701"/>
        <w:gridCol w:w="1701"/>
      </w:tblGrid>
      <w:tr w:rsidR="006C66C8" w14:paraId="4AF9D0AA" w14:textId="77777777">
        <w:trPr>
          <w:cantSplit/>
          <w:tblHeader/>
          <w:jc w:val="center"/>
        </w:trPr>
        <w:tc>
          <w:tcPr>
            <w:tcW w:w="3969" w:type="dxa"/>
            <w:tcMar>
              <w:top w:w="65" w:type="dxa"/>
              <w:left w:w="65" w:type="dxa"/>
              <w:bottom w:w="65" w:type="dxa"/>
              <w:right w:w="65" w:type="dxa"/>
            </w:tcMar>
          </w:tcPr>
          <w:p w14:paraId="5248F588" w14:textId="77777777" w:rsidR="006C66C8" w:rsidRDefault="00C84784">
            <w:pPr>
              <w:keepNext/>
              <w:spacing w:after="60"/>
              <w:jc w:val="left"/>
            </w:pPr>
            <w:r>
              <w:rPr>
                <w:b/>
                <w:sz w:val="22"/>
              </w:rPr>
              <w:t>Nhóm / đối chứng</w:t>
            </w:r>
          </w:p>
        </w:tc>
        <w:tc>
          <w:tcPr>
            <w:tcW w:w="1701" w:type="dxa"/>
            <w:tcMar>
              <w:top w:w="65" w:type="dxa"/>
              <w:left w:w="65" w:type="dxa"/>
              <w:bottom w:w="65" w:type="dxa"/>
              <w:right w:w="65" w:type="dxa"/>
            </w:tcMar>
          </w:tcPr>
          <w:p w14:paraId="54004802" w14:textId="77777777" w:rsidR="006C66C8" w:rsidRDefault="00C84784">
            <w:pPr>
              <w:keepNext/>
              <w:spacing w:after="60"/>
              <w:jc w:val="left"/>
            </w:pPr>
            <w:r>
              <w:rPr>
                <w:b/>
                <w:sz w:val="22"/>
              </w:rPr>
              <w:t>Tốt hơn</w:t>
            </w:r>
          </w:p>
        </w:tc>
        <w:tc>
          <w:tcPr>
            <w:tcW w:w="1701" w:type="dxa"/>
            <w:tcMar>
              <w:top w:w="65" w:type="dxa"/>
              <w:left w:w="65" w:type="dxa"/>
              <w:bottom w:w="65" w:type="dxa"/>
              <w:right w:w="65" w:type="dxa"/>
            </w:tcMar>
          </w:tcPr>
          <w:p w14:paraId="29D75A42" w14:textId="77777777" w:rsidR="006C66C8" w:rsidRDefault="00C84784">
            <w:pPr>
              <w:keepNext/>
              <w:spacing w:after="60"/>
              <w:jc w:val="left"/>
            </w:pPr>
            <w:r>
              <w:rPr>
                <w:b/>
                <w:sz w:val="22"/>
              </w:rPr>
              <w:t>Bằng</w:t>
            </w:r>
          </w:p>
        </w:tc>
        <w:tc>
          <w:tcPr>
            <w:tcW w:w="1701" w:type="dxa"/>
            <w:tcMar>
              <w:top w:w="65" w:type="dxa"/>
              <w:left w:w="65" w:type="dxa"/>
              <w:bottom w:w="65" w:type="dxa"/>
              <w:right w:w="65" w:type="dxa"/>
            </w:tcMar>
          </w:tcPr>
          <w:p w14:paraId="45AE4E2C" w14:textId="77777777" w:rsidR="006C66C8" w:rsidRDefault="00C84784">
            <w:pPr>
              <w:keepNext/>
              <w:spacing w:after="60"/>
              <w:jc w:val="left"/>
            </w:pPr>
            <w:r>
              <w:rPr>
                <w:b/>
                <w:sz w:val="22"/>
              </w:rPr>
              <w:t>Kém hơn</w:t>
            </w:r>
          </w:p>
        </w:tc>
      </w:tr>
      <w:tr w:rsidR="006C66C8" w14:paraId="672C2831" w14:textId="77777777">
        <w:trPr>
          <w:cantSplit/>
          <w:jc w:val="center"/>
        </w:trPr>
        <w:tc>
          <w:tcPr>
            <w:tcW w:w="3969" w:type="dxa"/>
            <w:tcMar>
              <w:top w:w="65" w:type="dxa"/>
              <w:left w:w="65" w:type="dxa"/>
              <w:bottom w:w="65" w:type="dxa"/>
              <w:right w:w="65" w:type="dxa"/>
            </w:tcMar>
          </w:tcPr>
          <w:p w14:paraId="6CC6EC10" w14:textId="77777777" w:rsidR="006C66C8" w:rsidRDefault="00C84784">
            <w:pPr>
              <w:keepNext/>
              <w:spacing w:after="60"/>
              <w:jc w:val="left"/>
            </w:pPr>
            <w:r>
              <w:rPr>
                <w:sz w:val="22"/>
              </w:rPr>
              <w:t>BTC / toàn tuần tra</w:t>
            </w:r>
          </w:p>
        </w:tc>
        <w:tc>
          <w:tcPr>
            <w:tcW w:w="1701" w:type="dxa"/>
            <w:tcMar>
              <w:top w:w="65" w:type="dxa"/>
              <w:left w:w="65" w:type="dxa"/>
              <w:bottom w:w="65" w:type="dxa"/>
              <w:right w:w="65" w:type="dxa"/>
            </w:tcMar>
          </w:tcPr>
          <w:p w14:paraId="265B07A4" w14:textId="77777777" w:rsidR="006C66C8" w:rsidRDefault="00C84784">
            <w:pPr>
              <w:keepNext/>
              <w:spacing w:after="60"/>
              <w:jc w:val="left"/>
            </w:pPr>
            <w:r>
              <w:rPr>
                <w:sz w:val="22"/>
              </w:rPr>
              <w:t>3</w:t>
            </w:r>
          </w:p>
        </w:tc>
        <w:tc>
          <w:tcPr>
            <w:tcW w:w="1701" w:type="dxa"/>
            <w:tcMar>
              <w:top w:w="65" w:type="dxa"/>
              <w:left w:w="65" w:type="dxa"/>
              <w:bottom w:w="65" w:type="dxa"/>
              <w:right w:w="65" w:type="dxa"/>
            </w:tcMar>
          </w:tcPr>
          <w:p w14:paraId="0D40F2BA" w14:textId="77777777" w:rsidR="006C66C8" w:rsidRDefault="00C84784">
            <w:pPr>
              <w:keepNext/>
              <w:spacing w:after="60"/>
              <w:jc w:val="left"/>
            </w:pPr>
            <w:r>
              <w:rPr>
                <w:sz w:val="22"/>
              </w:rPr>
              <w:t>6</w:t>
            </w:r>
          </w:p>
        </w:tc>
        <w:tc>
          <w:tcPr>
            <w:tcW w:w="1701" w:type="dxa"/>
            <w:tcMar>
              <w:top w:w="65" w:type="dxa"/>
              <w:left w:w="65" w:type="dxa"/>
              <w:bottom w:w="65" w:type="dxa"/>
              <w:right w:w="65" w:type="dxa"/>
            </w:tcMar>
          </w:tcPr>
          <w:p w14:paraId="0FAC7C60" w14:textId="77777777" w:rsidR="006C66C8" w:rsidRDefault="00C84784">
            <w:pPr>
              <w:keepNext/>
              <w:spacing w:after="60"/>
              <w:jc w:val="left"/>
            </w:pPr>
            <w:r>
              <w:rPr>
                <w:sz w:val="22"/>
              </w:rPr>
              <w:t>0</w:t>
            </w:r>
          </w:p>
        </w:tc>
      </w:tr>
      <w:tr w:rsidR="006C66C8" w14:paraId="0CC63D08" w14:textId="77777777">
        <w:trPr>
          <w:cantSplit/>
          <w:jc w:val="center"/>
        </w:trPr>
        <w:tc>
          <w:tcPr>
            <w:tcW w:w="3969" w:type="dxa"/>
            <w:tcMar>
              <w:top w:w="65" w:type="dxa"/>
              <w:left w:w="65" w:type="dxa"/>
              <w:bottom w:w="65" w:type="dxa"/>
              <w:right w:w="65" w:type="dxa"/>
            </w:tcMar>
          </w:tcPr>
          <w:p w14:paraId="240EDE48" w14:textId="77777777" w:rsidR="006C66C8" w:rsidRDefault="00C84784">
            <w:pPr>
              <w:keepNext/>
              <w:spacing w:after="60"/>
              <w:jc w:val="left"/>
            </w:pPr>
            <w:r>
              <w:rPr>
                <w:sz w:val="22"/>
              </w:rPr>
              <w:t>BTC / xe cuối tiếp tế</w:t>
            </w:r>
          </w:p>
        </w:tc>
        <w:tc>
          <w:tcPr>
            <w:tcW w:w="1701" w:type="dxa"/>
            <w:tcMar>
              <w:top w:w="65" w:type="dxa"/>
              <w:left w:w="65" w:type="dxa"/>
              <w:bottom w:w="65" w:type="dxa"/>
              <w:right w:w="65" w:type="dxa"/>
            </w:tcMar>
          </w:tcPr>
          <w:p w14:paraId="69723B02" w14:textId="77777777" w:rsidR="006C66C8" w:rsidRDefault="00C84784">
            <w:pPr>
              <w:keepNext/>
              <w:spacing w:after="60"/>
              <w:jc w:val="left"/>
            </w:pPr>
            <w:r>
              <w:rPr>
                <w:sz w:val="22"/>
              </w:rPr>
              <w:t>6</w:t>
            </w:r>
          </w:p>
        </w:tc>
        <w:tc>
          <w:tcPr>
            <w:tcW w:w="1701" w:type="dxa"/>
            <w:tcMar>
              <w:top w:w="65" w:type="dxa"/>
              <w:left w:w="65" w:type="dxa"/>
              <w:bottom w:w="65" w:type="dxa"/>
              <w:right w:w="65" w:type="dxa"/>
            </w:tcMar>
          </w:tcPr>
          <w:p w14:paraId="5E4EA72C" w14:textId="77777777" w:rsidR="006C66C8" w:rsidRDefault="00C84784">
            <w:pPr>
              <w:keepNext/>
              <w:spacing w:after="60"/>
              <w:jc w:val="left"/>
            </w:pPr>
            <w:r>
              <w:rPr>
                <w:sz w:val="22"/>
              </w:rPr>
              <w:t>1</w:t>
            </w:r>
          </w:p>
        </w:tc>
        <w:tc>
          <w:tcPr>
            <w:tcW w:w="1701" w:type="dxa"/>
            <w:tcMar>
              <w:top w:w="65" w:type="dxa"/>
              <w:left w:w="65" w:type="dxa"/>
              <w:bottom w:w="65" w:type="dxa"/>
              <w:right w:w="65" w:type="dxa"/>
            </w:tcMar>
          </w:tcPr>
          <w:p w14:paraId="0A702EF6" w14:textId="77777777" w:rsidR="006C66C8" w:rsidRDefault="00C84784">
            <w:pPr>
              <w:keepNext/>
              <w:spacing w:after="60"/>
              <w:jc w:val="left"/>
            </w:pPr>
            <w:r>
              <w:rPr>
                <w:sz w:val="22"/>
              </w:rPr>
              <w:t>2</w:t>
            </w:r>
          </w:p>
        </w:tc>
      </w:tr>
      <w:tr w:rsidR="006C66C8" w14:paraId="3F6DEE3B" w14:textId="77777777">
        <w:trPr>
          <w:cantSplit/>
          <w:jc w:val="center"/>
        </w:trPr>
        <w:tc>
          <w:tcPr>
            <w:tcW w:w="3969" w:type="dxa"/>
            <w:tcMar>
              <w:top w:w="65" w:type="dxa"/>
              <w:left w:w="65" w:type="dxa"/>
              <w:bottom w:w="65" w:type="dxa"/>
              <w:right w:w="65" w:type="dxa"/>
            </w:tcMar>
          </w:tcPr>
          <w:p w14:paraId="2C200F15" w14:textId="77777777" w:rsidR="006C66C8" w:rsidRDefault="00C84784">
            <w:pPr>
              <w:keepNext/>
              <w:spacing w:after="60"/>
              <w:jc w:val="left"/>
            </w:pPr>
            <w:r>
              <w:rPr>
                <w:sz w:val="22"/>
              </w:rPr>
              <w:t>BTC / bộ ba cũ</w:t>
            </w:r>
          </w:p>
        </w:tc>
        <w:tc>
          <w:tcPr>
            <w:tcW w:w="1701" w:type="dxa"/>
            <w:tcMar>
              <w:top w:w="65" w:type="dxa"/>
              <w:left w:w="65" w:type="dxa"/>
              <w:bottom w:w="65" w:type="dxa"/>
              <w:right w:w="65" w:type="dxa"/>
            </w:tcMar>
          </w:tcPr>
          <w:p w14:paraId="64EF74CA" w14:textId="77777777" w:rsidR="006C66C8" w:rsidRDefault="00C84784">
            <w:pPr>
              <w:keepNext/>
              <w:spacing w:after="60"/>
              <w:jc w:val="left"/>
            </w:pPr>
            <w:r>
              <w:rPr>
                <w:sz w:val="22"/>
              </w:rPr>
              <w:t>1</w:t>
            </w:r>
          </w:p>
        </w:tc>
        <w:tc>
          <w:tcPr>
            <w:tcW w:w="1701" w:type="dxa"/>
            <w:tcMar>
              <w:top w:w="65" w:type="dxa"/>
              <w:left w:w="65" w:type="dxa"/>
              <w:bottom w:w="65" w:type="dxa"/>
              <w:right w:w="65" w:type="dxa"/>
            </w:tcMar>
          </w:tcPr>
          <w:p w14:paraId="51605341" w14:textId="77777777" w:rsidR="006C66C8" w:rsidRDefault="00C84784">
            <w:pPr>
              <w:keepNext/>
              <w:spacing w:after="60"/>
              <w:jc w:val="left"/>
            </w:pPr>
            <w:r>
              <w:rPr>
                <w:sz w:val="22"/>
              </w:rPr>
              <w:t>8</w:t>
            </w:r>
          </w:p>
        </w:tc>
        <w:tc>
          <w:tcPr>
            <w:tcW w:w="1701" w:type="dxa"/>
            <w:tcMar>
              <w:top w:w="65" w:type="dxa"/>
              <w:left w:w="65" w:type="dxa"/>
              <w:bottom w:w="65" w:type="dxa"/>
              <w:right w:w="65" w:type="dxa"/>
            </w:tcMar>
          </w:tcPr>
          <w:p w14:paraId="7766D7B3" w14:textId="77777777" w:rsidR="006C66C8" w:rsidRDefault="00C84784">
            <w:pPr>
              <w:keepNext/>
              <w:spacing w:after="60"/>
              <w:jc w:val="left"/>
            </w:pPr>
            <w:r>
              <w:rPr>
                <w:sz w:val="22"/>
              </w:rPr>
              <w:t>0</w:t>
            </w:r>
          </w:p>
        </w:tc>
      </w:tr>
      <w:tr w:rsidR="006C66C8" w14:paraId="1B5C80C8" w14:textId="77777777">
        <w:trPr>
          <w:cantSplit/>
          <w:jc w:val="center"/>
        </w:trPr>
        <w:tc>
          <w:tcPr>
            <w:tcW w:w="3969" w:type="dxa"/>
            <w:tcMar>
              <w:top w:w="65" w:type="dxa"/>
              <w:left w:w="65" w:type="dxa"/>
              <w:bottom w:w="65" w:type="dxa"/>
              <w:right w:w="65" w:type="dxa"/>
            </w:tcMar>
          </w:tcPr>
          <w:p w14:paraId="77591F2D" w14:textId="77777777" w:rsidR="006C66C8" w:rsidRDefault="00C84784">
            <w:pPr>
              <w:keepNext/>
              <w:spacing w:after="60"/>
              <w:jc w:val="left"/>
            </w:pPr>
            <w:r>
              <w:rPr>
                <w:sz w:val="22"/>
              </w:rPr>
              <w:t>Tự sinh / toàn tuần tra</w:t>
            </w:r>
          </w:p>
        </w:tc>
        <w:tc>
          <w:tcPr>
            <w:tcW w:w="1701" w:type="dxa"/>
            <w:tcMar>
              <w:top w:w="65" w:type="dxa"/>
              <w:left w:w="65" w:type="dxa"/>
              <w:bottom w:w="65" w:type="dxa"/>
              <w:right w:w="65" w:type="dxa"/>
            </w:tcMar>
          </w:tcPr>
          <w:p w14:paraId="310E0812" w14:textId="77777777" w:rsidR="006C66C8" w:rsidRDefault="00C84784">
            <w:pPr>
              <w:keepNext/>
              <w:spacing w:after="60"/>
              <w:jc w:val="left"/>
            </w:pPr>
            <w:r>
              <w:rPr>
                <w:sz w:val="22"/>
              </w:rPr>
              <w:t>5</w:t>
            </w:r>
          </w:p>
        </w:tc>
        <w:tc>
          <w:tcPr>
            <w:tcW w:w="1701" w:type="dxa"/>
            <w:tcMar>
              <w:top w:w="65" w:type="dxa"/>
              <w:left w:w="65" w:type="dxa"/>
              <w:bottom w:w="65" w:type="dxa"/>
              <w:right w:w="65" w:type="dxa"/>
            </w:tcMar>
          </w:tcPr>
          <w:p w14:paraId="025864CC" w14:textId="77777777" w:rsidR="006C66C8" w:rsidRDefault="00C84784">
            <w:pPr>
              <w:keepNext/>
              <w:spacing w:after="60"/>
              <w:jc w:val="left"/>
            </w:pPr>
            <w:r>
              <w:rPr>
                <w:sz w:val="22"/>
              </w:rPr>
              <w:t>0</w:t>
            </w:r>
          </w:p>
        </w:tc>
        <w:tc>
          <w:tcPr>
            <w:tcW w:w="1701" w:type="dxa"/>
            <w:tcMar>
              <w:top w:w="65" w:type="dxa"/>
              <w:left w:w="65" w:type="dxa"/>
              <w:bottom w:w="65" w:type="dxa"/>
              <w:right w:w="65" w:type="dxa"/>
            </w:tcMar>
          </w:tcPr>
          <w:p w14:paraId="141F99D0" w14:textId="77777777" w:rsidR="006C66C8" w:rsidRDefault="00C84784">
            <w:pPr>
              <w:keepNext/>
              <w:spacing w:after="60"/>
              <w:jc w:val="left"/>
            </w:pPr>
            <w:r>
              <w:rPr>
                <w:sz w:val="22"/>
              </w:rPr>
              <w:t>1</w:t>
            </w:r>
          </w:p>
        </w:tc>
      </w:tr>
      <w:tr w:rsidR="006C66C8" w14:paraId="06C16EA5" w14:textId="77777777">
        <w:trPr>
          <w:cantSplit/>
          <w:jc w:val="center"/>
        </w:trPr>
        <w:tc>
          <w:tcPr>
            <w:tcW w:w="3969" w:type="dxa"/>
            <w:tcMar>
              <w:top w:w="65" w:type="dxa"/>
              <w:left w:w="65" w:type="dxa"/>
              <w:bottom w:w="65" w:type="dxa"/>
              <w:right w:w="65" w:type="dxa"/>
            </w:tcMar>
          </w:tcPr>
          <w:p w14:paraId="46C53652" w14:textId="77777777" w:rsidR="006C66C8" w:rsidRDefault="00C84784">
            <w:pPr>
              <w:keepNext/>
              <w:spacing w:after="60"/>
              <w:jc w:val="left"/>
            </w:pPr>
            <w:r>
              <w:rPr>
                <w:sz w:val="22"/>
              </w:rPr>
              <w:t>Tự sinh / xe cuối tiếp tế</w:t>
            </w:r>
          </w:p>
        </w:tc>
        <w:tc>
          <w:tcPr>
            <w:tcW w:w="1701" w:type="dxa"/>
            <w:tcMar>
              <w:top w:w="65" w:type="dxa"/>
              <w:left w:w="65" w:type="dxa"/>
              <w:bottom w:w="65" w:type="dxa"/>
              <w:right w:w="65" w:type="dxa"/>
            </w:tcMar>
          </w:tcPr>
          <w:p w14:paraId="16C1D470" w14:textId="77777777" w:rsidR="006C66C8" w:rsidRDefault="00C84784">
            <w:pPr>
              <w:keepNext/>
              <w:spacing w:after="60"/>
              <w:jc w:val="left"/>
            </w:pPr>
            <w:r>
              <w:rPr>
                <w:sz w:val="22"/>
              </w:rPr>
              <w:t>3</w:t>
            </w:r>
          </w:p>
        </w:tc>
        <w:tc>
          <w:tcPr>
            <w:tcW w:w="1701" w:type="dxa"/>
            <w:tcMar>
              <w:top w:w="65" w:type="dxa"/>
              <w:left w:w="65" w:type="dxa"/>
              <w:bottom w:w="65" w:type="dxa"/>
              <w:right w:w="65" w:type="dxa"/>
            </w:tcMar>
          </w:tcPr>
          <w:p w14:paraId="24FF8EB4" w14:textId="77777777" w:rsidR="006C66C8" w:rsidRDefault="00C84784">
            <w:pPr>
              <w:keepNext/>
              <w:spacing w:after="60"/>
              <w:jc w:val="left"/>
            </w:pPr>
            <w:r>
              <w:rPr>
                <w:sz w:val="22"/>
              </w:rPr>
              <w:t>1</w:t>
            </w:r>
          </w:p>
        </w:tc>
        <w:tc>
          <w:tcPr>
            <w:tcW w:w="1701" w:type="dxa"/>
            <w:tcMar>
              <w:top w:w="65" w:type="dxa"/>
              <w:left w:w="65" w:type="dxa"/>
              <w:bottom w:w="65" w:type="dxa"/>
              <w:right w:w="65" w:type="dxa"/>
            </w:tcMar>
          </w:tcPr>
          <w:p w14:paraId="7B1243D6" w14:textId="77777777" w:rsidR="006C66C8" w:rsidRDefault="00C84784">
            <w:pPr>
              <w:keepNext/>
              <w:spacing w:after="60"/>
              <w:jc w:val="left"/>
            </w:pPr>
            <w:r>
              <w:rPr>
                <w:sz w:val="22"/>
              </w:rPr>
              <w:t>2</w:t>
            </w:r>
          </w:p>
        </w:tc>
      </w:tr>
      <w:tr w:rsidR="006C66C8" w14:paraId="72F4894D" w14:textId="77777777">
        <w:trPr>
          <w:cantSplit/>
          <w:jc w:val="center"/>
        </w:trPr>
        <w:tc>
          <w:tcPr>
            <w:tcW w:w="3969" w:type="dxa"/>
            <w:tcMar>
              <w:top w:w="65" w:type="dxa"/>
              <w:left w:w="65" w:type="dxa"/>
              <w:bottom w:w="65" w:type="dxa"/>
              <w:right w:w="65" w:type="dxa"/>
            </w:tcMar>
          </w:tcPr>
          <w:p w14:paraId="45BE53D5" w14:textId="77777777" w:rsidR="006C66C8" w:rsidRDefault="00C84784">
            <w:pPr>
              <w:spacing w:after="60"/>
              <w:jc w:val="left"/>
            </w:pPr>
            <w:r>
              <w:rPr>
                <w:sz w:val="22"/>
              </w:rPr>
              <w:t>Tự sinh / bộ ba cũ</w:t>
            </w:r>
          </w:p>
        </w:tc>
        <w:tc>
          <w:tcPr>
            <w:tcW w:w="1701" w:type="dxa"/>
            <w:tcMar>
              <w:top w:w="65" w:type="dxa"/>
              <w:left w:w="65" w:type="dxa"/>
              <w:bottom w:w="65" w:type="dxa"/>
              <w:right w:w="65" w:type="dxa"/>
            </w:tcMar>
          </w:tcPr>
          <w:p w14:paraId="31A2EC72" w14:textId="77777777" w:rsidR="006C66C8" w:rsidRDefault="00C84784">
            <w:pPr>
              <w:spacing w:after="60"/>
              <w:jc w:val="left"/>
            </w:pPr>
            <w:r>
              <w:rPr>
                <w:sz w:val="22"/>
              </w:rPr>
              <w:t>0</w:t>
            </w:r>
          </w:p>
        </w:tc>
        <w:tc>
          <w:tcPr>
            <w:tcW w:w="1701" w:type="dxa"/>
            <w:tcMar>
              <w:top w:w="65" w:type="dxa"/>
              <w:left w:w="65" w:type="dxa"/>
              <w:bottom w:w="65" w:type="dxa"/>
              <w:right w:w="65" w:type="dxa"/>
            </w:tcMar>
          </w:tcPr>
          <w:p w14:paraId="525591A0" w14:textId="77777777" w:rsidR="006C66C8" w:rsidRDefault="00C84784">
            <w:pPr>
              <w:spacing w:after="60"/>
              <w:jc w:val="left"/>
            </w:pPr>
            <w:r>
              <w:rPr>
                <w:sz w:val="22"/>
              </w:rPr>
              <w:t>3</w:t>
            </w:r>
          </w:p>
        </w:tc>
        <w:tc>
          <w:tcPr>
            <w:tcW w:w="1701" w:type="dxa"/>
            <w:tcMar>
              <w:top w:w="65" w:type="dxa"/>
              <w:left w:w="65" w:type="dxa"/>
              <w:bottom w:w="65" w:type="dxa"/>
              <w:right w:w="65" w:type="dxa"/>
            </w:tcMar>
          </w:tcPr>
          <w:p w14:paraId="37C09A84" w14:textId="77777777" w:rsidR="006C66C8" w:rsidRDefault="00C84784">
            <w:pPr>
              <w:spacing w:after="60"/>
              <w:jc w:val="left"/>
            </w:pPr>
            <w:r>
              <w:rPr>
                <w:sz w:val="22"/>
              </w:rPr>
              <w:t>3</w:t>
            </w:r>
          </w:p>
        </w:tc>
      </w:tr>
    </w:tbl>
    <w:p w14:paraId="2A443686" w14:textId="77777777" w:rsidR="006C66C8" w:rsidRDefault="006C66C8">
      <w:pPr>
        <w:spacing w:after="20"/>
      </w:pPr>
    </w:p>
    <w:p w14:paraId="15EC8DB8" w14:textId="77777777" w:rsidR="006C66C8" w:rsidRDefault="00C84784">
      <w:r>
        <w:t>Chọn vai trò theo mô phỏng có ích ở một số cấu hình, nhưng chưa luôn tốt hơn cách chọn xe cuối làm tiếp tế hoặc bộ ba ứng viên cũ. Q03 và Q10 vẫn kém đối chứng xe cuối tiếp tế ở lượt đánh giá lại. Các bản đồ tự sinh còn cho thấy trường hợp bộ chọn mới giảm điểm so với bộ cũ. Đây là hạn chế thực của quy trình sàng lọc ngắn và ngân sách ngày khác nhau, không được loại khỏi bảng để tạo ấn tượng cải thiện đồng đều.</w:t>
      </w:r>
    </w:p>
    <w:p w14:paraId="2F0599EC" w14:textId="77777777" w:rsidR="006C66C8" w:rsidRDefault="00C84784">
      <w:pPr>
        <w:keepNext/>
      </w:pPr>
      <w:r>
        <w:rPr>
          <w:b/>
        </w:rPr>
        <w:t>Bảng 13. Hai đội hình được máy chủ BTC kiểm chứng</w:t>
      </w:r>
    </w:p>
    <w:tbl>
      <w:tblPr>
        <w:tblStyle w:val="TableGrid"/>
        <w:tblW w:w="0" w:type="auto"/>
        <w:jc w:val="center"/>
        <w:tblLayout w:type="fixed"/>
        <w:tblLook w:val="04A0" w:firstRow="1" w:lastRow="0" w:firstColumn="1" w:lastColumn="0" w:noHBand="0" w:noVBand="1"/>
      </w:tblPr>
      <w:tblGrid>
        <w:gridCol w:w="907"/>
        <w:gridCol w:w="3628"/>
        <w:gridCol w:w="2268"/>
        <w:gridCol w:w="2268"/>
      </w:tblGrid>
      <w:tr w:rsidR="006C66C8" w14:paraId="307DD3B5" w14:textId="77777777">
        <w:trPr>
          <w:cantSplit/>
          <w:tblHeader/>
          <w:jc w:val="center"/>
        </w:trPr>
        <w:tc>
          <w:tcPr>
            <w:tcW w:w="907" w:type="dxa"/>
            <w:tcMar>
              <w:top w:w="65" w:type="dxa"/>
              <w:left w:w="65" w:type="dxa"/>
              <w:bottom w:w="65" w:type="dxa"/>
              <w:right w:w="65" w:type="dxa"/>
            </w:tcMar>
          </w:tcPr>
          <w:p w14:paraId="04EEB08E" w14:textId="77777777" w:rsidR="006C66C8" w:rsidRDefault="00C84784">
            <w:pPr>
              <w:keepNext/>
              <w:spacing w:after="60"/>
              <w:jc w:val="left"/>
            </w:pPr>
            <w:r>
              <w:rPr>
                <w:b/>
                <w:sz w:val="22"/>
              </w:rPr>
              <w:t>Bài</w:t>
            </w:r>
          </w:p>
        </w:tc>
        <w:tc>
          <w:tcPr>
            <w:tcW w:w="3628" w:type="dxa"/>
            <w:tcMar>
              <w:top w:w="65" w:type="dxa"/>
              <w:left w:w="65" w:type="dxa"/>
              <w:bottom w:w="65" w:type="dxa"/>
              <w:right w:w="65" w:type="dxa"/>
            </w:tcMar>
          </w:tcPr>
          <w:p w14:paraId="53F7E571" w14:textId="77777777" w:rsidR="006C66C8" w:rsidRDefault="00C84784">
            <w:pPr>
              <w:keepNext/>
              <w:spacing w:after="60"/>
              <w:jc w:val="left"/>
            </w:pPr>
            <w:r>
              <w:rPr>
                <w:b/>
                <w:sz w:val="22"/>
              </w:rPr>
              <w:t>Điểm BTC</w:t>
            </w:r>
          </w:p>
        </w:tc>
        <w:tc>
          <w:tcPr>
            <w:tcW w:w="2268" w:type="dxa"/>
            <w:tcMar>
              <w:top w:w="65" w:type="dxa"/>
              <w:left w:w="65" w:type="dxa"/>
              <w:bottom w:w="65" w:type="dxa"/>
              <w:right w:w="65" w:type="dxa"/>
            </w:tcMar>
          </w:tcPr>
          <w:p w14:paraId="682A002F" w14:textId="77777777" w:rsidR="006C66C8" w:rsidRDefault="00C84784">
            <w:pPr>
              <w:keepNext/>
              <w:spacing w:after="60"/>
              <w:jc w:val="left"/>
            </w:pPr>
            <w:r>
              <w:rPr>
                <w:b/>
                <w:sz w:val="22"/>
              </w:rPr>
              <w:t>Frame so sánh</w:t>
            </w:r>
          </w:p>
        </w:tc>
        <w:tc>
          <w:tcPr>
            <w:tcW w:w="2268" w:type="dxa"/>
            <w:tcMar>
              <w:top w:w="65" w:type="dxa"/>
              <w:left w:w="65" w:type="dxa"/>
              <w:bottom w:w="65" w:type="dxa"/>
              <w:right w:w="65" w:type="dxa"/>
            </w:tcMar>
          </w:tcPr>
          <w:p w14:paraId="2E55E6A3" w14:textId="77777777" w:rsidR="006C66C8" w:rsidRDefault="00C84784">
            <w:pPr>
              <w:keepNext/>
              <w:spacing w:after="60"/>
              <w:jc w:val="left"/>
            </w:pPr>
            <w:r>
              <w:rPr>
                <w:b/>
                <w:sz w:val="22"/>
              </w:rPr>
              <w:t>Sai khác</w:t>
            </w:r>
          </w:p>
        </w:tc>
      </w:tr>
      <w:tr w:rsidR="006C66C8" w14:paraId="70A3C6A6" w14:textId="77777777">
        <w:trPr>
          <w:cantSplit/>
          <w:jc w:val="center"/>
        </w:trPr>
        <w:tc>
          <w:tcPr>
            <w:tcW w:w="907" w:type="dxa"/>
            <w:tcMar>
              <w:top w:w="65" w:type="dxa"/>
              <w:left w:w="65" w:type="dxa"/>
              <w:bottom w:w="65" w:type="dxa"/>
              <w:right w:w="65" w:type="dxa"/>
            </w:tcMar>
          </w:tcPr>
          <w:p w14:paraId="662F8E15" w14:textId="77777777" w:rsidR="006C66C8" w:rsidRDefault="00C84784">
            <w:pPr>
              <w:keepNext/>
              <w:spacing w:after="60"/>
              <w:jc w:val="left"/>
            </w:pPr>
            <w:r>
              <w:rPr>
                <w:sz w:val="22"/>
              </w:rPr>
              <w:t>Q04</w:t>
            </w:r>
          </w:p>
        </w:tc>
        <w:tc>
          <w:tcPr>
            <w:tcW w:w="3628" w:type="dxa"/>
            <w:tcMar>
              <w:top w:w="65" w:type="dxa"/>
              <w:left w:w="65" w:type="dxa"/>
              <w:bottom w:w="65" w:type="dxa"/>
              <w:right w:w="65" w:type="dxa"/>
            </w:tcMar>
          </w:tcPr>
          <w:p w14:paraId="496AB8D5" w14:textId="77777777" w:rsidR="006C66C8" w:rsidRDefault="00C84784">
            <w:pPr>
              <w:keepNext/>
              <w:spacing w:after="60"/>
              <w:jc w:val="left"/>
            </w:pPr>
            <w:r>
              <w:rPr>
                <w:sz w:val="22"/>
              </w:rPr>
              <w:t>(20, 153, 167)</w:t>
            </w:r>
          </w:p>
        </w:tc>
        <w:tc>
          <w:tcPr>
            <w:tcW w:w="2268" w:type="dxa"/>
            <w:tcMar>
              <w:top w:w="65" w:type="dxa"/>
              <w:left w:w="65" w:type="dxa"/>
              <w:bottom w:w="65" w:type="dxa"/>
              <w:right w:w="65" w:type="dxa"/>
            </w:tcMar>
          </w:tcPr>
          <w:p w14:paraId="1E41B13A" w14:textId="77777777" w:rsidR="006C66C8" w:rsidRDefault="00C84784">
            <w:pPr>
              <w:keepNext/>
              <w:spacing w:after="60"/>
              <w:jc w:val="left"/>
            </w:pPr>
            <w:r>
              <w:rPr>
                <w:sz w:val="22"/>
              </w:rPr>
              <w:t>1565</w:t>
            </w:r>
          </w:p>
        </w:tc>
        <w:tc>
          <w:tcPr>
            <w:tcW w:w="2268" w:type="dxa"/>
            <w:tcMar>
              <w:top w:w="65" w:type="dxa"/>
              <w:left w:w="65" w:type="dxa"/>
              <w:bottom w:w="65" w:type="dxa"/>
              <w:right w:w="65" w:type="dxa"/>
            </w:tcMar>
          </w:tcPr>
          <w:p w14:paraId="5938BC7C" w14:textId="77777777" w:rsidR="006C66C8" w:rsidRDefault="00C84784">
            <w:pPr>
              <w:keepNext/>
              <w:spacing w:after="60"/>
              <w:jc w:val="left"/>
            </w:pPr>
            <w:r>
              <w:rPr>
                <w:sz w:val="22"/>
              </w:rPr>
              <w:t>0</w:t>
            </w:r>
          </w:p>
        </w:tc>
      </w:tr>
      <w:tr w:rsidR="006C66C8" w14:paraId="757C05AB" w14:textId="77777777">
        <w:trPr>
          <w:cantSplit/>
          <w:jc w:val="center"/>
        </w:trPr>
        <w:tc>
          <w:tcPr>
            <w:tcW w:w="907" w:type="dxa"/>
            <w:tcMar>
              <w:top w:w="65" w:type="dxa"/>
              <w:left w:w="65" w:type="dxa"/>
              <w:bottom w:w="65" w:type="dxa"/>
              <w:right w:w="65" w:type="dxa"/>
            </w:tcMar>
          </w:tcPr>
          <w:p w14:paraId="5608B3D5" w14:textId="77777777" w:rsidR="006C66C8" w:rsidRDefault="00C84784">
            <w:pPr>
              <w:spacing w:after="60"/>
              <w:jc w:val="left"/>
            </w:pPr>
            <w:r>
              <w:rPr>
                <w:sz w:val="22"/>
              </w:rPr>
              <w:t>Q06</w:t>
            </w:r>
          </w:p>
        </w:tc>
        <w:tc>
          <w:tcPr>
            <w:tcW w:w="3628" w:type="dxa"/>
            <w:tcMar>
              <w:top w:w="65" w:type="dxa"/>
              <w:left w:w="65" w:type="dxa"/>
              <w:bottom w:w="65" w:type="dxa"/>
              <w:right w:w="65" w:type="dxa"/>
            </w:tcMar>
          </w:tcPr>
          <w:p w14:paraId="26E7D104" w14:textId="77777777" w:rsidR="006C66C8" w:rsidRDefault="00C84784">
            <w:pPr>
              <w:spacing w:after="60"/>
              <w:jc w:val="left"/>
            </w:pPr>
            <w:r>
              <w:rPr>
                <w:sz w:val="22"/>
              </w:rPr>
              <w:t>(15, 133, 145)</w:t>
            </w:r>
          </w:p>
        </w:tc>
        <w:tc>
          <w:tcPr>
            <w:tcW w:w="2268" w:type="dxa"/>
            <w:tcMar>
              <w:top w:w="65" w:type="dxa"/>
              <w:left w:w="65" w:type="dxa"/>
              <w:bottom w:w="65" w:type="dxa"/>
              <w:right w:w="65" w:type="dxa"/>
            </w:tcMar>
          </w:tcPr>
          <w:p w14:paraId="264A49BE" w14:textId="77777777" w:rsidR="006C66C8" w:rsidRDefault="00C84784">
            <w:pPr>
              <w:spacing w:after="60"/>
              <w:jc w:val="left"/>
            </w:pPr>
            <w:r>
              <w:rPr>
                <w:sz w:val="22"/>
              </w:rPr>
              <w:t>1242</w:t>
            </w:r>
          </w:p>
        </w:tc>
        <w:tc>
          <w:tcPr>
            <w:tcW w:w="2268" w:type="dxa"/>
            <w:tcMar>
              <w:top w:w="65" w:type="dxa"/>
              <w:left w:w="65" w:type="dxa"/>
              <w:bottom w:w="65" w:type="dxa"/>
              <w:right w:w="65" w:type="dxa"/>
            </w:tcMar>
          </w:tcPr>
          <w:p w14:paraId="0AFBB5D9" w14:textId="77777777" w:rsidR="006C66C8" w:rsidRDefault="00C84784">
            <w:pPr>
              <w:spacing w:after="60"/>
              <w:jc w:val="left"/>
            </w:pPr>
            <w:r>
              <w:rPr>
                <w:sz w:val="22"/>
              </w:rPr>
              <w:t>0</w:t>
            </w:r>
          </w:p>
        </w:tc>
      </w:tr>
    </w:tbl>
    <w:p w14:paraId="31F26809" w14:textId="77777777" w:rsidR="006C66C8" w:rsidRDefault="006C66C8">
      <w:pPr>
        <w:spacing w:after="20"/>
      </w:pPr>
    </w:p>
    <w:p w14:paraId="3B8DDEF0" w14:textId="77777777" w:rsidR="006C66C8" w:rsidRDefault="00C84784">
      <w:r>
        <w:t>Cả 20 kế hoạch ngày của Q04 và Q06 được BTC nhận; điểm khớp simulator, qua tổng cộng 2.807 frame và 44.220 giá trị đối chiếu. Với Q06, (15,133,145) được ưu tiên hơn (15,111,192) của toàn tuần tra vì D lớn hơn dù Q nhỏ hơn. Điểm BTC trong bảng chỉ áp dụng hai kế hoạch đã nộp, không biến các điểm offline còn lại thành điểm máy chủ.</w:t>
      </w:r>
    </w:p>
    <w:p w14:paraId="4CAE6378" w14:textId="77777777" w:rsidR="006C66C8" w:rsidRDefault="00C84784">
      <w:pPr>
        <w:pStyle w:val="Heading2"/>
        <w:spacing w:before="160"/>
        <w:jc w:val="left"/>
      </w:pPr>
      <w:bookmarkStart w:id="36" w:name="_Toc243271025"/>
      <w:r>
        <w:rPr>
          <w:color w:val="000000"/>
        </w:rPr>
        <w:lastRenderedPageBreak/>
        <w:t>7.4. Đối chứng checkpoint RL kết hợp Greedy</w:t>
      </w:r>
      <w:bookmarkEnd w:id="36"/>
    </w:p>
    <w:p w14:paraId="592ADAF8" w14:textId="77777777" w:rsidR="006C66C8" w:rsidRDefault="00C84784">
      <w:pPr>
        <w:keepNext/>
      </w:pPr>
      <w:r>
        <w:rPr>
          <w:b/>
        </w:rPr>
        <w:t>Bảng 14. Điểm BTC của hai cấu hình trên nhánh Procon2026</w:t>
      </w:r>
    </w:p>
    <w:tbl>
      <w:tblPr>
        <w:tblStyle w:val="TableGrid"/>
        <w:tblW w:w="0" w:type="auto"/>
        <w:jc w:val="center"/>
        <w:tblLayout w:type="fixed"/>
        <w:tblLook w:val="04A0" w:firstRow="1" w:lastRow="0" w:firstColumn="1" w:lastColumn="0" w:noHBand="0" w:noVBand="1"/>
      </w:tblPr>
      <w:tblGrid>
        <w:gridCol w:w="907"/>
        <w:gridCol w:w="4082"/>
        <w:gridCol w:w="4082"/>
      </w:tblGrid>
      <w:tr w:rsidR="006C66C8" w14:paraId="57C913E7" w14:textId="77777777">
        <w:trPr>
          <w:cantSplit/>
          <w:tblHeader/>
          <w:jc w:val="center"/>
        </w:trPr>
        <w:tc>
          <w:tcPr>
            <w:tcW w:w="907" w:type="dxa"/>
            <w:tcMar>
              <w:top w:w="65" w:type="dxa"/>
              <w:left w:w="65" w:type="dxa"/>
              <w:bottom w:w="65" w:type="dxa"/>
              <w:right w:w="65" w:type="dxa"/>
            </w:tcMar>
          </w:tcPr>
          <w:p w14:paraId="5C1F36E8" w14:textId="77777777" w:rsidR="006C66C8" w:rsidRDefault="00C84784">
            <w:pPr>
              <w:keepNext/>
              <w:spacing w:after="60"/>
              <w:jc w:val="left"/>
            </w:pPr>
            <w:r>
              <w:rPr>
                <w:b/>
                <w:sz w:val="23"/>
              </w:rPr>
              <w:t>Bài</w:t>
            </w:r>
          </w:p>
        </w:tc>
        <w:tc>
          <w:tcPr>
            <w:tcW w:w="4082" w:type="dxa"/>
            <w:tcMar>
              <w:top w:w="65" w:type="dxa"/>
              <w:left w:w="65" w:type="dxa"/>
              <w:bottom w:w="65" w:type="dxa"/>
              <w:right w:w="65" w:type="dxa"/>
            </w:tcMar>
          </w:tcPr>
          <w:p w14:paraId="348A41D1" w14:textId="77777777" w:rsidR="006C66C8" w:rsidRDefault="00C84784">
            <w:pPr>
              <w:keepNext/>
              <w:spacing w:after="60"/>
              <w:jc w:val="left"/>
            </w:pPr>
            <w:r>
              <w:rPr>
                <w:b/>
                <w:sz w:val="23"/>
              </w:rPr>
              <w:t>Greedy / Lookahead</w:t>
            </w:r>
          </w:p>
        </w:tc>
        <w:tc>
          <w:tcPr>
            <w:tcW w:w="4082" w:type="dxa"/>
            <w:tcMar>
              <w:top w:w="65" w:type="dxa"/>
              <w:left w:w="65" w:type="dxa"/>
              <w:bottom w:w="65" w:type="dxa"/>
              <w:right w:w="65" w:type="dxa"/>
            </w:tcMar>
          </w:tcPr>
          <w:p w14:paraId="370BB91B" w14:textId="77777777" w:rsidR="006C66C8" w:rsidRDefault="00C84784">
            <w:pPr>
              <w:keepNext/>
              <w:spacing w:after="60"/>
              <w:jc w:val="left"/>
            </w:pPr>
            <w:r>
              <w:rPr>
                <w:b/>
                <w:sz w:val="23"/>
              </w:rPr>
              <w:t>RL kết hợp Greedy</w:t>
            </w:r>
          </w:p>
        </w:tc>
      </w:tr>
      <w:tr w:rsidR="006C66C8" w14:paraId="18702304" w14:textId="77777777">
        <w:trPr>
          <w:cantSplit/>
          <w:jc w:val="center"/>
        </w:trPr>
        <w:tc>
          <w:tcPr>
            <w:tcW w:w="907" w:type="dxa"/>
            <w:tcMar>
              <w:top w:w="65" w:type="dxa"/>
              <w:left w:w="65" w:type="dxa"/>
              <w:bottom w:w="65" w:type="dxa"/>
              <w:right w:w="65" w:type="dxa"/>
            </w:tcMar>
          </w:tcPr>
          <w:p w14:paraId="580D6F9D" w14:textId="77777777" w:rsidR="006C66C8" w:rsidRDefault="00C84784">
            <w:pPr>
              <w:keepNext/>
              <w:spacing w:after="60"/>
              <w:jc w:val="left"/>
            </w:pPr>
            <w:r>
              <w:rPr>
                <w:sz w:val="23"/>
              </w:rPr>
              <w:t>Q01</w:t>
            </w:r>
          </w:p>
        </w:tc>
        <w:tc>
          <w:tcPr>
            <w:tcW w:w="4082" w:type="dxa"/>
            <w:tcMar>
              <w:top w:w="65" w:type="dxa"/>
              <w:left w:w="65" w:type="dxa"/>
              <w:bottom w:w="65" w:type="dxa"/>
              <w:right w:w="65" w:type="dxa"/>
            </w:tcMar>
          </w:tcPr>
          <w:p w14:paraId="167FCD0E" w14:textId="77777777" w:rsidR="006C66C8" w:rsidRDefault="00C84784">
            <w:pPr>
              <w:keepNext/>
              <w:spacing w:after="60"/>
              <w:jc w:val="left"/>
            </w:pPr>
            <w:r>
              <w:rPr>
                <w:sz w:val="23"/>
              </w:rPr>
              <w:t>(20, 92, 245)</w:t>
            </w:r>
          </w:p>
        </w:tc>
        <w:tc>
          <w:tcPr>
            <w:tcW w:w="4082" w:type="dxa"/>
            <w:tcMar>
              <w:top w:w="65" w:type="dxa"/>
              <w:left w:w="65" w:type="dxa"/>
              <w:bottom w:w="65" w:type="dxa"/>
              <w:right w:w="65" w:type="dxa"/>
            </w:tcMar>
          </w:tcPr>
          <w:p w14:paraId="3FEA3E98" w14:textId="77777777" w:rsidR="006C66C8" w:rsidRDefault="00C84784">
            <w:pPr>
              <w:keepNext/>
              <w:spacing w:after="60"/>
              <w:jc w:val="left"/>
            </w:pPr>
            <w:r>
              <w:rPr>
                <w:sz w:val="23"/>
              </w:rPr>
              <w:t>(20, 57, 167)</w:t>
            </w:r>
          </w:p>
        </w:tc>
      </w:tr>
      <w:tr w:rsidR="006C66C8" w14:paraId="1F0DCD2C" w14:textId="77777777">
        <w:trPr>
          <w:cantSplit/>
          <w:jc w:val="center"/>
        </w:trPr>
        <w:tc>
          <w:tcPr>
            <w:tcW w:w="907" w:type="dxa"/>
            <w:tcMar>
              <w:top w:w="65" w:type="dxa"/>
              <w:left w:w="65" w:type="dxa"/>
              <w:bottom w:w="65" w:type="dxa"/>
              <w:right w:w="65" w:type="dxa"/>
            </w:tcMar>
          </w:tcPr>
          <w:p w14:paraId="20FC031B" w14:textId="77777777" w:rsidR="006C66C8" w:rsidRDefault="00C84784">
            <w:pPr>
              <w:keepNext/>
              <w:spacing w:after="60"/>
              <w:jc w:val="left"/>
            </w:pPr>
            <w:r>
              <w:rPr>
                <w:sz w:val="23"/>
              </w:rPr>
              <w:t>Q02</w:t>
            </w:r>
          </w:p>
        </w:tc>
        <w:tc>
          <w:tcPr>
            <w:tcW w:w="4082" w:type="dxa"/>
            <w:tcMar>
              <w:top w:w="65" w:type="dxa"/>
              <w:left w:w="65" w:type="dxa"/>
              <w:bottom w:w="65" w:type="dxa"/>
              <w:right w:w="65" w:type="dxa"/>
            </w:tcMar>
          </w:tcPr>
          <w:p w14:paraId="7F0FF48D" w14:textId="77777777" w:rsidR="006C66C8" w:rsidRDefault="00C84784">
            <w:pPr>
              <w:keepNext/>
              <w:spacing w:after="60"/>
              <w:jc w:val="left"/>
            </w:pPr>
            <w:r>
              <w:rPr>
                <w:sz w:val="23"/>
              </w:rPr>
              <w:t>(20, 92, 245)</w:t>
            </w:r>
          </w:p>
        </w:tc>
        <w:tc>
          <w:tcPr>
            <w:tcW w:w="4082" w:type="dxa"/>
            <w:tcMar>
              <w:top w:w="65" w:type="dxa"/>
              <w:left w:w="65" w:type="dxa"/>
              <w:bottom w:w="65" w:type="dxa"/>
              <w:right w:w="65" w:type="dxa"/>
            </w:tcMar>
          </w:tcPr>
          <w:p w14:paraId="2225CBF2" w14:textId="77777777" w:rsidR="006C66C8" w:rsidRDefault="00C84784">
            <w:pPr>
              <w:keepNext/>
              <w:spacing w:after="60"/>
              <w:jc w:val="left"/>
            </w:pPr>
            <w:r>
              <w:rPr>
                <w:sz w:val="23"/>
              </w:rPr>
              <w:t>(20, 57, 167)</w:t>
            </w:r>
          </w:p>
        </w:tc>
      </w:tr>
      <w:tr w:rsidR="006C66C8" w14:paraId="3C6B1262" w14:textId="77777777">
        <w:trPr>
          <w:cantSplit/>
          <w:jc w:val="center"/>
        </w:trPr>
        <w:tc>
          <w:tcPr>
            <w:tcW w:w="907" w:type="dxa"/>
            <w:tcMar>
              <w:top w:w="65" w:type="dxa"/>
              <w:left w:w="65" w:type="dxa"/>
              <w:bottom w:w="65" w:type="dxa"/>
              <w:right w:w="65" w:type="dxa"/>
            </w:tcMar>
          </w:tcPr>
          <w:p w14:paraId="6F84C4AF" w14:textId="77777777" w:rsidR="006C66C8" w:rsidRDefault="00C84784">
            <w:pPr>
              <w:keepNext/>
              <w:spacing w:after="60"/>
              <w:jc w:val="left"/>
            </w:pPr>
            <w:r>
              <w:rPr>
                <w:sz w:val="23"/>
              </w:rPr>
              <w:t>Q03</w:t>
            </w:r>
          </w:p>
        </w:tc>
        <w:tc>
          <w:tcPr>
            <w:tcW w:w="4082" w:type="dxa"/>
            <w:tcMar>
              <w:top w:w="65" w:type="dxa"/>
              <w:left w:w="65" w:type="dxa"/>
              <w:bottom w:w="65" w:type="dxa"/>
              <w:right w:w="65" w:type="dxa"/>
            </w:tcMar>
          </w:tcPr>
          <w:p w14:paraId="537A5426" w14:textId="77777777" w:rsidR="006C66C8" w:rsidRDefault="00C84784">
            <w:pPr>
              <w:keepNext/>
              <w:spacing w:after="60"/>
              <w:jc w:val="left"/>
            </w:pPr>
            <w:r>
              <w:rPr>
                <w:sz w:val="23"/>
              </w:rPr>
              <w:t>(20, 67, 132)</w:t>
            </w:r>
          </w:p>
        </w:tc>
        <w:tc>
          <w:tcPr>
            <w:tcW w:w="4082" w:type="dxa"/>
            <w:tcMar>
              <w:top w:w="65" w:type="dxa"/>
              <w:left w:w="65" w:type="dxa"/>
              <w:bottom w:w="65" w:type="dxa"/>
              <w:right w:w="65" w:type="dxa"/>
            </w:tcMar>
          </w:tcPr>
          <w:p w14:paraId="16FB2946" w14:textId="77777777" w:rsidR="006C66C8" w:rsidRDefault="00C84784">
            <w:pPr>
              <w:keepNext/>
              <w:spacing w:after="60"/>
              <w:jc w:val="left"/>
            </w:pPr>
            <w:r>
              <w:rPr>
                <w:sz w:val="23"/>
              </w:rPr>
              <w:t>(19, 59, 121)</w:t>
            </w:r>
          </w:p>
        </w:tc>
      </w:tr>
      <w:tr w:rsidR="006C66C8" w14:paraId="430FBE94" w14:textId="77777777">
        <w:trPr>
          <w:cantSplit/>
          <w:jc w:val="center"/>
        </w:trPr>
        <w:tc>
          <w:tcPr>
            <w:tcW w:w="907" w:type="dxa"/>
            <w:tcMar>
              <w:top w:w="65" w:type="dxa"/>
              <w:left w:w="65" w:type="dxa"/>
              <w:bottom w:w="65" w:type="dxa"/>
              <w:right w:w="65" w:type="dxa"/>
            </w:tcMar>
          </w:tcPr>
          <w:p w14:paraId="72AD1D07" w14:textId="77777777" w:rsidR="006C66C8" w:rsidRDefault="00C84784">
            <w:pPr>
              <w:keepNext/>
              <w:spacing w:after="60"/>
              <w:jc w:val="left"/>
            </w:pPr>
            <w:r>
              <w:rPr>
                <w:sz w:val="23"/>
              </w:rPr>
              <w:t>Q04</w:t>
            </w:r>
          </w:p>
        </w:tc>
        <w:tc>
          <w:tcPr>
            <w:tcW w:w="4082" w:type="dxa"/>
            <w:tcMar>
              <w:top w:w="65" w:type="dxa"/>
              <w:left w:w="65" w:type="dxa"/>
              <w:bottom w:w="65" w:type="dxa"/>
              <w:right w:w="65" w:type="dxa"/>
            </w:tcMar>
          </w:tcPr>
          <w:p w14:paraId="763F972A" w14:textId="77777777" w:rsidR="006C66C8" w:rsidRDefault="00C84784">
            <w:pPr>
              <w:keepNext/>
              <w:spacing w:after="60"/>
              <w:jc w:val="left"/>
            </w:pPr>
            <w:r>
              <w:rPr>
                <w:sz w:val="23"/>
              </w:rPr>
              <w:t>(20, 70, 145)</w:t>
            </w:r>
          </w:p>
        </w:tc>
        <w:tc>
          <w:tcPr>
            <w:tcW w:w="4082" w:type="dxa"/>
            <w:tcMar>
              <w:top w:w="65" w:type="dxa"/>
              <w:left w:w="65" w:type="dxa"/>
              <w:bottom w:w="65" w:type="dxa"/>
              <w:right w:w="65" w:type="dxa"/>
            </w:tcMar>
          </w:tcPr>
          <w:p w14:paraId="00972FC1" w14:textId="77777777" w:rsidR="006C66C8" w:rsidRDefault="00C84784">
            <w:pPr>
              <w:keepNext/>
              <w:spacing w:after="60"/>
              <w:jc w:val="left"/>
            </w:pPr>
            <w:r>
              <w:rPr>
                <w:sz w:val="23"/>
              </w:rPr>
              <w:t>(15, 42, 96)</w:t>
            </w:r>
          </w:p>
        </w:tc>
      </w:tr>
      <w:tr w:rsidR="006C66C8" w14:paraId="03FBC14A" w14:textId="77777777">
        <w:trPr>
          <w:cantSplit/>
          <w:jc w:val="center"/>
        </w:trPr>
        <w:tc>
          <w:tcPr>
            <w:tcW w:w="907" w:type="dxa"/>
            <w:tcMar>
              <w:top w:w="65" w:type="dxa"/>
              <w:left w:w="65" w:type="dxa"/>
              <w:bottom w:w="65" w:type="dxa"/>
              <w:right w:w="65" w:type="dxa"/>
            </w:tcMar>
          </w:tcPr>
          <w:p w14:paraId="4E0F07D6" w14:textId="77777777" w:rsidR="006C66C8" w:rsidRDefault="00C84784">
            <w:pPr>
              <w:keepNext/>
              <w:spacing w:after="60"/>
              <w:jc w:val="left"/>
            </w:pPr>
            <w:r>
              <w:rPr>
                <w:sz w:val="23"/>
              </w:rPr>
              <w:t>Q06</w:t>
            </w:r>
          </w:p>
        </w:tc>
        <w:tc>
          <w:tcPr>
            <w:tcW w:w="4082" w:type="dxa"/>
            <w:tcMar>
              <w:top w:w="65" w:type="dxa"/>
              <w:left w:w="65" w:type="dxa"/>
              <w:bottom w:w="65" w:type="dxa"/>
              <w:right w:w="65" w:type="dxa"/>
            </w:tcMar>
          </w:tcPr>
          <w:p w14:paraId="31AC7A67" w14:textId="77777777" w:rsidR="006C66C8" w:rsidRDefault="00C84784">
            <w:pPr>
              <w:keepNext/>
              <w:spacing w:after="60"/>
              <w:jc w:val="left"/>
            </w:pPr>
            <w:r>
              <w:rPr>
                <w:sz w:val="23"/>
              </w:rPr>
              <w:t>(15, 75, 189)</w:t>
            </w:r>
          </w:p>
        </w:tc>
        <w:tc>
          <w:tcPr>
            <w:tcW w:w="4082" w:type="dxa"/>
            <w:tcMar>
              <w:top w:w="65" w:type="dxa"/>
              <w:left w:w="65" w:type="dxa"/>
              <w:bottom w:w="65" w:type="dxa"/>
              <w:right w:w="65" w:type="dxa"/>
            </w:tcMar>
          </w:tcPr>
          <w:p w14:paraId="40E09D35" w14:textId="77777777" w:rsidR="006C66C8" w:rsidRDefault="00C84784">
            <w:pPr>
              <w:keepNext/>
              <w:spacing w:after="60"/>
              <w:jc w:val="left"/>
            </w:pPr>
            <w:r>
              <w:rPr>
                <w:sz w:val="23"/>
              </w:rPr>
              <w:t>(15, 55, 143)</w:t>
            </w:r>
          </w:p>
        </w:tc>
      </w:tr>
      <w:tr w:rsidR="006C66C8" w14:paraId="0294B47E" w14:textId="77777777">
        <w:trPr>
          <w:cantSplit/>
          <w:jc w:val="center"/>
        </w:trPr>
        <w:tc>
          <w:tcPr>
            <w:tcW w:w="907" w:type="dxa"/>
            <w:tcMar>
              <w:top w:w="65" w:type="dxa"/>
              <w:left w:w="65" w:type="dxa"/>
              <w:bottom w:w="65" w:type="dxa"/>
              <w:right w:w="65" w:type="dxa"/>
            </w:tcMar>
          </w:tcPr>
          <w:p w14:paraId="6C32EED9" w14:textId="77777777" w:rsidR="006C66C8" w:rsidRDefault="00C84784">
            <w:pPr>
              <w:keepNext/>
              <w:spacing w:after="60"/>
              <w:jc w:val="left"/>
            </w:pPr>
            <w:r>
              <w:rPr>
                <w:sz w:val="23"/>
              </w:rPr>
              <w:t>Q07</w:t>
            </w:r>
          </w:p>
        </w:tc>
        <w:tc>
          <w:tcPr>
            <w:tcW w:w="4082" w:type="dxa"/>
            <w:tcMar>
              <w:top w:w="65" w:type="dxa"/>
              <w:left w:w="65" w:type="dxa"/>
              <w:bottom w:w="65" w:type="dxa"/>
              <w:right w:w="65" w:type="dxa"/>
            </w:tcMar>
          </w:tcPr>
          <w:p w14:paraId="7901F928" w14:textId="77777777" w:rsidR="006C66C8" w:rsidRDefault="00C84784">
            <w:pPr>
              <w:keepNext/>
              <w:spacing w:after="60"/>
              <w:jc w:val="left"/>
            </w:pPr>
            <w:r>
              <w:rPr>
                <w:sz w:val="23"/>
              </w:rPr>
              <w:t>(15, 71, 344)</w:t>
            </w:r>
          </w:p>
        </w:tc>
        <w:tc>
          <w:tcPr>
            <w:tcW w:w="4082" w:type="dxa"/>
            <w:tcMar>
              <w:top w:w="65" w:type="dxa"/>
              <w:left w:w="65" w:type="dxa"/>
              <w:bottom w:w="65" w:type="dxa"/>
              <w:right w:w="65" w:type="dxa"/>
            </w:tcMar>
          </w:tcPr>
          <w:p w14:paraId="5BC07D53" w14:textId="77777777" w:rsidR="006C66C8" w:rsidRDefault="00C84784">
            <w:pPr>
              <w:keepNext/>
              <w:spacing w:after="60"/>
              <w:jc w:val="left"/>
            </w:pPr>
            <w:r>
              <w:rPr>
                <w:sz w:val="23"/>
              </w:rPr>
              <w:t>(15, 61, 236)</w:t>
            </w:r>
          </w:p>
        </w:tc>
      </w:tr>
      <w:tr w:rsidR="006C66C8" w14:paraId="4681EDBE" w14:textId="77777777">
        <w:trPr>
          <w:cantSplit/>
          <w:jc w:val="center"/>
        </w:trPr>
        <w:tc>
          <w:tcPr>
            <w:tcW w:w="907" w:type="dxa"/>
            <w:tcMar>
              <w:top w:w="65" w:type="dxa"/>
              <w:left w:w="65" w:type="dxa"/>
              <w:bottom w:w="65" w:type="dxa"/>
              <w:right w:w="65" w:type="dxa"/>
            </w:tcMar>
          </w:tcPr>
          <w:p w14:paraId="1DDD095C" w14:textId="77777777" w:rsidR="006C66C8" w:rsidRDefault="00C84784">
            <w:pPr>
              <w:keepNext/>
              <w:spacing w:after="60"/>
              <w:jc w:val="left"/>
            </w:pPr>
            <w:r>
              <w:rPr>
                <w:sz w:val="23"/>
              </w:rPr>
              <w:t>Q08</w:t>
            </w:r>
          </w:p>
        </w:tc>
        <w:tc>
          <w:tcPr>
            <w:tcW w:w="4082" w:type="dxa"/>
            <w:tcMar>
              <w:top w:w="65" w:type="dxa"/>
              <w:left w:w="65" w:type="dxa"/>
              <w:bottom w:w="65" w:type="dxa"/>
              <w:right w:w="65" w:type="dxa"/>
            </w:tcMar>
          </w:tcPr>
          <w:p w14:paraId="43BCE21F" w14:textId="77777777" w:rsidR="006C66C8" w:rsidRDefault="00C84784">
            <w:pPr>
              <w:keepNext/>
              <w:spacing w:after="60"/>
              <w:jc w:val="left"/>
            </w:pPr>
            <w:r>
              <w:rPr>
                <w:sz w:val="23"/>
              </w:rPr>
              <w:t>(15, 101, 308)</w:t>
            </w:r>
          </w:p>
        </w:tc>
        <w:tc>
          <w:tcPr>
            <w:tcW w:w="4082" w:type="dxa"/>
            <w:tcMar>
              <w:top w:w="65" w:type="dxa"/>
              <w:left w:w="65" w:type="dxa"/>
              <w:bottom w:w="65" w:type="dxa"/>
              <w:right w:w="65" w:type="dxa"/>
            </w:tcMar>
          </w:tcPr>
          <w:p w14:paraId="403B859F" w14:textId="77777777" w:rsidR="006C66C8" w:rsidRDefault="00C84784">
            <w:pPr>
              <w:keepNext/>
              <w:spacing w:after="60"/>
              <w:jc w:val="left"/>
            </w:pPr>
            <w:r>
              <w:rPr>
                <w:sz w:val="23"/>
              </w:rPr>
              <w:t>(15, 61, 215)</w:t>
            </w:r>
          </w:p>
        </w:tc>
      </w:tr>
      <w:tr w:rsidR="006C66C8" w14:paraId="3AC7E1DD" w14:textId="77777777">
        <w:trPr>
          <w:cantSplit/>
          <w:jc w:val="center"/>
        </w:trPr>
        <w:tc>
          <w:tcPr>
            <w:tcW w:w="907" w:type="dxa"/>
            <w:tcMar>
              <w:top w:w="65" w:type="dxa"/>
              <w:left w:w="65" w:type="dxa"/>
              <w:bottom w:w="65" w:type="dxa"/>
              <w:right w:w="65" w:type="dxa"/>
            </w:tcMar>
          </w:tcPr>
          <w:p w14:paraId="018A68B8" w14:textId="77777777" w:rsidR="006C66C8" w:rsidRDefault="00C84784">
            <w:pPr>
              <w:keepNext/>
              <w:spacing w:after="60"/>
              <w:jc w:val="left"/>
            </w:pPr>
            <w:r>
              <w:rPr>
                <w:sz w:val="23"/>
              </w:rPr>
              <w:t>Q09</w:t>
            </w:r>
          </w:p>
        </w:tc>
        <w:tc>
          <w:tcPr>
            <w:tcW w:w="4082" w:type="dxa"/>
            <w:tcMar>
              <w:top w:w="65" w:type="dxa"/>
              <w:left w:w="65" w:type="dxa"/>
              <w:bottom w:w="65" w:type="dxa"/>
              <w:right w:w="65" w:type="dxa"/>
            </w:tcMar>
          </w:tcPr>
          <w:p w14:paraId="35E01464" w14:textId="77777777" w:rsidR="006C66C8" w:rsidRDefault="00C84784">
            <w:pPr>
              <w:keepNext/>
              <w:spacing w:after="60"/>
              <w:jc w:val="left"/>
            </w:pPr>
            <w:r>
              <w:rPr>
                <w:sz w:val="23"/>
              </w:rPr>
              <w:t>(15, 85, 201)</w:t>
            </w:r>
          </w:p>
        </w:tc>
        <w:tc>
          <w:tcPr>
            <w:tcW w:w="4082" w:type="dxa"/>
            <w:tcMar>
              <w:top w:w="65" w:type="dxa"/>
              <w:left w:w="65" w:type="dxa"/>
              <w:bottom w:w="65" w:type="dxa"/>
              <w:right w:w="65" w:type="dxa"/>
            </w:tcMar>
          </w:tcPr>
          <w:p w14:paraId="707B06FC" w14:textId="77777777" w:rsidR="006C66C8" w:rsidRDefault="00C84784">
            <w:pPr>
              <w:keepNext/>
              <w:spacing w:after="60"/>
              <w:jc w:val="left"/>
            </w:pPr>
            <w:r>
              <w:rPr>
                <w:sz w:val="23"/>
              </w:rPr>
              <w:t>(14, 47, 129)</w:t>
            </w:r>
          </w:p>
        </w:tc>
      </w:tr>
      <w:tr w:rsidR="006C66C8" w14:paraId="2DEEE26D" w14:textId="77777777">
        <w:trPr>
          <w:cantSplit/>
          <w:jc w:val="center"/>
        </w:trPr>
        <w:tc>
          <w:tcPr>
            <w:tcW w:w="907" w:type="dxa"/>
            <w:tcMar>
              <w:top w:w="65" w:type="dxa"/>
              <w:left w:w="65" w:type="dxa"/>
              <w:bottom w:w="65" w:type="dxa"/>
              <w:right w:w="65" w:type="dxa"/>
            </w:tcMar>
          </w:tcPr>
          <w:p w14:paraId="2130BFEB" w14:textId="77777777" w:rsidR="006C66C8" w:rsidRDefault="00C84784">
            <w:pPr>
              <w:spacing w:after="60"/>
              <w:jc w:val="left"/>
            </w:pPr>
            <w:r>
              <w:rPr>
                <w:sz w:val="23"/>
              </w:rPr>
              <w:t>Q10</w:t>
            </w:r>
          </w:p>
        </w:tc>
        <w:tc>
          <w:tcPr>
            <w:tcW w:w="4082" w:type="dxa"/>
            <w:tcMar>
              <w:top w:w="65" w:type="dxa"/>
              <w:left w:w="65" w:type="dxa"/>
              <w:bottom w:w="65" w:type="dxa"/>
              <w:right w:w="65" w:type="dxa"/>
            </w:tcMar>
          </w:tcPr>
          <w:p w14:paraId="663F4BAC" w14:textId="77777777" w:rsidR="006C66C8" w:rsidRDefault="00C84784">
            <w:pPr>
              <w:spacing w:after="60"/>
              <w:jc w:val="left"/>
            </w:pPr>
            <w:r>
              <w:rPr>
                <w:sz w:val="23"/>
              </w:rPr>
              <w:t>(15, 92, 266)</w:t>
            </w:r>
          </w:p>
        </w:tc>
        <w:tc>
          <w:tcPr>
            <w:tcW w:w="4082" w:type="dxa"/>
            <w:tcMar>
              <w:top w:w="65" w:type="dxa"/>
              <w:left w:w="65" w:type="dxa"/>
              <w:bottom w:w="65" w:type="dxa"/>
              <w:right w:w="65" w:type="dxa"/>
            </w:tcMar>
          </w:tcPr>
          <w:p w14:paraId="2546F342" w14:textId="77777777" w:rsidR="006C66C8" w:rsidRDefault="00C84784">
            <w:pPr>
              <w:spacing w:after="60"/>
              <w:jc w:val="left"/>
            </w:pPr>
            <w:r>
              <w:rPr>
                <w:sz w:val="23"/>
              </w:rPr>
              <w:t>(15, 64, 192)</w:t>
            </w:r>
          </w:p>
        </w:tc>
      </w:tr>
    </w:tbl>
    <w:p w14:paraId="407132F5" w14:textId="77777777" w:rsidR="006C66C8" w:rsidRDefault="006C66C8">
      <w:pPr>
        <w:spacing w:after="20"/>
      </w:pPr>
    </w:p>
    <w:p w14:paraId="51BCC628" w14:textId="77777777" w:rsidR="006C66C8" w:rsidRDefault="00C84784">
      <w:r>
        <w:t>Cấu hình RL kết hợp thua đối chứng ở cả 9 nhãn bài theo thứ tự ưu tiên của BTC. Ở Q03, Q04 và Q09, nó còn thu ít loại toàn trận hơn; ở các bài còn lại, số loại bằng nhau nhưng tổng loại theo ngày thấp hơn. Ví dụ Q04 giảm từ (20,70,145) xuống (15,42,96). Đây là kết quả âm cần được giữ lại, không phải bằng chứng rằng mọi RL đều không phù hợp với bài toán.</w:t>
      </w:r>
    </w:p>
    <w:p w14:paraId="520ACE9D" w14:textId="77777777" w:rsidR="006C66C8" w:rsidRDefault="00C84784">
      <w:pPr>
        <w:keepNext/>
      </w:pPr>
      <w:r>
        <w:rPr>
          <w:b/>
        </w:rPr>
        <w:lastRenderedPageBreak/>
        <w:t>Bảng 15. Số ngày bộ chọn dùng ứng viên RL</w:t>
      </w:r>
    </w:p>
    <w:tbl>
      <w:tblPr>
        <w:tblStyle w:val="TableGrid"/>
        <w:tblW w:w="0" w:type="auto"/>
        <w:jc w:val="center"/>
        <w:tblLayout w:type="fixed"/>
        <w:tblLook w:val="04A0" w:firstRow="1" w:lastRow="0" w:firstColumn="1" w:lastColumn="0" w:noHBand="0" w:noVBand="1"/>
      </w:tblPr>
      <w:tblGrid>
        <w:gridCol w:w="2268"/>
        <w:gridCol w:w="2268"/>
        <w:gridCol w:w="2268"/>
        <w:gridCol w:w="2268"/>
      </w:tblGrid>
      <w:tr w:rsidR="006C66C8" w14:paraId="4A8BDE67" w14:textId="77777777">
        <w:trPr>
          <w:cantSplit/>
          <w:tblHeader/>
          <w:jc w:val="center"/>
        </w:trPr>
        <w:tc>
          <w:tcPr>
            <w:tcW w:w="2268" w:type="dxa"/>
            <w:tcMar>
              <w:top w:w="65" w:type="dxa"/>
              <w:left w:w="65" w:type="dxa"/>
              <w:bottom w:w="65" w:type="dxa"/>
              <w:right w:w="65" w:type="dxa"/>
            </w:tcMar>
          </w:tcPr>
          <w:p w14:paraId="03A52DF6" w14:textId="77777777" w:rsidR="006C66C8" w:rsidRDefault="00C84784">
            <w:pPr>
              <w:keepNext/>
              <w:spacing w:after="60"/>
              <w:jc w:val="left"/>
            </w:pPr>
            <w:r>
              <w:rPr>
                <w:b/>
                <w:sz w:val="22"/>
              </w:rPr>
              <w:t>Bài</w:t>
            </w:r>
          </w:p>
        </w:tc>
        <w:tc>
          <w:tcPr>
            <w:tcW w:w="2268" w:type="dxa"/>
            <w:tcMar>
              <w:top w:w="65" w:type="dxa"/>
              <w:left w:w="65" w:type="dxa"/>
              <w:bottom w:w="65" w:type="dxa"/>
              <w:right w:w="65" w:type="dxa"/>
            </w:tcMar>
          </w:tcPr>
          <w:p w14:paraId="72E0F06F" w14:textId="77777777" w:rsidR="006C66C8" w:rsidRDefault="00C84784">
            <w:pPr>
              <w:keepNext/>
              <w:spacing w:after="60"/>
              <w:jc w:val="left"/>
            </w:pPr>
            <w:r>
              <w:rPr>
                <w:b/>
                <w:sz w:val="22"/>
              </w:rPr>
              <w:t>Dùng RL</w:t>
            </w:r>
          </w:p>
        </w:tc>
        <w:tc>
          <w:tcPr>
            <w:tcW w:w="2268" w:type="dxa"/>
            <w:tcMar>
              <w:top w:w="65" w:type="dxa"/>
              <w:left w:w="65" w:type="dxa"/>
              <w:bottom w:w="65" w:type="dxa"/>
              <w:right w:w="65" w:type="dxa"/>
            </w:tcMar>
          </w:tcPr>
          <w:p w14:paraId="3A74C9C3" w14:textId="77777777" w:rsidR="006C66C8" w:rsidRDefault="00C84784">
            <w:pPr>
              <w:keepNext/>
              <w:spacing w:after="60"/>
              <w:jc w:val="left"/>
            </w:pPr>
            <w:r>
              <w:rPr>
                <w:b/>
                <w:sz w:val="22"/>
              </w:rPr>
              <w:t>Giữ Greedy</w:t>
            </w:r>
          </w:p>
        </w:tc>
        <w:tc>
          <w:tcPr>
            <w:tcW w:w="2268" w:type="dxa"/>
            <w:tcMar>
              <w:top w:w="65" w:type="dxa"/>
              <w:left w:w="65" w:type="dxa"/>
              <w:bottom w:w="65" w:type="dxa"/>
              <w:right w:w="65" w:type="dxa"/>
            </w:tcMar>
          </w:tcPr>
          <w:p w14:paraId="2D6D05FF" w14:textId="77777777" w:rsidR="006C66C8" w:rsidRDefault="00C84784">
            <w:pPr>
              <w:keepNext/>
              <w:spacing w:after="60"/>
              <w:jc w:val="left"/>
            </w:pPr>
            <w:r>
              <w:rPr>
                <w:b/>
                <w:sz w:val="22"/>
              </w:rPr>
              <w:t>Tổng ngày</w:t>
            </w:r>
          </w:p>
        </w:tc>
      </w:tr>
      <w:tr w:rsidR="006C66C8" w14:paraId="3CFC93C9" w14:textId="77777777">
        <w:trPr>
          <w:cantSplit/>
          <w:jc w:val="center"/>
        </w:trPr>
        <w:tc>
          <w:tcPr>
            <w:tcW w:w="2268" w:type="dxa"/>
            <w:tcMar>
              <w:top w:w="65" w:type="dxa"/>
              <w:left w:w="65" w:type="dxa"/>
              <w:bottom w:w="65" w:type="dxa"/>
              <w:right w:w="65" w:type="dxa"/>
            </w:tcMar>
          </w:tcPr>
          <w:p w14:paraId="72DFFC4B" w14:textId="77777777" w:rsidR="006C66C8" w:rsidRDefault="00C84784">
            <w:pPr>
              <w:keepNext/>
              <w:spacing w:after="60"/>
              <w:jc w:val="left"/>
            </w:pPr>
            <w:r>
              <w:rPr>
                <w:sz w:val="22"/>
              </w:rPr>
              <w:t>Q01</w:t>
            </w:r>
          </w:p>
        </w:tc>
        <w:tc>
          <w:tcPr>
            <w:tcW w:w="2268" w:type="dxa"/>
            <w:tcMar>
              <w:top w:w="65" w:type="dxa"/>
              <w:left w:w="65" w:type="dxa"/>
              <w:bottom w:w="65" w:type="dxa"/>
              <w:right w:w="65" w:type="dxa"/>
            </w:tcMar>
          </w:tcPr>
          <w:p w14:paraId="15DEB226" w14:textId="77777777" w:rsidR="006C66C8" w:rsidRDefault="00C84784">
            <w:pPr>
              <w:keepNext/>
              <w:spacing w:after="60"/>
              <w:jc w:val="left"/>
            </w:pPr>
            <w:r>
              <w:rPr>
                <w:sz w:val="22"/>
              </w:rPr>
              <w:t>5</w:t>
            </w:r>
          </w:p>
        </w:tc>
        <w:tc>
          <w:tcPr>
            <w:tcW w:w="2268" w:type="dxa"/>
            <w:tcMar>
              <w:top w:w="65" w:type="dxa"/>
              <w:left w:w="65" w:type="dxa"/>
              <w:bottom w:w="65" w:type="dxa"/>
              <w:right w:w="65" w:type="dxa"/>
            </w:tcMar>
          </w:tcPr>
          <w:p w14:paraId="1B651AAC" w14:textId="77777777" w:rsidR="006C66C8" w:rsidRDefault="00C84784">
            <w:pPr>
              <w:keepNext/>
              <w:spacing w:after="60"/>
              <w:jc w:val="left"/>
            </w:pPr>
            <w:r>
              <w:rPr>
                <w:sz w:val="22"/>
              </w:rPr>
              <w:t>5</w:t>
            </w:r>
          </w:p>
        </w:tc>
        <w:tc>
          <w:tcPr>
            <w:tcW w:w="2268" w:type="dxa"/>
            <w:tcMar>
              <w:top w:w="65" w:type="dxa"/>
              <w:left w:w="65" w:type="dxa"/>
              <w:bottom w:w="65" w:type="dxa"/>
              <w:right w:w="65" w:type="dxa"/>
            </w:tcMar>
          </w:tcPr>
          <w:p w14:paraId="10BCFB2C" w14:textId="77777777" w:rsidR="006C66C8" w:rsidRDefault="00C84784">
            <w:pPr>
              <w:keepNext/>
              <w:spacing w:after="60"/>
              <w:jc w:val="left"/>
            </w:pPr>
            <w:r>
              <w:rPr>
                <w:sz w:val="22"/>
              </w:rPr>
              <w:t>10</w:t>
            </w:r>
          </w:p>
        </w:tc>
      </w:tr>
      <w:tr w:rsidR="006C66C8" w14:paraId="064052A1" w14:textId="77777777">
        <w:trPr>
          <w:cantSplit/>
          <w:jc w:val="center"/>
        </w:trPr>
        <w:tc>
          <w:tcPr>
            <w:tcW w:w="2268" w:type="dxa"/>
            <w:tcMar>
              <w:top w:w="65" w:type="dxa"/>
              <w:left w:w="65" w:type="dxa"/>
              <w:bottom w:w="65" w:type="dxa"/>
              <w:right w:w="65" w:type="dxa"/>
            </w:tcMar>
          </w:tcPr>
          <w:p w14:paraId="40BE66D4" w14:textId="77777777" w:rsidR="006C66C8" w:rsidRDefault="00C84784">
            <w:pPr>
              <w:keepNext/>
              <w:spacing w:after="60"/>
              <w:jc w:val="left"/>
            </w:pPr>
            <w:r>
              <w:rPr>
                <w:sz w:val="22"/>
              </w:rPr>
              <w:t>Q02</w:t>
            </w:r>
          </w:p>
        </w:tc>
        <w:tc>
          <w:tcPr>
            <w:tcW w:w="2268" w:type="dxa"/>
            <w:tcMar>
              <w:top w:w="65" w:type="dxa"/>
              <w:left w:w="65" w:type="dxa"/>
              <w:bottom w:w="65" w:type="dxa"/>
              <w:right w:w="65" w:type="dxa"/>
            </w:tcMar>
          </w:tcPr>
          <w:p w14:paraId="637BA091" w14:textId="77777777" w:rsidR="006C66C8" w:rsidRDefault="00C84784">
            <w:pPr>
              <w:keepNext/>
              <w:spacing w:after="60"/>
              <w:jc w:val="left"/>
            </w:pPr>
            <w:r>
              <w:rPr>
                <w:sz w:val="22"/>
              </w:rPr>
              <w:t>5</w:t>
            </w:r>
          </w:p>
        </w:tc>
        <w:tc>
          <w:tcPr>
            <w:tcW w:w="2268" w:type="dxa"/>
            <w:tcMar>
              <w:top w:w="65" w:type="dxa"/>
              <w:left w:w="65" w:type="dxa"/>
              <w:bottom w:w="65" w:type="dxa"/>
              <w:right w:w="65" w:type="dxa"/>
            </w:tcMar>
          </w:tcPr>
          <w:p w14:paraId="18CBB471" w14:textId="77777777" w:rsidR="006C66C8" w:rsidRDefault="00C84784">
            <w:pPr>
              <w:keepNext/>
              <w:spacing w:after="60"/>
              <w:jc w:val="left"/>
            </w:pPr>
            <w:r>
              <w:rPr>
                <w:sz w:val="22"/>
              </w:rPr>
              <w:t>5</w:t>
            </w:r>
          </w:p>
        </w:tc>
        <w:tc>
          <w:tcPr>
            <w:tcW w:w="2268" w:type="dxa"/>
            <w:tcMar>
              <w:top w:w="65" w:type="dxa"/>
              <w:left w:w="65" w:type="dxa"/>
              <w:bottom w:w="65" w:type="dxa"/>
              <w:right w:w="65" w:type="dxa"/>
            </w:tcMar>
          </w:tcPr>
          <w:p w14:paraId="59D61DC1" w14:textId="77777777" w:rsidR="006C66C8" w:rsidRDefault="00C84784">
            <w:pPr>
              <w:keepNext/>
              <w:spacing w:after="60"/>
              <w:jc w:val="left"/>
            </w:pPr>
            <w:r>
              <w:rPr>
                <w:sz w:val="22"/>
              </w:rPr>
              <w:t>10</w:t>
            </w:r>
          </w:p>
        </w:tc>
      </w:tr>
      <w:tr w:rsidR="006C66C8" w14:paraId="36D7ED7B" w14:textId="77777777">
        <w:trPr>
          <w:cantSplit/>
          <w:jc w:val="center"/>
        </w:trPr>
        <w:tc>
          <w:tcPr>
            <w:tcW w:w="2268" w:type="dxa"/>
            <w:tcMar>
              <w:top w:w="65" w:type="dxa"/>
              <w:left w:w="65" w:type="dxa"/>
              <w:bottom w:w="65" w:type="dxa"/>
              <w:right w:w="65" w:type="dxa"/>
            </w:tcMar>
          </w:tcPr>
          <w:p w14:paraId="6CAE91F9" w14:textId="77777777" w:rsidR="006C66C8" w:rsidRDefault="00C84784">
            <w:pPr>
              <w:keepNext/>
              <w:spacing w:after="60"/>
              <w:jc w:val="left"/>
            </w:pPr>
            <w:r>
              <w:rPr>
                <w:sz w:val="22"/>
              </w:rPr>
              <w:t>Q03</w:t>
            </w:r>
          </w:p>
        </w:tc>
        <w:tc>
          <w:tcPr>
            <w:tcW w:w="2268" w:type="dxa"/>
            <w:tcMar>
              <w:top w:w="65" w:type="dxa"/>
              <w:left w:w="65" w:type="dxa"/>
              <w:bottom w:w="65" w:type="dxa"/>
              <w:right w:w="65" w:type="dxa"/>
            </w:tcMar>
          </w:tcPr>
          <w:p w14:paraId="0022F319" w14:textId="77777777" w:rsidR="006C66C8" w:rsidRDefault="00C84784">
            <w:pPr>
              <w:keepNext/>
              <w:spacing w:after="60"/>
              <w:jc w:val="left"/>
            </w:pPr>
            <w:r>
              <w:rPr>
                <w:sz w:val="22"/>
              </w:rPr>
              <w:t>3</w:t>
            </w:r>
          </w:p>
        </w:tc>
        <w:tc>
          <w:tcPr>
            <w:tcW w:w="2268" w:type="dxa"/>
            <w:tcMar>
              <w:top w:w="65" w:type="dxa"/>
              <w:left w:w="65" w:type="dxa"/>
              <w:bottom w:w="65" w:type="dxa"/>
              <w:right w:w="65" w:type="dxa"/>
            </w:tcMar>
          </w:tcPr>
          <w:p w14:paraId="57D4C073" w14:textId="77777777" w:rsidR="006C66C8" w:rsidRDefault="00C84784">
            <w:pPr>
              <w:keepNext/>
              <w:spacing w:after="60"/>
              <w:jc w:val="left"/>
            </w:pPr>
            <w:r>
              <w:rPr>
                <w:sz w:val="22"/>
              </w:rPr>
              <w:t>7</w:t>
            </w:r>
          </w:p>
        </w:tc>
        <w:tc>
          <w:tcPr>
            <w:tcW w:w="2268" w:type="dxa"/>
            <w:tcMar>
              <w:top w:w="65" w:type="dxa"/>
              <w:left w:w="65" w:type="dxa"/>
              <w:bottom w:w="65" w:type="dxa"/>
              <w:right w:w="65" w:type="dxa"/>
            </w:tcMar>
          </w:tcPr>
          <w:p w14:paraId="17E7E8BA" w14:textId="77777777" w:rsidR="006C66C8" w:rsidRDefault="00C84784">
            <w:pPr>
              <w:keepNext/>
              <w:spacing w:after="60"/>
              <w:jc w:val="left"/>
            </w:pPr>
            <w:r>
              <w:rPr>
                <w:sz w:val="22"/>
              </w:rPr>
              <w:t>10</w:t>
            </w:r>
          </w:p>
        </w:tc>
      </w:tr>
      <w:tr w:rsidR="006C66C8" w14:paraId="287ADA1A" w14:textId="77777777">
        <w:trPr>
          <w:cantSplit/>
          <w:jc w:val="center"/>
        </w:trPr>
        <w:tc>
          <w:tcPr>
            <w:tcW w:w="2268" w:type="dxa"/>
            <w:tcMar>
              <w:top w:w="65" w:type="dxa"/>
              <w:left w:w="65" w:type="dxa"/>
              <w:bottom w:w="65" w:type="dxa"/>
              <w:right w:w="65" w:type="dxa"/>
            </w:tcMar>
          </w:tcPr>
          <w:p w14:paraId="14BE4D38" w14:textId="77777777" w:rsidR="006C66C8" w:rsidRDefault="00C84784">
            <w:pPr>
              <w:keepNext/>
              <w:spacing w:after="60"/>
              <w:jc w:val="left"/>
            </w:pPr>
            <w:r>
              <w:rPr>
                <w:sz w:val="22"/>
              </w:rPr>
              <w:t>Q04</w:t>
            </w:r>
          </w:p>
        </w:tc>
        <w:tc>
          <w:tcPr>
            <w:tcW w:w="2268" w:type="dxa"/>
            <w:tcMar>
              <w:top w:w="65" w:type="dxa"/>
              <w:left w:w="65" w:type="dxa"/>
              <w:bottom w:w="65" w:type="dxa"/>
              <w:right w:w="65" w:type="dxa"/>
            </w:tcMar>
          </w:tcPr>
          <w:p w14:paraId="63A52666" w14:textId="77777777" w:rsidR="006C66C8" w:rsidRDefault="00C84784">
            <w:pPr>
              <w:keepNext/>
              <w:spacing w:after="60"/>
              <w:jc w:val="left"/>
            </w:pPr>
            <w:r>
              <w:rPr>
                <w:sz w:val="22"/>
              </w:rPr>
              <w:t>2</w:t>
            </w:r>
          </w:p>
        </w:tc>
        <w:tc>
          <w:tcPr>
            <w:tcW w:w="2268" w:type="dxa"/>
            <w:tcMar>
              <w:top w:w="65" w:type="dxa"/>
              <w:left w:w="65" w:type="dxa"/>
              <w:bottom w:w="65" w:type="dxa"/>
              <w:right w:w="65" w:type="dxa"/>
            </w:tcMar>
          </w:tcPr>
          <w:p w14:paraId="51BEF4B7" w14:textId="77777777" w:rsidR="006C66C8" w:rsidRDefault="00C84784">
            <w:pPr>
              <w:keepNext/>
              <w:spacing w:after="60"/>
              <w:jc w:val="left"/>
            </w:pPr>
            <w:r>
              <w:rPr>
                <w:sz w:val="22"/>
              </w:rPr>
              <w:t>8</w:t>
            </w:r>
          </w:p>
        </w:tc>
        <w:tc>
          <w:tcPr>
            <w:tcW w:w="2268" w:type="dxa"/>
            <w:tcMar>
              <w:top w:w="65" w:type="dxa"/>
              <w:left w:w="65" w:type="dxa"/>
              <w:bottom w:w="65" w:type="dxa"/>
              <w:right w:w="65" w:type="dxa"/>
            </w:tcMar>
          </w:tcPr>
          <w:p w14:paraId="25BEEC45" w14:textId="77777777" w:rsidR="006C66C8" w:rsidRDefault="00C84784">
            <w:pPr>
              <w:keepNext/>
              <w:spacing w:after="60"/>
              <w:jc w:val="left"/>
            </w:pPr>
            <w:r>
              <w:rPr>
                <w:sz w:val="22"/>
              </w:rPr>
              <w:t>10</w:t>
            </w:r>
          </w:p>
        </w:tc>
      </w:tr>
      <w:tr w:rsidR="006C66C8" w14:paraId="0E900E46" w14:textId="77777777">
        <w:trPr>
          <w:cantSplit/>
          <w:jc w:val="center"/>
        </w:trPr>
        <w:tc>
          <w:tcPr>
            <w:tcW w:w="2268" w:type="dxa"/>
            <w:tcMar>
              <w:top w:w="65" w:type="dxa"/>
              <w:left w:w="65" w:type="dxa"/>
              <w:bottom w:w="65" w:type="dxa"/>
              <w:right w:w="65" w:type="dxa"/>
            </w:tcMar>
          </w:tcPr>
          <w:p w14:paraId="0C0DD26B" w14:textId="77777777" w:rsidR="006C66C8" w:rsidRDefault="00C84784">
            <w:pPr>
              <w:keepNext/>
              <w:spacing w:after="60"/>
              <w:jc w:val="left"/>
            </w:pPr>
            <w:r>
              <w:rPr>
                <w:sz w:val="22"/>
              </w:rPr>
              <w:t>Q06</w:t>
            </w:r>
          </w:p>
        </w:tc>
        <w:tc>
          <w:tcPr>
            <w:tcW w:w="2268" w:type="dxa"/>
            <w:tcMar>
              <w:top w:w="65" w:type="dxa"/>
              <w:left w:w="65" w:type="dxa"/>
              <w:bottom w:w="65" w:type="dxa"/>
              <w:right w:w="65" w:type="dxa"/>
            </w:tcMar>
          </w:tcPr>
          <w:p w14:paraId="094E047A" w14:textId="77777777" w:rsidR="006C66C8" w:rsidRDefault="00C84784">
            <w:pPr>
              <w:keepNext/>
              <w:spacing w:after="60"/>
              <w:jc w:val="left"/>
            </w:pPr>
            <w:r>
              <w:rPr>
                <w:sz w:val="22"/>
              </w:rPr>
              <w:t>4</w:t>
            </w:r>
          </w:p>
        </w:tc>
        <w:tc>
          <w:tcPr>
            <w:tcW w:w="2268" w:type="dxa"/>
            <w:tcMar>
              <w:top w:w="65" w:type="dxa"/>
              <w:left w:w="65" w:type="dxa"/>
              <w:bottom w:w="65" w:type="dxa"/>
              <w:right w:w="65" w:type="dxa"/>
            </w:tcMar>
          </w:tcPr>
          <w:p w14:paraId="110E793D" w14:textId="77777777" w:rsidR="006C66C8" w:rsidRDefault="00C84784">
            <w:pPr>
              <w:keepNext/>
              <w:spacing w:after="60"/>
              <w:jc w:val="left"/>
            </w:pPr>
            <w:r>
              <w:rPr>
                <w:sz w:val="22"/>
              </w:rPr>
              <w:t>6</w:t>
            </w:r>
          </w:p>
        </w:tc>
        <w:tc>
          <w:tcPr>
            <w:tcW w:w="2268" w:type="dxa"/>
            <w:tcMar>
              <w:top w:w="65" w:type="dxa"/>
              <w:left w:w="65" w:type="dxa"/>
              <w:bottom w:w="65" w:type="dxa"/>
              <w:right w:w="65" w:type="dxa"/>
            </w:tcMar>
          </w:tcPr>
          <w:p w14:paraId="734DE67C" w14:textId="77777777" w:rsidR="006C66C8" w:rsidRDefault="00C84784">
            <w:pPr>
              <w:keepNext/>
              <w:spacing w:after="60"/>
              <w:jc w:val="left"/>
            </w:pPr>
            <w:r>
              <w:rPr>
                <w:sz w:val="22"/>
              </w:rPr>
              <w:t>10</w:t>
            </w:r>
          </w:p>
        </w:tc>
      </w:tr>
      <w:tr w:rsidR="006C66C8" w14:paraId="3EF740D2" w14:textId="77777777">
        <w:trPr>
          <w:cantSplit/>
          <w:jc w:val="center"/>
        </w:trPr>
        <w:tc>
          <w:tcPr>
            <w:tcW w:w="2268" w:type="dxa"/>
            <w:tcMar>
              <w:top w:w="65" w:type="dxa"/>
              <w:left w:w="65" w:type="dxa"/>
              <w:bottom w:w="65" w:type="dxa"/>
              <w:right w:w="65" w:type="dxa"/>
            </w:tcMar>
          </w:tcPr>
          <w:p w14:paraId="47804435" w14:textId="77777777" w:rsidR="006C66C8" w:rsidRDefault="00C84784">
            <w:pPr>
              <w:keepNext/>
              <w:spacing w:after="60"/>
              <w:jc w:val="left"/>
            </w:pPr>
            <w:r>
              <w:rPr>
                <w:sz w:val="22"/>
              </w:rPr>
              <w:t>Q07</w:t>
            </w:r>
          </w:p>
        </w:tc>
        <w:tc>
          <w:tcPr>
            <w:tcW w:w="2268" w:type="dxa"/>
            <w:tcMar>
              <w:top w:w="65" w:type="dxa"/>
              <w:left w:w="65" w:type="dxa"/>
              <w:bottom w:w="65" w:type="dxa"/>
              <w:right w:w="65" w:type="dxa"/>
            </w:tcMar>
          </w:tcPr>
          <w:p w14:paraId="1EC5889C" w14:textId="77777777" w:rsidR="006C66C8" w:rsidRDefault="00C84784">
            <w:pPr>
              <w:keepNext/>
              <w:spacing w:after="60"/>
              <w:jc w:val="left"/>
            </w:pPr>
            <w:r>
              <w:rPr>
                <w:sz w:val="22"/>
              </w:rPr>
              <w:t>6</w:t>
            </w:r>
          </w:p>
        </w:tc>
        <w:tc>
          <w:tcPr>
            <w:tcW w:w="2268" w:type="dxa"/>
            <w:tcMar>
              <w:top w:w="65" w:type="dxa"/>
              <w:left w:w="65" w:type="dxa"/>
              <w:bottom w:w="65" w:type="dxa"/>
              <w:right w:w="65" w:type="dxa"/>
            </w:tcMar>
          </w:tcPr>
          <w:p w14:paraId="1B169CF8" w14:textId="77777777" w:rsidR="006C66C8" w:rsidRDefault="00C84784">
            <w:pPr>
              <w:keepNext/>
              <w:spacing w:after="60"/>
              <w:jc w:val="left"/>
            </w:pPr>
            <w:r>
              <w:rPr>
                <w:sz w:val="22"/>
              </w:rPr>
              <w:t>4</w:t>
            </w:r>
          </w:p>
        </w:tc>
        <w:tc>
          <w:tcPr>
            <w:tcW w:w="2268" w:type="dxa"/>
            <w:tcMar>
              <w:top w:w="65" w:type="dxa"/>
              <w:left w:w="65" w:type="dxa"/>
              <w:bottom w:w="65" w:type="dxa"/>
              <w:right w:w="65" w:type="dxa"/>
            </w:tcMar>
          </w:tcPr>
          <w:p w14:paraId="4D9096D5" w14:textId="77777777" w:rsidR="006C66C8" w:rsidRDefault="00C84784">
            <w:pPr>
              <w:keepNext/>
              <w:spacing w:after="60"/>
              <w:jc w:val="left"/>
            </w:pPr>
            <w:r>
              <w:rPr>
                <w:sz w:val="22"/>
              </w:rPr>
              <w:t>10</w:t>
            </w:r>
          </w:p>
        </w:tc>
      </w:tr>
      <w:tr w:rsidR="006C66C8" w14:paraId="18E9F2D8" w14:textId="77777777">
        <w:trPr>
          <w:cantSplit/>
          <w:jc w:val="center"/>
        </w:trPr>
        <w:tc>
          <w:tcPr>
            <w:tcW w:w="2268" w:type="dxa"/>
            <w:tcMar>
              <w:top w:w="65" w:type="dxa"/>
              <w:left w:w="65" w:type="dxa"/>
              <w:bottom w:w="65" w:type="dxa"/>
              <w:right w:w="65" w:type="dxa"/>
            </w:tcMar>
          </w:tcPr>
          <w:p w14:paraId="2E7E9128" w14:textId="77777777" w:rsidR="006C66C8" w:rsidRDefault="00C84784">
            <w:pPr>
              <w:keepNext/>
              <w:spacing w:after="60"/>
              <w:jc w:val="left"/>
            </w:pPr>
            <w:r>
              <w:rPr>
                <w:sz w:val="22"/>
              </w:rPr>
              <w:t>Q08</w:t>
            </w:r>
          </w:p>
        </w:tc>
        <w:tc>
          <w:tcPr>
            <w:tcW w:w="2268" w:type="dxa"/>
            <w:tcMar>
              <w:top w:w="65" w:type="dxa"/>
              <w:left w:w="65" w:type="dxa"/>
              <w:bottom w:w="65" w:type="dxa"/>
              <w:right w:w="65" w:type="dxa"/>
            </w:tcMar>
          </w:tcPr>
          <w:p w14:paraId="48936F57" w14:textId="77777777" w:rsidR="006C66C8" w:rsidRDefault="00C84784">
            <w:pPr>
              <w:keepNext/>
              <w:spacing w:after="60"/>
              <w:jc w:val="left"/>
            </w:pPr>
            <w:r>
              <w:rPr>
                <w:sz w:val="22"/>
              </w:rPr>
              <w:t>7</w:t>
            </w:r>
          </w:p>
        </w:tc>
        <w:tc>
          <w:tcPr>
            <w:tcW w:w="2268" w:type="dxa"/>
            <w:tcMar>
              <w:top w:w="65" w:type="dxa"/>
              <w:left w:w="65" w:type="dxa"/>
              <w:bottom w:w="65" w:type="dxa"/>
              <w:right w:w="65" w:type="dxa"/>
            </w:tcMar>
          </w:tcPr>
          <w:p w14:paraId="5B234534" w14:textId="77777777" w:rsidR="006C66C8" w:rsidRDefault="00C84784">
            <w:pPr>
              <w:keepNext/>
              <w:spacing w:after="60"/>
              <w:jc w:val="left"/>
            </w:pPr>
            <w:r>
              <w:rPr>
                <w:sz w:val="22"/>
              </w:rPr>
              <w:t>3</w:t>
            </w:r>
          </w:p>
        </w:tc>
        <w:tc>
          <w:tcPr>
            <w:tcW w:w="2268" w:type="dxa"/>
            <w:tcMar>
              <w:top w:w="65" w:type="dxa"/>
              <w:left w:w="65" w:type="dxa"/>
              <w:bottom w:w="65" w:type="dxa"/>
              <w:right w:w="65" w:type="dxa"/>
            </w:tcMar>
          </w:tcPr>
          <w:p w14:paraId="7322CB9B" w14:textId="77777777" w:rsidR="006C66C8" w:rsidRDefault="00C84784">
            <w:pPr>
              <w:keepNext/>
              <w:spacing w:after="60"/>
              <w:jc w:val="left"/>
            </w:pPr>
            <w:r>
              <w:rPr>
                <w:sz w:val="22"/>
              </w:rPr>
              <w:t>10</w:t>
            </w:r>
          </w:p>
        </w:tc>
      </w:tr>
      <w:tr w:rsidR="006C66C8" w14:paraId="7CF29358" w14:textId="77777777">
        <w:trPr>
          <w:cantSplit/>
          <w:jc w:val="center"/>
        </w:trPr>
        <w:tc>
          <w:tcPr>
            <w:tcW w:w="2268" w:type="dxa"/>
            <w:tcMar>
              <w:top w:w="65" w:type="dxa"/>
              <w:left w:w="65" w:type="dxa"/>
              <w:bottom w:w="65" w:type="dxa"/>
              <w:right w:w="65" w:type="dxa"/>
            </w:tcMar>
          </w:tcPr>
          <w:p w14:paraId="621613EB" w14:textId="77777777" w:rsidR="006C66C8" w:rsidRDefault="00C84784">
            <w:pPr>
              <w:keepNext/>
              <w:spacing w:after="60"/>
              <w:jc w:val="left"/>
            </w:pPr>
            <w:r>
              <w:rPr>
                <w:sz w:val="22"/>
              </w:rPr>
              <w:t>Q09</w:t>
            </w:r>
          </w:p>
        </w:tc>
        <w:tc>
          <w:tcPr>
            <w:tcW w:w="2268" w:type="dxa"/>
            <w:tcMar>
              <w:top w:w="65" w:type="dxa"/>
              <w:left w:w="65" w:type="dxa"/>
              <w:bottom w:w="65" w:type="dxa"/>
              <w:right w:w="65" w:type="dxa"/>
            </w:tcMar>
          </w:tcPr>
          <w:p w14:paraId="04071B35" w14:textId="77777777" w:rsidR="006C66C8" w:rsidRDefault="00C84784">
            <w:pPr>
              <w:keepNext/>
              <w:spacing w:after="60"/>
              <w:jc w:val="left"/>
            </w:pPr>
            <w:r>
              <w:rPr>
                <w:sz w:val="22"/>
              </w:rPr>
              <w:t>5</w:t>
            </w:r>
          </w:p>
        </w:tc>
        <w:tc>
          <w:tcPr>
            <w:tcW w:w="2268" w:type="dxa"/>
            <w:tcMar>
              <w:top w:w="65" w:type="dxa"/>
              <w:left w:w="65" w:type="dxa"/>
              <w:bottom w:w="65" w:type="dxa"/>
              <w:right w:w="65" w:type="dxa"/>
            </w:tcMar>
          </w:tcPr>
          <w:p w14:paraId="1FAB64E5" w14:textId="77777777" w:rsidR="006C66C8" w:rsidRDefault="00C84784">
            <w:pPr>
              <w:keepNext/>
              <w:spacing w:after="60"/>
              <w:jc w:val="left"/>
            </w:pPr>
            <w:r>
              <w:rPr>
                <w:sz w:val="22"/>
              </w:rPr>
              <w:t>5</w:t>
            </w:r>
          </w:p>
        </w:tc>
        <w:tc>
          <w:tcPr>
            <w:tcW w:w="2268" w:type="dxa"/>
            <w:tcMar>
              <w:top w:w="65" w:type="dxa"/>
              <w:left w:w="65" w:type="dxa"/>
              <w:bottom w:w="65" w:type="dxa"/>
              <w:right w:w="65" w:type="dxa"/>
            </w:tcMar>
          </w:tcPr>
          <w:p w14:paraId="0D4A7837" w14:textId="77777777" w:rsidR="006C66C8" w:rsidRDefault="00C84784">
            <w:pPr>
              <w:keepNext/>
              <w:spacing w:after="60"/>
              <w:jc w:val="left"/>
            </w:pPr>
            <w:r>
              <w:rPr>
                <w:sz w:val="22"/>
              </w:rPr>
              <w:t>10</w:t>
            </w:r>
          </w:p>
        </w:tc>
      </w:tr>
      <w:tr w:rsidR="006C66C8" w14:paraId="26697E91" w14:textId="77777777">
        <w:trPr>
          <w:cantSplit/>
          <w:jc w:val="center"/>
        </w:trPr>
        <w:tc>
          <w:tcPr>
            <w:tcW w:w="2268" w:type="dxa"/>
            <w:tcMar>
              <w:top w:w="65" w:type="dxa"/>
              <w:left w:w="65" w:type="dxa"/>
              <w:bottom w:w="65" w:type="dxa"/>
              <w:right w:w="65" w:type="dxa"/>
            </w:tcMar>
          </w:tcPr>
          <w:p w14:paraId="010B8E1C" w14:textId="77777777" w:rsidR="006C66C8" w:rsidRDefault="00C84784">
            <w:pPr>
              <w:spacing w:after="60"/>
              <w:jc w:val="left"/>
            </w:pPr>
            <w:r>
              <w:rPr>
                <w:sz w:val="22"/>
              </w:rPr>
              <w:t>Q10</w:t>
            </w:r>
          </w:p>
        </w:tc>
        <w:tc>
          <w:tcPr>
            <w:tcW w:w="2268" w:type="dxa"/>
            <w:tcMar>
              <w:top w:w="65" w:type="dxa"/>
              <w:left w:w="65" w:type="dxa"/>
              <w:bottom w:w="65" w:type="dxa"/>
              <w:right w:w="65" w:type="dxa"/>
            </w:tcMar>
          </w:tcPr>
          <w:p w14:paraId="33577475" w14:textId="77777777" w:rsidR="006C66C8" w:rsidRDefault="00C84784">
            <w:pPr>
              <w:spacing w:after="60"/>
              <w:jc w:val="left"/>
            </w:pPr>
            <w:r>
              <w:rPr>
                <w:sz w:val="22"/>
              </w:rPr>
              <w:t>6</w:t>
            </w:r>
          </w:p>
        </w:tc>
        <w:tc>
          <w:tcPr>
            <w:tcW w:w="2268" w:type="dxa"/>
            <w:tcMar>
              <w:top w:w="65" w:type="dxa"/>
              <w:left w:w="65" w:type="dxa"/>
              <w:bottom w:w="65" w:type="dxa"/>
              <w:right w:w="65" w:type="dxa"/>
            </w:tcMar>
          </w:tcPr>
          <w:p w14:paraId="3D1B6D65" w14:textId="77777777" w:rsidR="006C66C8" w:rsidRDefault="00C84784">
            <w:pPr>
              <w:spacing w:after="60"/>
              <w:jc w:val="left"/>
            </w:pPr>
            <w:r>
              <w:rPr>
                <w:sz w:val="22"/>
              </w:rPr>
              <w:t>4</w:t>
            </w:r>
          </w:p>
        </w:tc>
        <w:tc>
          <w:tcPr>
            <w:tcW w:w="2268" w:type="dxa"/>
            <w:tcMar>
              <w:top w:w="65" w:type="dxa"/>
              <w:left w:w="65" w:type="dxa"/>
              <w:bottom w:w="65" w:type="dxa"/>
              <w:right w:w="65" w:type="dxa"/>
            </w:tcMar>
          </w:tcPr>
          <w:p w14:paraId="60408635" w14:textId="77777777" w:rsidR="006C66C8" w:rsidRDefault="00C84784">
            <w:pPr>
              <w:spacing w:after="60"/>
              <w:jc w:val="left"/>
            </w:pPr>
            <w:r>
              <w:rPr>
                <w:sz w:val="22"/>
              </w:rPr>
              <w:t>10</w:t>
            </w:r>
          </w:p>
        </w:tc>
      </w:tr>
    </w:tbl>
    <w:p w14:paraId="382935F3" w14:textId="77777777" w:rsidR="006C66C8" w:rsidRDefault="006C66C8">
      <w:pPr>
        <w:spacing w:after="20"/>
      </w:pPr>
    </w:p>
    <w:p w14:paraId="20078ABD" w14:textId="77777777" w:rsidR="006C66C8" w:rsidRDefault="00C84784">
      <w:r>
        <w:t>Mô hình tạo 90 ứng viên và bộ chọn sử dụng RL ở 43 ngày, giữ Greedy ở 47 ngày. Cả 90 kế hoạch cuối cùng được BTC chấp nhận và lịch sử máy chủ khớp output đã lưu. Thời gian lập kế hoạch lớn nhất là 2,25 giây trên CPU trong lượt thử, chưa gồm khởi tạo thư viện, mạng và tải replay. Vì còn có tuyến phụ và Greedy, báo cáo không gán tất cả điểm này cho riêng chính sách RL.</w:t>
      </w:r>
    </w:p>
    <w:p w14:paraId="5C6237DF" w14:textId="77777777" w:rsidR="006C66C8" w:rsidRDefault="00C84784">
      <w:r>
        <w:t>Một hướng giải thích cần kiểm chứng là bộ chọn chỉ so điểm sau một ngày, trong khi tiêu hao nhiên liệu có hậu quả nhiều ngày. Những yếu tố khác gồm chất lượng checkpoint, phân bố dữ liệu huấn luyện và phần thưởng khác mục tiêu ưu tiên. Nhóm chưa tách các yếu tố này bằng thí nghiệm, nên chưa kết luận nguyên nhân nào chi phối. Bộ chọn đội hình mới cũng chưa được dùng trong lượt RL; không thể lấy điểm Q04 đã tối ưu đội hình ở bảng 13 để quy toàn bộ chênh lệch so với RL cho năng lực học.</w:t>
      </w:r>
    </w:p>
    <w:p w14:paraId="3F063D3B" w14:textId="77777777" w:rsidR="006C66C8" w:rsidRDefault="00C84784">
      <w:pPr>
        <w:pStyle w:val="Heading2"/>
        <w:spacing w:before="160"/>
        <w:jc w:val="left"/>
      </w:pPr>
      <w:bookmarkStart w:id="37" w:name="_Toc243271026"/>
      <w:r>
        <w:rPr>
          <w:color w:val="000000"/>
        </w:rPr>
        <w:t>7.5. Chi phí kiểm tra và bằng chứng tương thích</w:t>
      </w:r>
      <w:bookmarkEnd w:id="37"/>
    </w:p>
    <w:p w14:paraId="6D67C464" w14:textId="77777777" w:rsidR="006C66C8" w:rsidRDefault="00C84784">
      <w:pPr>
        <w:keepNext/>
      </w:pPr>
      <w:r>
        <w:rPr>
          <w:b/>
        </w:rPr>
        <w:t>Bảng 16. Thời gian kiểm tra kế hoạch trong nhóm toàn trận</w:t>
      </w:r>
    </w:p>
    <w:tbl>
      <w:tblPr>
        <w:tblStyle w:val="TableGrid"/>
        <w:tblW w:w="0" w:type="auto"/>
        <w:jc w:val="center"/>
        <w:tblLayout w:type="fixed"/>
        <w:tblLook w:val="04A0" w:firstRow="1" w:lastRow="0" w:firstColumn="1" w:lastColumn="0" w:noHBand="0" w:noVBand="1"/>
      </w:tblPr>
      <w:tblGrid>
        <w:gridCol w:w="1134"/>
        <w:gridCol w:w="2268"/>
        <w:gridCol w:w="1984"/>
        <w:gridCol w:w="1984"/>
        <w:gridCol w:w="1701"/>
      </w:tblGrid>
      <w:tr w:rsidR="006C66C8" w14:paraId="1444BAB9" w14:textId="77777777">
        <w:trPr>
          <w:cantSplit/>
          <w:tblHeader/>
          <w:jc w:val="center"/>
        </w:trPr>
        <w:tc>
          <w:tcPr>
            <w:tcW w:w="1134" w:type="dxa"/>
            <w:tcMar>
              <w:top w:w="65" w:type="dxa"/>
              <w:left w:w="65" w:type="dxa"/>
              <w:bottom w:w="65" w:type="dxa"/>
              <w:right w:w="65" w:type="dxa"/>
            </w:tcMar>
          </w:tcPr>
          <w:p w14:paraId="40E626DD" w14:textId="77777777" w:rsidR="006C66C8" w:rsidRDefault="00C84784">
            <w:pPr>
              <w:keepNext/>
              <w:spacing w:after="60"/>
              <w:jc w:val="left"/>
            </w:pPr>
            <w:r>
              <w:rPr>
                <w:b/>
                <w:sz w:val="21"/>
              </w:rPr>
              <w:t>Cỡ</w:t>
            </w:r>
          </w:p>
        </w:tc>
        <w:tc>
          <w:tcPr>
            <w:tcW w:w="2268" w:type="dxa"/>
            <w:tcMar>
              <w:top w:w="65" w:type="dxa"/>
              <w:left w:w="65" w:type="dxa"/>
              <w:bottom w:w="65" w:type="dxa"/>
              <w:right w:w="65" w:type="dxa"/>
            </w:tcMar>
          </w:tcPr>
          <w:p w14:paraId="586DD3E9" w14:textId="77777777" w:rsidR="006C66C8" w:rsidRDefault="00C84784">
            <w:pPr>
              <w:keepNext/>
              <w:spacing w:after="60"/>
              <w:jc w:val="left"/>
            </w:pPr>
            <w:r>
              <w:rPr>
                <w:b/>
                <w:sz w:val="21"/>
              </w:rPr>
              <w:t>Số kế hoạch</w:t>
            </w:r>
          </w:p>
        </w:tc>
        <w:tc>
          <w:tcPr>
            <w:tcW w:w="1984" w:type="dxa"/>
            <w:tcMar>
              <w:top w:w="65" w:type="dxa"/>
              <w:left w:w="65" w:type="dxa"/>
              <w:bottom w:w="65" w:type="dxa"/>
              <w:right w:w="65" w:type="dxa"/>
            </w:tcMar>
          </w:tcPr>
          <w:p w14:paraId="08677381" w14:textId="77777777" w:rsidR="006C66C8" w:rsidRDefault="00C84784">
            <w:pPr>
              <w:keepNext/>
              <w:spacing w:after="60"/>
              <w:jc w:val="left"/>
            </w:pPr>
            <w:r>
              <w:rPr>
                <w:b/>
                <w:sz w:val="21"/>
              </w:rPr>
              <w:t>Trung vị ms</w:t>
            </w:r>
          </w:p>
        </w:tc>
        <w:tc>
          <w:tcPr>
            <w:tcW w:w="1984" w:type="dxa"/>
            <w:tcMar>
              <w:top w:w="65" w:type="dxa"/>
              <w:left w:w="65" w:type="dxa"/>
              <w:bottom w:w="65" w:type="dxa"/>
              <w:right w:w="65" w:type="dxa"/>
            </w:tcMar>
          </w:tcPr>
          <w:p w14:paraId="03C6D7E3" w14:textId="77777777" w:rsidR="006C66C8" w:rsidRDefault="00C84784">
            <w:pPr>
              <w:keepNext/>
              <w:spacing w:after="60"/>
              <w:jc w:val="left"/>
            </w:pPr>
            <w:r>
              <w:rPr>
                <w:b/>
                <w:sz w:val="21"/>
              </w:rPr>
              <w:t>Lớn nhất ms</w:t>
            </w:r>
          </w:p>
        </w:tc>
        <w:tc>
          <w:tcPr>
            <w:tcW w:w="1701" w:type="dxa"/>
            <w:tcMar>
              <w:top w:w="65" w:type="dxa"/>
              <w:left w:w="65" w:type="dxa"/>
              <w:bottom w:w="65" w:type="dxa"/>
              <w:right w:w="65" w:type="dxa"/>
            </w:tcMar>
          </w:tcPr>
          <w:p w14:paraId="7E54BF88" w14:textId="77777777" w:rsidR="006C66C8" w:rsidRDefault="00C84784">
            <w:pPr>
              <w:keepNext/>
              <w:spacing w:after="60"/>
              <w:jc w:val="left"/>
            </w:pPr>
            <w:r>
              <w:rPr>
                <w:b/>
                <w:sz w:val="21"/>
              </w:rPr>
              <w:t>Hợp lệ</w:t>
            </w:r>
          </w:p>
        </w:tc>
      </w:tr>
      <w:tr w:rsidR="006C66C8" w14:paraId="4D082A13" w14:textId="77777777">
        <w:trPr>
          <w:cantSplit/>
          <w:jc w:val="center"/>
        </w:trPr>
        <w:tc>
          <w:tcPr>
            <w:tcW w:w="1134" w:type="dxa"/>
            <w:tcMar>
              <w:top w:w="65" w:type="dxa"/>
              <w:left w:w="65" w:type="dxa"/>
              <w:bottom w:w="65" w:type="dxa"/>
              <w:right w:w="65" w:type="dxa"/>
            </w:tcMar>
          </w:tcPr>
          <w:p w14:paraId="2BBBF77E" w14:textId="77777777" w:rsidR="006C66C8" w:rsidRDefault="00C84784">
            <w:pPr>
              <w:keepNext/>
              <w:spacing w:after="60"/>
              <w:jc w:val="left"/>
            </w:pPr>
            <w:r>
              <w:rPr>
                <w:sz w:val="21"/>
              </w:rPr>
              <w:t>8</w:t>
            </w:r>
          </w:p>
        </w:tc>
        <w:tc>
          <w:tcPr>
            <w:tcW w:w="2268" w:type="dxa"/>
            <w:tcMar>
              <w:top w:w="65" w:type="dxa"/>
              <w:left w:w="65" w:type="dxa"/>
              <w:bottom w:w="65" w:type="dxa"/>
              <w:right w:w="65" w:type="dxa"/>
            </w:tcMar>
          </w:tcPr>
          <w:p w14:paraId="65125DA9" w14:textId="77777777" w:rsidR="006C66C8" w:rsidRDefault="00C84784">
            <w:pPr>
              <w:keepNext/>
              <w:spacing w:after="60"/>
              <w:jc w:val="left"/>
            </w:pPr>
            <w:r>
              <w:rPr>
                <w:sz w:val="21"/>
              </w:rPr>
              <w:t>80</w:t>
            </w:r>
          </w:p>
        </w:tc>
        <w:tc>
          <w:tcPr>
            <w:tcW w:w="1984" w:type="dxa"/>
            <w:tcMar>
              <w:top w:w="65" w:type="dxa"/>
              <w:left w:w="65" w:type="dxa"/>
              <w:bottom w:w="65" w:type="dxa"/>
              <w:right w:w="65" w:type="dxa"/>
            </w:tcMar>
          </w:tcPr>
          <w:p w14:paraId="0CA001C7" w14:textId="77777777" w:rsidR="006C66C8" w:rsidRDefault="00C84784">
            <w:pPr>
              <w:keepNext/>
              <w:spacing w:after="60"/>
              <w:jc w:val="left"/>
            </w:pPr>
            <w:r>
              <w:rPr>
                <w:sz w:val="21"/>
              </w:rPr>
              <w:t>1.154</w:t>
            </w:r>
          </w:p>
        </w:tc>
        <w:tc>
          <w:tcPr>
            <w:tcW w:w="1984" w:type="dxa"/>
            <w:tcMar>
              <w:top w:w="65" w:type="dxa"/>
              <w:left w:w="65" w:type="dxa"/>
              <w:bottom w:w="65" w:type="dxa"/>
              <w:right w:w="65" w:type="dxa"/>
            </w:tcMar>
          </w:tcPr>
          <w:p w14:paraId="7170D98D" w14:textId="77777777" w:rsidR="006C66C8" w:rsidRDefault="00C84784">
            <w:pPr>
              <w:keepNext/>
              <w:spacing w:after="60"/>
              <w:jc w:val="left"/>
            </w:pPr>
            <w:r>
              <w:rPr>
                <w:sz w:val="21"/>
              </w:rPr>
              <w:t>2.806</w:t>
            </w:r>
          </w:p>
        </w:tc>
        <w:tc>
          <w:tcPr>
            <w:tcW w:w="1701" w:type="dxa"/>
            <w:tcMar>
              <w:top w:w="65" w:type="dxa"/>
              <w:left w:w="65" w:type="dxa"/>
              <w:bottom w:w="65" w:type="dxa"/>
              <w:right w:w="65" w:type="dxa"/>
            </w:tcMar>
          </w:tcPr>
          <w:p w14:paraId="1156E126" w14:textId="77777777" w:rsidR="006C66C8" w:rsidRDefault="00C84784">
            <w:pPr>
              <w:keepNext/>
              <w:spacing w:after="60"/>
              <w:jc w:val="left"/>
            </w:pPr>
            <w:r>
              <w:rPr>
                <w:sz w:val="21"/>
              </w:rPr>
              <w:t>80/80</w:t>
            </w:r>
          </w:p>
        </w:tc>
      </w:tr>
      <w:tr w:rsidR="006C66C8" w14:paraId="7D4EF156" w14:textId="77777777">
        <w:trPr>
          <w:cantSplit/>
          <w:jc w:val="center"/>
        </w:trPr>
        <w:tc>
          <w:tcPr>
            <w:tcW w:w="1134" w:type="dxa"/>
            <w:tcMar>
              <w:top w:w="65" w:type="dxa"/>
              <w:left w:w="65" w:type="dxa"/>
              <w:bottom w:w="65" w:type="dxa"/>
              <w:right w:w="65" w:type="dxa"/>
            </w:tcMar>
          </w:tcPr>
          <w:p w14:paraId="4D42E861" w14:textId="77777777" w:rsidR="006C66C8" w:rsidRDefault="00C84784">
            <w:pPr>
              <w:keepNext/>
              <w:spacing w:after="60"/>
              <w:jc w:val="left"/>
            </w:pPr>
            <w:r>
              <w:rPr>
                <w:sz w:val="21"/>
              </w:rPr>
              <w:t>16</w:t>
            </w:r>
          </w:p>
        </w:tc>
        <w:tc>
          <w:tcPr>
            <w:tcW w:w="2268" w:type="dxa"/>
            <w:tcMar>
              <w:top w:w="65" w:type="dxa"/>
              <w:left w:w="65" w:type="dxa"/>
              <w:bottom w:w="65" w:type="dxa"/>
              <w:right w:w="65" w:type="dxa"/>
            </w:tcMar>
          </w:tcPr>
          <w:p w14:paraId="1AD9A409" w14:textId="77777777" w:rsidR="006C66C8" w:rsidRDefault="00C84784">
            <w:pPr>
              <w:keepNext/>
              <w:spacing w:after="60"/>
              <w:jc w:val="left"/>
            </w:pPr>
            <w:r>
              <w:rPr>
                <w:sz w:val="21"/>
              </w:rPr>
              <w:t>80</w:t>
            </w:r>
          </w:p>
        </w:tc>
        <w:tc>
          <w:tcPr>
            <w:tcW w:w="1984" w:type="dxa"/>
            <w:tcMar>
              <w:top w:w="65" w:type="dxa"/>
              <w:left w:w="65" w:type="dxa"/>
              <w:bottom w:w="65" w:type="dxa"/>
              <w:right w:w="65" w:type="dxa"/>
            </w:tcMar>
          </w:tcPr>
          <w:p w14:paraId="2A76BC19" w14:textId="77777777" w:rsidR="006C66C8" w:rsidRDefault="00C84784">
            <w:pPr>
              <w:keepNext/>
              <w:spacing w:after="60"/>
              <w:jc w:val="left"/>
            </w:pPr>
            <w:r>
              <w:rPr>
                <w:sz w:val="21"/>
              </w:rPr>
              <w:t>1.144</w:t>
            </w:r>
          </w:p>
        </w:tc>
        <w:tc>
          <w:tcPr>
            <w:tcW w:w="1984" w:type="dxa"/>
            <w:tcMar>
              <w:top w:w="65" w:type="dxa"/>
              <w:left w:w="65" w:type="dxa"/>
              <w:bottom w:w="65" w:type="dxa"/>
              <w:right w:w="65" w:type="dxa"/>
            </w:tcMar>
          </w:tcPr>
          <w:p w14:paraId="281AC1DB" w14:textId="77777777" w:rsidR="006C66C8" w:rsidRDefault="00C84784">
            <w:pPr>
              <w:keepNext/>
              <w:spacing w:after="60"/>
              <w:jc w:val="left"/>
            </w:pPr>
            <w:r>
              <w:rPr>
                <w:sz w:val="21"/>
              </w:rPr>
              <w:t>4.039</w:t>
            </w:r>
          </w:p>
        </w:tc>
        <w:tc>
          <w:tcPr>
            <w:tcW w:w="1701" w:type="dxa"/>
            <w:tcMar>
              <w:top w:w="65" w:type="dxa"/>
              <w:left w:w="65" w:type="dxa"/>
              <w:bottom w:w="65" w:type="dxa"/>
              <w:right w:w="65" w:type="dxa"/>
            </w:tcMar>
          </w:tcPr>
          <w:p w14:paraId="258BBFEF" w14:textId="77777777" w:rsidR="006C66C8" w:rsidRDefault="00C84784">
            <w:pPr>
              <w:keepNext/>
              <w:spacing w:after="60"/>
              <w:jc w:val="left"/>
            </w:pPr>
            <w:r>
              <w:rPr>
                <w:sz w:val="21"/>
              </w:rPr>
              <w:t>80/80</w:t>
            </w:r>
          </w:p>
        </w:tc>
      </w:tr>
      <w:tr w:rsidR="006C66C8" w14:paraId="7853C376" w14:textId="77777777">
        <w:trPr>
          <w:cantSplit/>
          <w:jc w:val="center"/>
        </w:trPr>
        <w:tc>
          <w:tcPr>
            <w:tcW w:w="1134" w:type="dxa"/>
            <w:tcMar>
              <w:top w:w="65" w:type="dxa"/>
              <w:left w:w="65" w:type="dxa"/>
              <w:bottom w:w="65" w:type="dxa"/>
              <w:right w:w="65" w:type="dxa"/>
            </w:tcMar>
          </w:tcPr>
          <w:p w14:paraId="588D7550" w14:textId="77777777" w:rsidR="006C66C8" w:rsidRDefault="00C84784">
            <w:pPr>
              <w:spacing w:after="60"/>
              <w:jc w:val="left"/>
            </w:pPr>
            <w:r>
              <w:rPr>
                <w:sz w:val="21"/>
              </w:rPr>
              <w:t>32</w:t>
            </w:r>
          </w:p>
        </w:tc>
        <w:tc>
          <w:tcPr>
            <w:tcW w:w="2268" w:type="dxa"/>
            <w:tcMar>
              <w:top w:w="65" w:type="dxa"/>
              <w:left w:w="65" w:type="dxa"/>
              <w:bottom w:w="65" w:type="dxa"/>
              <w:right w:w="65" w:type="dxa"/>
            </w:tcMar>
          </w:tcPr>
          <w:p w14:paraId="45DA6EAE" w14:textId="77777777" w:rsidR="006C66C8" w:rsidRDefault="00C84784">
            <w:pPr>
              <w:spacing w:after="60"/>
              <w:jc w:val="left"/>
            </w:pPr>
            <w:r>
              <w:rPr>
                <w:sz w:val="21"/>
              </w:rPr>
              <w:t>80</w:t>
            </w:r>
          </w:p>
        </w:tc>
        <w:tc>
          <w:tcPr>
            <w:tcW w:w="1984" w:type="dxa"/>
            <w:tcMar>
              <w:top w:w="65" w:type="dxa"/>
              <w:left w:w="65" w:type="dxa"/>
              <w:bottom w:w="65" w:type="dxa"/>
              <w:right w:w="65" w:type="dxa"/>
            </w:tcMar>
          </w:tcPr>
          <w:p w14:paraId="67D4E346" w14:textId="77777777" w:rsidR="006C66C8" w:rsidRDefault="00C84784">
            <w:pPr>
              <w:spacing w:after="60"/>
              <w:jc w:val="left"/>
            </w:pPr>
            <w:r>
              <w:rPr>
                <w:sz w:val="21"/>
              </w:rPr>
              <w:t>1.495</w:t>
            </w:r>
          </w:p>
        </w:tc>
        <w:tc>
          <w:tcPr>
            <w:tcW w:w="1984" w:type="dxa"/>
            <w:tcMar>
              <w:top w:w="65" w:type="dxa"/>
              <w:left w:w="65" w:type="dxa"/>
              <w:bottom w:w="65" w:type="dxa"/>
              <w:right w:w="65" w:type="dxa"/>
            </w:tcMar>
          </w:tcPr>
          <w:p w14:paraId="6D1FDB01" w14:textId="77777777" w:rsidR="006C66C8" w:rsidRDefault="00C84784">
            <w:pPr>
              <w:spacing w:after="60"/>
              <w:jc w:val="left"/>
            </w:pPr>
            <w:r>
              <w:rPr>
                <w:sz w:val="21"/>
              </w:rPr>
              <w:t>3.135</w:t>
            </w:r>
          </w:p>
        </w:tc>
        <w:tc>
          <w:tcPr>
            <w:tcW w:w="1701" w:type="dxa"/>
            <w:tcMar>
              <w:top w:w="65" w:type="dxa"/>
              <w:left w:w="65" w:type="dxa"/>
              <w:bottom w:w="65" w:type="dxa"/>
              <w:right w:w="65" w:type="dxa"/>
            </w:tcMar>
          </w:tcPr>
          <w:p w14:paraId="7A21A8C0" w14:textId="77777777" w:rsidR="006C66C8" w:rsidRDefault="00C84784">
            <w:pPr>
              <w:spacing w:after="60"/>
              <w:jc w:val="left"/>
            </w:pPr>
            <w:r>
              <w:rPr>
                <w:sz w:val="21"/>
              </w:rPr>
              <w:t>80/80</w:t>
            </w:r>
          </w:p>
        </w:tc>
      </w:tr>
    </w:tbl>
    <w:p w14:paraId="407E6D7E" w14:textId="77777777" w:rsidR="006C66C8" w:rsidRDefault="006C66C8">
      <w:pPr>
        <w:spacing w:after="20"/>
      </w:pPr>
    </w:p>
    <w:p w14:paraId="4D3B5CB4" w14:textId="77777777" w:rsidR="006C66C8" w:rsidRDefault="00C84784">
      <w:pPr>
        <w:keepNext/>
      </w:pPr>
      <w:r>
        <w:rPr>
          <w:b/>
        </w:rPr>
        <w:lastRenderedPageBreak/>
        <w:t>Bảng 17. Kiểm tra bổ sung khi tăng số xe và step</w:t>
      </w:r>
    </w:p>
    <w:tbl>
      <w:tblPr>
        <w:tblStyle w:val="TableGrid"/>
        <w:tblW w:w="0" w:type="auto"/>
        <w:jc w:val="center"/>
        <w:tblLayout w:type="fixed"/>
        <w:tblLook w:val="04A0" w:firstRow="1" w:lastRow="0" w:firstColumn="1" w:lastColumn="0" w:noHBand="0" w:noVBand="1"/>
      </w:tblPr>
      <w:tblGrid>
        <w:gridCol w:w="2268"/>
        <w:gridCol w:w="2268"/>
        <w:gridCol w:w="2268"/>
        <w:gridCol w:w="2268"/>
      </w:tblGrid>
      <w:tr w:rsidR="006C66C8" w14:paraId="48901A02" w14:textId="77777777">
        <w:trPr>
          <w:cantSplit/>
          <w:tblHeader/>
          <w:jc w:val="center"/>
        </w:trPr>
        <w:tc>
          <w:tcPr>
            <w:tcW w:w="2268" w:type="dxa"/>
            <w:tcMar>
              <w:top w:w="65" w:type="dxa"/>
              <w:left w:w="65" w:type="dxa"/>
              <w:bottom w:w="65" w:type="dxa"/>
              <w:right w:w="65" w:type="dxa"/>
            </w:tcMar>
          </w:tcPr>
          <w:p w14:paraId="79604EBD" w14:textId="77777777" w:rsidR="006C66C8" w:rsidRDefault="00C84784">
            <w:pPr>
              <w:keepNext/>
              <w:spacing w:after="60"/>
              <w:jc w:val="left"/>
            </w:pPr>
            <w:r>
              <w:rPr>
                <w:b/>
                <w:sz w:val="22"/>
              </w:rPr>
              <w:t>Số xe</w:t>
            </w:r>
          </w:p>
        </w:tc>
        <w:tc>
          <w:tcPr>
            <w:tcW w:w="2268" w:type="dxa"/>
            <w:tcMar>
              <w:top w:w="65" w:type="dxa"/>
              <w:left w:w="65" w:type="dxa"/>
              <w:bottom w:w="65" w:type="dxa"/>
              <w:right w:w="65" w:type="dxa"/>
            </w:tcMar>
          </w:tcPr>
          <w:p w14:paraId="7EB99155" w14:textId="77777777" w:rsidR="006C66C8" w:rsidRDefault="00C84784">
            <w:pPr>
              <w:keepNext/>
              <w:spacing w:after="60"/>
              <w:jc w:val="left"/>
            </w:pPr>
            <w:r>
              <w:rPr>
                <w:b/>
                <w:sz w:val="22"/>
              </w:rPr>
              <w:t>Step/ngày</w:t>
            </w:r>
          </w:p>
        </w:tc>
        <w:tc>
          <w:tcPr>
            <w:tcW w:w="2268" w:type="dxa"/>
            <w:tcMar>
              <w:top w:w="65" w:type="dxa"/>
              <w:left w:w="65" w:type="dxa"/>
              <w:bottom w:w="65" w:type="dxa"/>
              <w:right w:w="65" w:type="dxa"/>
            </w:tcMar>
          </w:tcPr>
          <w:p w14:paraId="300960A4" w14:textId="77777777" w:rsidR="006C66C8" w:rsidRDefault="00C84784">
            <w:pPr>
              <w:keepNext/>
              <w:spacing w:after="60"/>
              <w:jc w:val="left"/>
            </w:pPr>
            <w:r>
              <w:rPr>
                <w:b/>
                <w:sz w:val="22"/>
              </w:rPr>
              <w:t>Trung vị ms</w:t>
            </w:r>
          </w:p>
        </w:tc>
        <w:tc>
          <w:tcPr>
            <w:tcW w:w="2268" w:type="dxa"/>
            <w:tcMar>
              <w:top w:w="65" w:type="dxa"/>
              <w:left w:w="65" w:type="dxa"/>
              <w:bottom w:w="65" w:type="dxa"/>
              <w:right w:w="65" w:type="dxa"/>
            </w:tcMar>
          </w:tcPr>
          <w:p w14:paraId="72CD49AB" w14:textId="77777777" w:rsidR="006C66C8" w:rsidRDefault="00C84784">
            <w:pPr>
              <w:keepNext/>
              <w:spacing w:after="60"/>
              <w:jc w:val="left"/>
            </w:pPr>
            <w:r>
              <w:rPr>
                <w:b/>
                <w:sz w:val="22"/>
              </w:rPr>
              <w:t>Lớn nhất ms</w:t>
            </w:r>
          </w:p>
        </w:tc>
      </w:tr>
      <w:tr w:rsidR="006C66C8" w14:paraId="234FFFF9" w14:textId="77777777">
        <w:trPr>
          <w:cantSplit/>
          <w:jc w:val="center"/>
        </w:trPr>
        <w:tc>
          <w:tcPr>
            <w:tcW w:w="2268" w:type="dxa"/>
            <w:tcMar>
              <w:top w:w="65" w:type="dxa"/>
              <w:left w:w="65" w:type="dxa"/>
              <w:bottom w:w="65" w:type="dxa"/>
              <w:right w:w="65" w:type="dxa"/>
            </w:tcMar>
          </w:tcPr>
          <w:p w14:paraId="5B42A65A" w14:textId="77777777" w:rsidR="006C66C8" w:rsidRDefault="00C84784">
            <w:pPr>
              <w:keepNext/>
              <w:spacing w:after="60"/>
              <w:jc w:val="left"/>
            </w:pPr>
            <w:r>
              <w:rPr>
                <w:sz w:val="22"/>
              </w:rPr>
              <w:t>4</w:t>
            </w:r>
          </w:p>
        </w:tc>
        <w:tc>
          <w:tcPr>
            <w:tcW w:w="2268" w:type="dxa"/>
            <w:tcMar>
              <w:top w:w="65" w:type="dxa"/>
              <w:left w:w="65" w:type="dxa"/>
              <w:bottom w:w="65" w:type="dxa"/>
              <w:right w:w="65" w:type="dxa"/>
            </w:tcMar>
          </w:tcPr>
          <w:p w14:paraId="26F4AC8E" w14:textId="77777777" w:rsidR="006C66C8" w:rsidRDefault="00C84784">
            <w:pPr>
              <w:keepNext/>
              <w:spacing w:after="60"/>
              <w:jc w:val="left"/>
            </w:pPr>
            <w:r>
              <w:rPr>
                <w:sz w:val="22"/>
              </w:rPr>
              <w:t>80</w:t>
            </w:r>
          </w:p>
        </w:tc>
        <w:tc>
          <w:tcPr>
            <w:tcW w:w="2268" w:type="dxa"/>
            <w:tcMar>
              <w:top w:w="65" w:type="dxa"/>
              <w:left w:w="65" w:type="dxa"/>
              <w:bottom w:w="65" w:type="dxa"/>
              <w:right w:w="65" w:type="dxa"/>
            </w:tcMar>
          </w:tcPr>
          <w:p w14:paraId="138C7F9B" w14:textId="77777777" w:rsidR="006C66C8" w:rsidRDefault="00C84784">
            <w:pPr>
              <w:keepNext/>
              <w:spacing w:after="60"/>
              <w:jc w:val="left"/>
            </w:pPr>
            <w:r>
              <w:rPr>
                <w:sz w:val="22"/>
              </w:rPr>
              <w:t>1.046</w:t>
            </w:r>
          </w:p>
        </w:tc>
        <w:tc>
          <w:tcPr>
            <w:tcW w:w="2268" w:type="dxa"/>
            <w:tcMar>
              <w:top w:w="65" w:type="dxa"/>
              <w:left w:w="65" w:type="dxa"/>
              <w:bottom w:w="65" w:type="dxa"/>
              <w:right w:w="65" w:type="dxa"/>
            </w:tcMar>
          </w:tcPr>
          <w:p w14:paraId="100823BF" w14:textId="77777777" w:rsidR="006C66C8" w:rsidRDefault="00C84784">
            <w:pPr>
              <w:keepNext/>
              <w:spacing w:after="60"/>
              <w:jc w:val="left"/>
            </w:pPr>
            <w:r>
              <w:rPr>
                <w:sz w:val="22"/>
              </w:rPr>
              <w:t>2.461</w:t>
            </w:r>
          </w:p>
        </w:tc>
      </w:tr>
      <w:tr w:rsidR="006C66C8" w14:paraId="522EE2F4" w14:textId="77777777">
        <w:trPr>
          <w:cantSplit/>
          <w:jc w:val="center"/>
        </w:trPr>
        <w:tc>
          <w:tcPr>
            <w:tcW w:w="2268" w:type="dxa"/>
            <w:tcMar>
              <w:top w:w="65" w:type="dxa"/>
              <w:left w:w="65" w:type="dxa"/>
              <w:bottom w:w="65" w:type="dxa"/>
              <w:right w:w="65" w:type="dxa"/>
            </w:tcMar>
          </w:tcPr>
          <w:p w14:paraId="4F1BC607" w14:textId="77777777" w:rsidR="006C66C8" w:rsidRDefault="00C84784">
            <w:pPr>
              <w:keepNext/>
              <w:spacing w:after="60"/>
              <w:jc w:val="left"/>
            </w:pPr>
            <w:r>
              <w:rPr>
                <w:sz w:val="22"/>
              </w:rPr>
              <w:t>4</w:t>
            </w:r>
          </w:p>
        </w:tc>
        <w:tc>
          <w:tcPr>
            <w:tcW w:w="2268" w:type="dxa"/>
            <w:tcMar>
              <w:top w:w="65" w:type="dxa"/>
              <w:left w:w="65" w:type="dxa"/>
              <w:bottom w:w="65" w:type="dxa"/>
              <w:right w:w="65" w:type="dxa"/>
            </w:tcMar>
          </w:tcPr>
          <w:p w14:paraId="7788DAD3" w14:textId="77777777" w:rsidR="006C66C8" w:rsidRDefault="00C84784">
            <w:pPr>
              <w:keepNext/>
              <w:spacing w:after="60"/>
              <w:jc w:val="left"/>
            </w:pPr>
            <w:r>
              <w:rPr>
                <w:sz w:val="22"/>
              </w:rPr>
              <w:t>255</w:t>
            </w:r>
          </w:p>
        </w:tc>
        <w:tc>
          <w:tcPr>
            <w:tcW w:w="2268" w:type="dxa"/>
            <w:tcMar>
              <w:top w:w="65" w:type="dxa"/>
              <w:left w:w="65" w:type="dxa"/>
              <w:bottom w:w="65" w:type="dxa"/>
              <w:right w:w="65" w:type="dxa"/>
            </w:tcMar>
          </w:tcPr>
          <w:p w14:paraId="583FBA26" w14:textId="77777777" w:rsidR="006C66C8" w:rsidRDefault="00C84784">
            <w:pPr>
              <w:keepNext/>
              <w:spacing w:after="60"/>
              <w:jc w:val="left"/>
            </w:pPr>
            <w:r>
              <w:rPr>
                <w:sz w:val="22"/>
              </w:rPr>
              <w:t>1.756</w:t>
            </w:r>
          </w:p>
        </w:tc>
        <w:tc>
          <w:tcPr>
            <w:tcW w:w="2268" w:type="dxa"/>
            <w:tcMar>
              <w:top w:w="65" w:type="dxa"/>
              <w:left w:w="65" w:type="dxa"/>
              <w:bottom w:w="65" w:type="dxa"/>
              <w:right w:w="65" w:type="dxa"/>
            </w:tcMar>
          </w:tcPr>
          <w:p w14:paraId="1FD53A6B" w14:textId="77777777" w:rsidR="006C66C8" w:rsidRDefault="00C84784">
            <w:pPr>
              <w:keepNext/>
              <w:spacing w:after="60"/>
              <w:jc w:val="left"/>
            </w:pPr>
            <w:r>
              <w:rPr>
                <w:sz w:val="22"/>
              </w:rPr>
              <w:t>3.546</w:t>
            </w:r>
          </w:p>
        </w:tc>
      </w:tr>
      <w:tr w:rsidR="006C66C8" w14:paraId="719238AB" w14:textId="77777777">
        <w:trPr>
          <w:cantSplit/>
          <w:jc w:val="center"/>
        </w:trPr>
        <w:tc>
          <w:tcPr>
            <w:tcW w:w="2268" w:type="dxa"/>
            <w:tcMar>
              <w:top w:w="65" w:type="dxa"/>
              <w:left w:w="65" w:type="dxa"/>
              <w:bottom w:w="65" w:type="dxa"/>
              <w:right w:w="65" w:type="dxa"/>
            </w:tcMar>
          </w:tcPr>
          <w:p w14:paraId="6BC57A70" w14:textId="77777777" w:rsidR="006C66C8" w:rsidRDefault="00C84784">
            <w:pPr>
              <w:keepNext/>
              <w:spacing w:after="60"/>
              <w:jc w:val="left"/>
            </w:pPr>
            <w:r>
              <w:rPr>
                <w:sz w:val="22"/>
              </w:rPr>
              <w:t>4</w:t>
            </w:r>
          </w:p>
        </w:tc>
        <w:tc>
          <w:tcPr>
            <w:tcW w:w="2268" w:type="dxa"/>
            <w:tcMar>
              <w:top w:w="65" w:type="dxa"/>
              <w:left w:w="65" w:type="dxa"/>
              <w:bottom w:w="65" w:type="dxa"/>
              <w:right w:w="65" w:type="dxa"/>
            </w:tcMar>
          </w:tcPr>
          <w:p w14:paraId="11F705B0" w14:textId="77777777" w:rsidR="006C66C8" w:rsidRDefault="00C84784">
            <w:pPr>
              <w:keepNext/>
              <w:spacing w:after="60"/>
              <w:jc w:val="left"/>
            </w:pPr>
            <w:r>
              <w:rPr>
                <w:sz w:val="22"/>
              </w:rPr>
              <w:t>1000</w:t>
            </w:r>
          </w:p>
        </w:tc>
        <w:tc>
          <w:tcPr>
            <w:tcW w:w="2268" w:type="dxa"/>
            <w:tcMar>
              <w:top w:w="65" w:type="dxa"/>
              <w:left w:w="65" w:type="dxa"/>
              <w:bottom w:w="65" w:type="dxa"/>
              <w:right w:w="65" w:type="dxa"/>
            </w:tcMar>
          </w:tcPr>
          <w:p w14:paraId="4CA1F319" w14:textId="77777777" w:rsidR="006C66C8" w:rsidRDefault="00C84784">
            <w:pPr>
              <w:keepNext/>
              <w:spacing w:after="60"/>
              <w:jc w:val="left"/>
            </w:pPr>
            <w:r>
              <w:rPr>
                <w:sz w:val="22"/>
              </w:rPr>
              <w:t>6.605</w:t>
            </w:r>
          </w:p>
        </w:tc>
        <w:tc>
          <w:tcPr>
            <w:tcW w:w="2268" w:type="dxa"/>
            <w:tcMar>
              <w:top w:w="65" w:type="dxa"/>
              <w:left w:w="65" w:type="dxa"/>
              <w:bottom w:w="65" w:type="dxa"/>
              <w:right w:w="65" w:type="dxa"/>
            </w:tcMar>
          </w:tcPr>
          <w:p w14:paraId="7BF7EED4" w14:textId="77777777" w:rsidR="006C66C8" w:rsidRDefault="00C84784">
            <w:pPr>
              <w:keepNext/>
              <w:spacing w:after="60"/>
              <w:jc w:val="left"/>
            </w:pPr>
            <w:r>
              <w:rPr>
                <w:sz w:val="22"/>
              </w:rPr>
              <w:t>13.438</w:t>
            </w:r>
          </w:p>
        </w:tc>
      </w:tr>
      <w:tr w:rsidR="006C66C8" w14:paraId="49A22C9A" w14:textId="77777777">
        <w:trPr>
          <w:cantSplit/>
          <w:jc w:val="center"/>
        </w:trPr>
        <w:tc>
          <w:tcPr>
            <w:tcW w:w="2268" w:type="dxa"/>
            <w:tcMar>
              <w:top w:w="65" w:type="dxa"/>
              <w:left w:w="65" w:type="dxa"/>
              <w:bottom w:w="65" w:type="dxa"/>
              <w:right w:w="65" w:type="dxa"/>
            </w:tcMar>
          </w:tcPr>
          <w:p w14:paraId="1194E97E" w14:textId="77777777" w:rsidR="006C66C8" w:rsidRDefault="00C84784">
            <w:pPr>
              <w:keepNext/>
              <w:spacing w:after="60"/>
              <w:jc w:val="left"/>
            </w:pPr>
            <w:r>
              <w:rPr>
                <w:sz w:val="22"/>
              </w:rPr>
              <w:t>8</w:t>
            </w:r>
          </w:p>
        </w:tc>
        <w:tc>
          <w:tcPr>
            <w:tcW w:w="2268" w:type="dxa"/>
            <w:tcMar>
              <w:top w:w="65" w:type="dxa"/>
              <w:left w:w="65" w:type="dxa"/>
              <w:bottom w:w="65" w:type="dxa"/>
              <w:right w:w="65" w:type="dxa"/>
            </w:tcMar>
          </w:tcPr>
          <w:p w14:paraId="18CE3382" w14:textId="77777777" w:rsidR="006C66C8" w:rsidRDefault="00C84784">
            <w:pPr>
              <w:keepNext/>
              <w:spacing w:after="60"/>
              <w:jc w:val="left"/>
            </w:pPr>
            <w:r>
              <w:rPr>
                <w:sz w:val="22"/>
              </w:rPr>
              <w:t>80</w:t>
            </w:r>
          </w:p>
        </w:tc>
        <w:tc>
          <w:tcPr>
            <w:tcW w:w="2268" w:type="dxa"/>
            <w:tcMar>
              <w:top w:w="65" w:type="dxa"/>
              <w:left w:w="65" w:type="dxa"/>
              <w:bottom w:w="65" w:type="dxa"/>
              <w:right w:w="65" w:type="dxa"/>
            </w:tcMar>
          </w:tcPr>
          <w:p w14:paraId="399AC690" w14:textId="77777777" w:rsidR="006C66C8" w:rsidRDefault="00C84784">
            <w:pPr>
              <w:keepNext/>
              <w:spacing w:after="60"/>
              <w:jc w:val="left"/>
            </w:pPr>
            <w:r>
              <w:rPr>
                <w:sz w:val="22"/>
              </w:rPr>
              <w:t>1.916</w:t>
            </w:r>
          </w:p>
        </w:tc>
        <w:tc>
          <w:tcPr>
            <w:tcW w:w="2268" w:type="dxa"/>
            <w:tcMar>
              <w:top w:w="65" w:type="dxa"/>
              <w:left w:w="65" w:type="dxa"/>
              <w:bottom w:w="65" w:type="dxa"/>
              <w:right w:w="65" w:type="dxa"/>
            </w:tcMar>
          </w:tcPr>
          <w:p w14:paraId="01C04EF8" w14:textId="77777777" w:rsidR="006C66C8" w:rsidRDefault="00C84784">
            <w:pPr>
              <w:keepNext/>
              <w:spacing w:after="60"/>
              <w:jc w:val="left"/>
            </w:pPr>
            <w:r>
              <w:rPr>
                <w:sz w:val="22"/>
              </w:rPr>
              <w:t>2.632</w:t>
            </w:r>
          </w:p>
        </w:tc>
      </w:tr>
      <w:tr w:rsidR="006C66C8" w14:paraId="5B453502" w14:textId="77777777">
        <w:trPr>
          <w:cantSplit/>
          <w:jc w:val="center"/>
        </w:trPr>
        <w:tc>
          <w:tcPr>
            <w:tcW w:w="2268" w:type="dxa"/>
            <w:tcMar>
              <w:top w:w="65" w:type="dxa"/>
              <w:left w:w="65" w:type="dxa"/>
              <w:bottom w:w="65" w:type="dxa"/>
              <w:right w:w="65" w:type="dxa"/>
            </w:tcMar>
          </w:tcPr>
          <w:p w14:paraId="6D95E5BD" w14:textId="77777777" w:rsidR="006C66C8" w:rsidRDefault="00C84784">
            <w:pPr>
              <w:keepNext/>
              <w:spacing w:after="60"/>
              <w:jc w:val="left"/>
            </w:pPr>
            <w:r>
              <w:rPr>
                <w:sz w:val="22"/>
              </w:rPr>
              <w:t>8</w:t>
            </w:r>
          </w:p>
        </w:tc>
        <w:tc>
          <w:tcPr>
            <w:tcW w:w="2268" w:type="dxa"/>
            <w:tcMar>
              <w:top w:w="65" w:type="dxa"/>
              <w:left w:w="65" w:type="dxa"/>
              <w:bottom w:w="65" w:type="dxa"/>
              <w:right w:w="65" w:type="dxa"/>
            </w:tcMar>
          </w:tcPr>
          <w:p w14:paraId="2A9B73AE" w14:textId="77777777" w:rsidR="006C66C8" w:rsidRDefault="00C84784">
            <w:pPr>
              <w:keepNext/>
              <w:spacing w:after="60"/>
              <w:jc w:val="left"/>
            </w:pPr>
            <w:r>
              <w:rPr>
                <w:sz w:val="22"/>
              </w:rPr>
              <w:t>255</w:t>
            </w:r>
          </w:p>
        </w:tc>
        <w:tc>
          <w:tcPr>
            <w:tcW w:w="2268" w:type="dxa"/>
            <w:tcMar>
              <w:top w:w="65" w:type="dxa"/>
              <w:left w:w="65" w:type="dxa"/>
              <w:bottom w:w="65" w:type="dxa"/>
              <w:right w:w="65" w:type="dxa"/>
            </w:tcMar>
          </w:tcPr>
          <w:p w14:paraId="28B1A2F8" w14:textId="77777777" w:rsidR="006C66C8" w:rsidRDefault="00C84784">
            <w:pPr>
              <w:keepNext/>
              <w:spacing w:after="60"/>
              <w:jc w:val="left"/>
            </w:pPr>
            <w:r>
              <w:rPr>
                <w:sz w:val="22"/>
              </w:rPr>
              <w:t>3.032</w:t>
            </w:r>
          </w:p>
        </w:tc>
        <w:tc>
          <w:tcPr>
            <w:tcW w:w="2268" w:type="dxa"/>
            <w:tcMar>
              <w:top w:w="65" w:type="dxa"/>
              <w:left w:w="65" w:type="dxa"/>
              <w:bottom w:w="65" w:type="dxa"/>
              <w:right w:w="65" w:type="dxa"/>
            </w:tcMar>
          </w:tcPr>
          <w:p w14:paraId="41C5C5E2" w14:textId="77777777" w:rsidR="006C66C8" w:rsidRDefault="00C84784">
            <w:pPr>
              <w:keepNext/>
              <w:spacing w:after="60"/>
              <w:jc w:val="left"/>
            </w:pPr>
            <w:r>
              <w:rPr>
                <w:sz w:val="22"/>
              </w:rPr>
              <w:t>4.746</w:t>
            </w:r>
          </w:p>
        </w:tc>
      </w:tr>
      <w:tr w:rsidR="006C66C8" w14:paraId="489DF301" w14:textId="77777777">
        <w:trPr>
          <w:cantSplit/>
          <w:jc w:val="center"/>
        </w:trPr>
        <w:tc>
          <w:tcPr>
            <w:tcW w:w="2268" w:type="dxa"/>
            <w:tcMar>
              <w:top w:w="65" w:type="dxa"/>
              <w:left w:w="65" w:type="dxa"/>
              <w:bottom w:w="65" w:type="dxa"/>
              <w:right w:w="65" w:type="dxa"/>
            </w:tcMar>
          </w:tcPr>
          <w:p w14:paraId="090F79A1" w14:textId="77777777" w:rsidR="006C66C8" w:rsidRDefault="00C84784">
            <w:pPr>
              <w:spacing w:after="60"/>
              <w:jc w:val="left"/>
            </w:pPr>
            <w:r>
              <w:rPr>
                <w:sz w:val="22"/>
              </w:rPr>
              <w:t>8</w:t>
            </w:r>
          </w:p>
        </w:tc>
        <w:tc>
          <w:tcPr>
            <w:tcW w:w="2268" w:type="dxa"/>
            <w:tcMar>
              <w:top w:w="65" w:type="dxa"/>
              <w:left w:w="65" w:type="dxa"/>
              <w:bottom w:w="65" w:type="dxa"/>
              <w:right w:w="65" w:type="dxa"/>
            </w:tcMar>
          </w:tcPr>
          <w:p w14:paraId="31B9B82E" w14:textId="77777777" w:rsidR="006C66C8" w:rsidRDefault="00C84784">
            <w:pPr>
              <w:spacing w:after="60"/>
              <w:jc w:val="left"/>
            </w:pPr>
            <w:r>
              <w:rPr>
                <w:sz w:val="22"/>
              </w:rPr>
              <w:t>1000</w:t>
            </w:r>
          </w:p>
        </w:tc>
        <w:tc>
          <w:tcPr>
            <w:tcW w:w="2268" w:type="dxa"/>
            <w:tcMar>
              <w:top w:w="65" w:type="dxa"/>
              <w:left w:w="65" w:type="dxa"/>
              <w:bottom w:w="65" w:type="dxa"/>
              <w:right w:w="65" w:type="dxa"/>
            </w:tcMar>
          </w:tcPr>
          <w:p w14:paraId="3CDB9A5F" w14:textId="77777777" w:rsidR="006C66C8" w:rsidRDefault="00C84784">
            <w:pPr>
              <w:spacing w:after="60"/>
              <w:jc w:val="left"/>
            </w:pPr>
            <w:r>
              <w:rPr>
                <w:sz w:val="22"/>
              </w:rPr>
              <w:t>11.183</w:t>
            </w:r>
          </w:p>
        </w:tc>
        <w:tc>
          <w:tcPr>
            <w:tcW w:w="2268" w:type="dxa"/>
            <w:tcMar>
              <w:top w:w="65" w:type="dxa"/>
              <w:left w:w="65" w:type="dxa"/>
              <w:bottom w:w="65" w:type="dxa"/>
              <w:right w:w="65" w:type="dxa"/>
            </w:tcMar>
          </w:tcPr>
          <w:p w14:paraId="4FBE0A4C" w14:textId="77777777" w:rsidR="006C66C8" w:rsidRDefault="00C84784">
            <w:pPr>
              <w:spacing w:after="60"/>
              <w:jc w:val="left"/>
            </w:pPr>
            <w:r>
              <w:rPr>
                <w:sz w:val="22"/>
              </w:rPr>
              <w:t>16.892</w:t>
            </w:r>
          </w:p>
        </w:tc>
      </w:tr>
    </w:tbl>
    <w:p w14:paraId="6E804EB1" w14:textId="77777777" w:rsidR="006C66C8" w:rsidRDefault="006C66C8">
      <w:pPr>
        <w:spacing w:after="20"/>
      </w:pPr>
    </w:p>
    <w:p w14:paraId="4B57DAA1" w14:textId="77777777" w:rsidR="006C66C8" w:rsidRDefault="00C84784">
      <w:r>
        <w:t>Các số đo cho thấy kiểm tra kế hoạch tốn ít thời gian so với hạn 30 giây trong những cấu hình đã thử; chúng không bảo đảm mọi dữ liệu hoặc mọi máy có cùng độ trễ. Với A xe, T step, V ô, S điểm và N lệnh, phần kiểm tra có chi phí phù hợp dạng O(N + A×T + V + S) trong chế độ một đội. Kiểm tra không bật replay nếu không cần để tránh tăng bộ nhớ theo số frame.</w:t>
      </w:r>
    </w:p>
    <w:p w14:paraId="046B35EC" w14:textId="77777777" w:rsidR="006C66C8" w:rsidRDefault="00C84784">
      <w:pPr>
        <w:keepNext/>
      </w:pPr>
      <w:r>
        <w:rPr>
          <w:b/>
        </w:rPr>
        <w:t>Bảng 18. Các tập replay BTC dùng kiểm chứng simulator ban đầu</w:t>
      </w:r>
    </w:p>
    <w:tbl>
      <w:tblPr>
        <w:tblStyle w:val="TableGrid"/>
        <w:tblW w:w="0" w:type="auto"/>
        <w:jc w:val="center"/>
        <w:tblLayout w:type="fixed"/>
        <w:tblLook w:val="04A0" w:firstRow="1" w:lastRow="0" w:firstColumn="1" w:lastColumn="0" w:noHBand="0" w:noVBand="1"/>
      </w:tblPr>
      <w:tblGrid>
        <w:gridCol w:w="2948"/>
        <w:gridCol w:w="1247"/>
        <w:gridCol w:w="1304"/>
        <w:gridCol w:w="2041"/>
        <w:gridCol w:w="1531"/>
      </w:tblGrid>
      <w:tr w:rsidR="006C66C8" w14:paraId="3052B038" w14:textId="77777777">
        <w:trPr>
          <w:cantSplit/>
          <w:tblHeader/>
          <w:jc w:val="center"/>
        </w:trPr>
        <w:tc>
          <w:tcPr>
            <w:tcW w:w="2948" w:type="dxa"/>
            <w:tcMar>
              <w:top w:w="65" w:type="dxa"/>
              <w:left w:w="65" w:type="dxa"/>
              <w:bottom w:w="65" w:type="dxa"/>
              <w:right w:w="65" w:type="dxa"/>
            </w:tcMar>
          </w:tcPr>
          <w:p w14:paraId="200053A3" w14:textId="77777777" w:rsidR="006C66C8" w:rsidRDefault="00C84784">
            <w:pPr>
              <w:keepNext/>
              <w:spacing w:after="60"/>
              <w:jc w:val="left"/>
            </w:pPr>
            <w:r>
              <w:rPr>
                <w:b/>
                <w:sz w:val="21"/>
              </w:rPr>
              <w:t>Bộ replay</w:t>
            </w:r>
          </w:p>
        </w:tc>
        <w:tc>
          <w:tcPr>
            <w:tcW w:w="1247" w:type="dxa"/>
            <w:tcMar>
              <w:top w:w="65" w:type="dxa"/>
              <w:left w:w="65" w:type="dxa"/>
              <w:bottom w:w="65" w:type="dxa"/>
              <w:right w:w="65" w:type="dxa"/>
            </w:tcMar>
          </w:tcPr>
          <w:p w14:paraId="479550D5" w14:textId="77777777" w:rsidR="006C66C8" w:rsidRDefault="00C84784">
            <w:pPr>
              <w:keepNext/>
              <w:spacing w:after="60"/>
              <w:jc w:val="left"/>
            </w:pPr>
            <w:r>
              <w:rPr>
                <w:b/>
                <w:sz w:val="21"/>
              </w:rPr>
              <w:t>Ngày</w:t>
            </w:r>
          </w:p>
        </w:tc>
        <w:tc>
          <w:tcPr>
            <w:tcW w:w="1304" w:type="dxa"/>
            <w:tcMar>
              <w:top w:w="65" w:type="dxa"/>
              <w:left w:w="65" w:type="dxa"/>
              <w:bottom w:w="65" w:type="dxa"/>
              <w:right w:w="65" w:type="dxa"/>
            </w:tcMar>
          </w:tcPr>
          <w:p w14:paraId="464AD332" w14:textId="77777777" w:rsidR="006C66C8" w:rsidRDefault="00C84784">
            <w:pPr>
              <w:keepNext/>
              <w:spacing w:after="60"/>
              <w:jc w:val="left"/>
            </w:pPr>
            <w:r>
              <w:rPr>
                <w:b/>
                <w:sz w:val="21"/>
              </w:rPr>
              <w:t>Frame</w:t>
            </w:r>
          </w:p>
        </w:tc>
        <w:tc>
          <w:tcPr>
            <w:tcW w:w="2041" w:type="dxa"/>
            <w:tcMar>
              <w:top w:w="65" w:type="dxa"/>
              <w:left w:w="65" w:type="dxa"/>
              <w:bottom w:w="65" w:type="dxa"/>
              <w:right w:w="65" w:type="dxa"/>
            </w:tcMar>
          </w:tcPr>
          <w:p w14:paraId="3F94FA82" w14:textId="77777777" w:rsidR="006C66C8" w:rsidRDefault="00C84784">
            <w:pPr>
              <w:keepNext/>
              <w:spacing w:after="60"/>
              <w:jc w:val="left"/>
            </w:pPr>
            <w:r>
              <w:rPr>
                <w:b/>
                <w:sz w:val="21"/>
              </w:rPr>
              <w:t>Giá trị so sánh</w:t>
            </w:r>
          </w:p>
        </w:tc>
        <w:tc>
          <w:tcPr>
            <w:tcW w:w="1531" w:type="dxa"/>
            <w:tcMar>
              <w:top w:w="65" w:type="dxa"/>
              <w:left w:w="65" w:type="dxa"/>
              <w:bottom w:w="65" w:type="dxa"/>
              <w:right w:w="65" w:type="dxa"/>
            </w:tcMar>
          </w:tcPr>
          <w:p w14:paraId="515B22CB" w14:textId="77777777" w:rsidR="006C66C8" w:rsidRDefault="00C84784">
            <w:pPr>
              <w:keepNext/>
              <w:spacing w:after="60"/>
              <w:jc w:val="left"/>
            </w:pPr>
            <w:r>
              <w:rPr>
                <w:b/>
                <w:sz w:val="21"/>
              </w:rPr>
              <w:t>Sai khác</w:t>
            </w:r>
          </w:p>
        </w:tc>
      </w:tr>
      <w:tr w:rsidR="006C66C8" w14:paraId="35C77063" w14:textId="77777777">
        <w:trPr>
          <w:cantSplit/>
          <w:jc w:val="center"/>
        </w:trPr>
        <w:tc>
          <w:tcPr>
            <w:tcW w:w="2948" w:type="dxa"/>
            <w:tcMar>
              <w:top w:w="65" w:type="dxa"/>
              <w:left w:w="65" w:type="dxa"/>
              <w:bottom w:w="65" w:type="dxa"/>
              <w:right w:w="65" w:type="dxa"/>
            </w:tcMar>
          </w:tcPr>
          <w:p w14:paraId="6F3F3273" w14:textId="77777777" w:rsidR="006C66C8" w:rsidRDefault="00C84784">
            <w:pPr>
              <w:keepNext/>
              <w:spacing w:after="60"/>
              <w:jc w:val="left"/>
            </w:pPr>
            <w:r>
              <w:rPr>
                <w:sz w:val="21"/>
              </w:rPr>
              <w:t>Q02 các ca luật</w:t>
            </w:r>
          </w:p>
        </w:tc>
        <w:tc>
          <w:tcPr>
            <w:tcW w:w="1247" w:type="dxa"/>
            <w:tcMar>
              <w:top w:w="65" w:type="dxa"/>
              <w:left w:w="65" w:type="dxa"/>
              <w:bottom w:w="65" w:type="dxa"/>
              <w:right w:w="65" w:type="dxa"/>
            </w:tcMar>
          </w:tcPr>
          <w:p w14:paraId="667F6B5F" w14:textId="77777777" w:rsidR="006C66C8" w:rsidRDefault="00C84784">
            <w:pPr>
              <w:keepNext/>
              <w:spacing w:after="60"/>
              <w:jc w:val="left"/>
            </w:pPr>
            <w:r>
              <w:rPr>
                <w:sz w:val="21"/>
              </w:rPr>
              <w:t>8</w:t>
            </w:r>
          </w:p>
        </w:tc>
        <w:tc>
          <w:tcPr>
            <w:tcW w:w="1304" w:type="dxa"/>
            <w:tcMar>
              <w:top w:w="65" w:type="dxa"/>
              <w:left w:w="65" w:type="dxa"/>
              <w:bottom w:w="65" w:type="dxa"/>
              <w:right w:w="65" w:type="dxa"/>
            </w:tcMar>
          </w:tcPr>
          <w:p w14:paraId="4147169F" w14:textId="77777777" w:rsidR="006C66C8" w:rsidRDefault="00C84784">
            <w:pPr>
              <w:keepNext/>
              <w:spacing w:after="60"/>
              <w:jc w:val="left"/>
            </w:pPr>
            <w:r>
              <w:rPr>
                <w:sz w:val="21"/>
              </w:rPr>
              <w:t>1284</w:t>
            </w:r>
          </w:p>
        </w:tc>
        <w:tc>
          <w:tcPr>
            <w:tcW w:w="2041" w:type="dxa"/>
            <w:tcMar>
              <w:top w:w="65" w:type="dxa"/>
              <w:left w:w="65" w:type="dxa"/>
              <w:bottom w:w="65" w:type="dxa"/>
              <w:right w:w="65" w:type="dxa"/>
            </w:tcMar>
          </w:tcPr>
          <w:p w14:paraId="5F3B95F2" w14:textId="77777777" w:rsidR="006C66C8" w:rsidRDefault="00C84784">
            <w:pPr>
              <w:keepNext/>
              <w:spacing w:after="60"/>
              <w:jc w:val="left"/>
            </w:pPr>
            <w:r>
              <w:rPr>
                <w:sz w:val="21"/>
              </w:rPr>
              <w:t>17868</w:t>
            </w:r>
          </w:p>
        </w:tc>
        <w:tc>
          <w:tcPr>
            <w:tcW w:w="1531" w:type="dxa"/>
            <w:tcMar>
              <w:top w:w="65" w:type="dxa"/>
              <w:left w:w="65" w:type="dxa"/>
              <w:bottom w:w="65" w:type="dxa"/>
              <w:right w:w="65" w:type="dxa"/>
            </w:tcMar>
          </w:tcPr>
          <w:p w14:paraId="0BF449FF" w14:textId="77777777" w:rsidR="006C66C8" w:rsidRDefault="00C84784">
            <w:pPr>
              <w:keepNext/>
              <w:spacing w:after="60"/>
              <w:jc w:val="left"/>
            </w:pPr>
            <w:r>
              <w:rPr>
                <w:sz w:val="21"/>
              </w:rPr>
              <w:t>0</w:t>
            </w:r>
          </w:p>
        </w:tc>
      </w:tr>
      <w:tr w:rsidR="006C66C8" w14:paraId="790634B3" w14:textId="77777777">
        <w:trPr>
          <w:cantSplit/>
          <w:jc w:val="center"/>
        </w:trPr>
        <w:tc>
          <w:tcPr>
            <w:tcW w:w="2948" w:type="dxa"/>
            <w:tcMar>
              <w:top w:w="65" w:type="dxa"/>
              <w:left w:w="65" w:type="dxa"/>
              <w:bottom w:w="65" w:type="dxa"/>
              <w:right w:w="65" w:type="dxa"/>
            </w:tcMar>
          </w:tcPr>
          <w:p w14:paraId="3F2F5B02" w14:textId="77777777" w:rsidR="006C66C8" w:rsidRDefault="00C84784">
            <w:pPr>
              <w:keepNext/>
              <w:spacing w:after="60"/>
              <w:jc w:val="left"/>
            </w:pPr>
            <w:r>
              <w:rPr>
                <w:sz w:val="21"/>
              </w:rPr>
              <w:t>Q03 toàn trận</w:t>
            </w:r>
          </w:p>
        </w:tc>
        <w:tc>
          <w:tcPr>
            <w:tcW w:w="1247" w:type="dxa"/>
            <w:tcMar>
              <w:top w:w="65" w:type="dxa"/>
              <w:left w:w="65" w:type="dxa"/>
              <w:bottom w:w="65" w:type="dxa"/>
              <w:right w:w="65" w:type="dxa"/>
            </w:tcMar>
          </w:tcPr>
          <w:p w14:paraId="16C33BCA" w14:textId="77777777" w:rsidR="006C66C8" w:rsidRDefault="00C84784">
            <w:pPr>
              <w:keepNext/>
              <w:spacing w:after="60"/>
              <w:jc w:val="left"/>
            </w:pPr>
            <w:r>
              <w:rPr>
                <w:sz w:val="21"/>
              </w:rPr>
              <w:t>10</w:t>
            </w:r>
          </w:p>
        </w:tc>
        <w:tc>
          <w:tcPr>
            <w:tcW w:w="1304" w:type="dxa"/>
            <w:tcMar>
              <w:top w:w="65" w:type="dxa"/>
              <w:left w:w="65" w:type="dxa"/>
              <w:bottom w:w="65" w:type="dxa"/>
              <w:right w:w="65" w:type="dxa"/>
            </w:tcMar>
          </w:tcPr>
          <w:p w14:paraId="5AD9629D" w14:textId="77777777" w:rsidR="006C66C8" w:rsidRDefault="00C84784">
            <w:pPr>
              <w:keepNext/>
              <w:spacing w:after="60"/>
              <w:jc w:val="left"/>
            </w:pPr>
            <w:r>
              <w:rPr>
                <w:sz w:val="21"/>
              </w:rPr>
              <w:t>1544</w:t>
            </w:r>
          </w:p>
        </w:tc>
        <w:tc>
          <w:tcPr>
            <w:tcW w:w="2041" w:type="dxa"/>
            <w:tcMar>
              <w:top w:w="65" w:type="dxa"/>
              <w:left w:w="65" w:type="dxa"/>
              <w:bottom w:w="65" w:type="dxa"/>
              <w:right w:w="65" w:type="dxa"/>
            </w:tcMar>
          </w:tcPr>
          <w:p w14:paraId="60A8FDA5" w14:textId="77777777" w:rsidR="006C66C8" w:rsidRDefault="00C84784">
            <w:pPr>
              <w:keepNext/>
              <w:spacing w:after="60"/>
              <w:jc w:val="left"/>
            </w:pPr>
            <w:r>
              <w:rPr>
                <w:sz w:val="21"/>
              </w:rPr>
              <w:t>24580</w:t>
            </w:r>
          </w:p>
        </w:tc>
        <w:tc>
          <w:tcPr>
            <w:tcW w:w="1531" w:type="dxa"/>
            <w:tcMar>
              <w:top w:w="65" w:type="dxa"/>
              <w:left w:w="65" w:type="dxa"/>
              <w:bottom w:w="65" w:type="dxa"/>
              <w:right w:w="65" w:type="dxa"/>
            </w:tcMar>
          </w:tcPr>
          <w:p w14:paraId="4E179043" w14:textId="77777777" w:rsidR="006C66C8" w:rsidRDefault="00C84784">
            <w:pPr>
              <w:keepNext/>
              <w:spacing w:after="60"/>
              <w:jc w:val="left"/>
            </w:pPr>
            <w:r>
              <w:rPr>
                <w:sz w:val="21"/>
              </w:rPr>
              <w:t>0</w:t>
            </w:r>
          </w:p>
        </w:tc>
      </w:tr>
      <w:tr w:rsidR="006C66C8" w14:paraId="3337E977" w14:textId="77777777">
        <w:trPr>
          <w:cantSplit/>
          <w:jc w:val="center"/>
        </w:trPr>
        <w:tc>
          <w:tcPr>
            <w:tcW w:w="2948" w:type="dxa"/>
            <w:tcMar>
              <w:top w:w="65" w:type="dxa"/>
              <w:left w:w="65" w:type="dxa"/>
              <w:bottom w:w="65" w:type="dxa"/>
              <w:right w:w="65" w:type="dxa"/>
            </w:tcMar>
          </w:tcPr>
          <w:p w14:paraId="7E20B979" w14:textId="77777777" w:rsidR="006C66C8" w:rsidRDefault="00C84784">
            <w:pPr>
              <w:keepNext/>
              <w:spacing w:after="60"/>
              <w:jc w:val="left"/>
            </w:pPr>
            <w:r>
              <w:rPr>
                <w:sz w:val="21"/>
              </w:rPr>
              <w:t>Q04 toàn trận</w:t>
            </w:r>
          </w:p>
        </w:tc>
        <w:tc>
          <w:tcPr>
            <w:tcW w:w="1247" w:type="dxa"/>
            <w:tcMar>
              <w:top w:w="65" w:type="dxa"/>
              <w:left w:w="65" w:type="dxa"/>
              <w:bottom w:w="65" w:type="dxa"/>
              <w:right w:w="65" w:type="dxa"/>
            </w:tcMar>
          </w:tcPr>
          <w:p w14:paraId="4878604D" w14:textId="77777777" w:rsidR="006C66C8" w:rsidRDefault="00C84784">
            <w:pPr>
              <w:keepNext/>
              <w:spacing w:after="60"/>
              <w:jc w:val="left"/>
            </w:pPr>
            <w:r>
              <w:rPr>
                <w:sz w:val="21"/>
              </w:rPr>
              <w:t>10</w:t>
            </w:r>
          </w:p>
        </w:tc>
        <w:tc>
          <w:tcPr>
            <w:tcW w:w="1304" w:type="dxa"/>
            <w:tcMar>
              <w:top w:w="65" w:type="dxa"/>
              <w:left w:w="65" w:type="dxa"/>
              <w:bottom w:w="65" w:type="dxa"/>
              <w:right w:w="65" w:type="dxa"/>
            </w:tcMar>
          </w:tcPr>
          <w:p w14:paraId="4D1341DD" w14:textId="77777777" w:rsidR="006C66C8" w:rsidRDefault="00C84784">
            <w:pPr>
              <w:keepNext/>
              <w:spacing w:after="60"/>
              <w:jc w:val="left"/>
            </w:pPr>
            <w:r>
              <w:rPr>
                <w:sz w:val="21"/>
              </w:rPr>
              <w:t>1565</w:t>
            </w:r>
          </w:p>
        </w:tc>
        <w:tc>
          <w:tcPr>
            <w:tcW w:w="2041" w:type="dxa"/>
            <w:tcMar>
              <w:top w:w="65" w:type="dxa"/>
              <w:left w:w="65" w:type="dxa"/>
              <w:bottom w:w="65" w:type="dxa"/>
              <w:right w:w="65" w:type="dxa"/>
            </w:tcMar>
          </w:tcPr>
          <w:p w14:paraId="76D29798" w14:textId="77777777" w:rsidR="006C66C8" w:rsidRDefault="00C84784">
            <w:pPr>
              <w:keepNext/>
              <w:spacing w:after="60"/>
              <w:jc w:val="left"/>
            </w:pPr>
            <w:r>
              <w:rPr>
                <w:sz w:val="21"/>
              </w:rPr>
              <w:t>21564</w:t>
            </w:r>
          </w:p>
        </w:tc>
        <w:tc>
          <w:tcPr>
            <w:tcW w:w="1531" w:type="dxa"/>
            <w:tcMar>
              <w:top w:w="65" w:type="dxa"/>
              <w:left w:w="65" w:type="dxa"/>
              <w:bottom w:w="65" w:type="dxa"/>
              <w:right w:w="65" w:type="dxa"/>
            </w:tcMar>
          </w:tcPr>
          <w:p w14:paraId="080E9A08" w14:textId="77777777" w:rsidR="006C66C8" w:rsidRDefault="00C84784">
            <w:pPr>
              <w:keepNext/>
              <w:spacing w:after="60"/>
              <w:jc w:val="left"/>
            </w:pPr>
            <w:r>
              <w:rPr>
                <w:sz w:val="21"/>
              </w:rPr>
              <w:t>0</w:t>
            </w:r>
          </w:p>
        </w:tc>
      </w:tr>
      <w:tr w:rsidR="006C66C8" w14:paraId="6BECE977" w14:textId="77777777">
        <w:trPr>
          <w:cantSplit/>
          <w:jc w:val="center"/>
        </w:trPr>
        <w:tc>
          <w:tcPr>
            <w:tcW w:w="2948" w:type="dxa"/>
            <w:tcMar>
              <w:top w:w="65" w:type="dxa"/>
              <w:left w:w="65" w:type="dxa"/>
              <w:bottom w:w="65" w:type="dxa"/>
              <w:right w:w="65" w:type="dxa"/>
            </w:tcMar>
          </w:tcPr>
          <w:p w14:paraId="03045BCB" w14:textId="77777777" w:rsidR="006C66C8" w:rsidRDefault="00C84784">
            <w:pPr>
              <w:keepNext/>
              <w:spacing w:after="60"/>
              <w:jc w:val="left"/>
            </w:pPr>
            <w:r>
              <w:rPr>
                <w:sz w:val="21"/>
              </w:rPr>
              <w:t>Q06 toàn trận</w:t>
            </w:r>
          </w:p>
        </w:tc>
        <w:tc>
          <w:tcPr>
            <w:tcW w:w="1247" w:type="dxa"/>
            <w:tcMar>
              <w:top w:w="65" w:type="dxa"/>
              <w:left w:w="65" w:type="dxa"/>
              <w:bottom w:w="65" w:type="dxa"/>
              <w:right w:w="65" w:type="dxa"/>
            </w:tcMar>
          </w:tcPr>
          <w:p w14:paraId="59421AE4" w14:textId="77777777" w:rsidR="006C66C8" w:rsidRDefault="00C84784">
            <w:pPr>
              <w:keepNext/>
              <w:spacing w:after="60"/>
              <w:jc w:val="left"/>
            </w:pPr>
            <w:r>
              <w:rPr>
                <w:sz w:val="21"/>
              </w:rPr>
              <w:t>10</w:t>
            </w:r>
          </w:p>
        </w:tc>
        <w:tc>
          <w:tcPr>
            <w:tcW w:w="1304" w:type="dxa"/>
            <w:tcMar>
              <w:top w:w="65" w:type="dxa"/>
              <w:left w:w="65" w:type="dxa"/>
              <w:bottom w:w="65" w:type="dxa"/>
              <w:right w:w="65" w:type="dxa"/>
            </w:tcMar>
          </w:tcPr>
          <w:p w14:paraId="580E73BF" w14:textId="77777777" w:rsidR="006C66C8" w:rsidRDefault="00C84784">
            <w:pPr>
              <w:keepNext/>
              <w:spacing w:after="60"/>
              <w:jc w:val="left"/>
            </w:pPr>
            <w:r>
              <w:rPr>
                <w:sz w:val="21"/>
              </w:rPr>
              <w:t>1242</w:t>
            </w:r>
          </w:p>
        </w:tc>
        <w:tc>
          <w:tcPr>
            <w:tcW w:w="2041" w:type="dxa"/>
            <w:tcMar>
              <w:top w:w="65" w:type="dxa"/>
              <w:left w:w="65" w:type="dxa"/>
              <w:bottom w:w="65" w:type="dxa"/>
              <w:right w:w="65" w:type="dxa"/>
            </w:tcMar>
          </w:tcPr>
          <w:p w14:paraId="3D7B4BD7" w14:textId="77777777" w:rsidR="006C66C8" w:rsidRDefault="00C84784">
            <w:pPr>
              <w:keepNext/>
              <w:spacing w:after="60"/>
              <w:jc w:val="left"/>
            </w:pPr>
            <w:r>
              <w:rPr>
                <w:sz w:val="21"/>
              </w:rPr>
              <w:t>22656</w:t>
            </w:r>
          </w:p>
        </w:tc>
        <w:tc>
          <w:tcPr>
            <w:tcW w:w="1531" w:type="dxa"/>
            <w:tcMar>
              <w:top w:w="65" w:type="dxa"/>
              <w:left w:w="65" w:type="dxa"/>
              <w:bottom w:w="65" w:type="dxa"/>
              <w:right w:w="65" w:type="dxa"/>
            </w:tcMar>
          </w:tcPr>
          <w:p w14:paraId="3E194EB2" w14:textId="77777777" w:rsidR="006C66C8" w:rsidRDefault="00C84784">
            <w:pPr>
              <w:keepNext/>
              <w:spacing w:after="60"/>
              <w:jc w:val="left"/>
            </w:pPr>
            <w:r>
              <w:rPr>
                <w:sz w:val="21"/>
              </w:rPr>
              <w:t>0</w:t>
            </w:r>
          </w:p>
        </w:tc>
      </w:tr>
      <w:tr w:rsidR="006C66C8" w14:paraId="3CCE8852" w14:textId="77777777">
        <w:trPr>
          <w:cantSplit/>
          <w:jc w:val="center"/>
        </w:trPr>
        <w:tc>
          <w:tcPr>
            <w:tcW w:w="2948" w:type="dxa"/>
            <w:tcMar>
              <w:top w:w="65" w:type="dxa"/>
              <w:left w:w="65" w:type="dxa"/>
              <w:bottom w:w="65" w:type="dxa"/>
              <w:right w:w="65" w:type="dxa"/>
            </w:tcMar>
          </w:tcPr>
          <w:p w14:paraId="7AC55C29" w14:textId="77777777" w:rsidR="006C66C8" w:rsidRDefault="00C84784">
            <w:pPr>
              <w:keepNext/>
              <w:spacing w:after="60"/>
              <w:jc w:val="left"/>
            </w:pPr>
            <w:r>
              <w:rPr>
                <w:sz w:val="21"/>
              </w:rPr>
              <w:t>Q10 rời đường ngay</w:t>
            </w:r>
          </w:p>
        </w:tc>
        <w:tc>
          <w:tcPr>
            <w:tcW w:w="1247" w:type="dxa"/>
            <w:tcMar>
              <w:top w:w="65" w:type="dxa"/>
              <w:left w:w="65" w:type="dxa"/>
              <w:bottom w:w="65" w:type="dxa"/>
              <w:right w:w="65" w:type="dxa"/>
            </w:tcMar>
          </w:tcPr>
          <w:p w14:paraId="006D7A53" w14:textId="77777777" w:rsidR="006C66C8" w:rsidRDefault="00C84784">
            <w:pPr>
              <w:keepNext/>
              <w:spacing w:after="60"/>
              <w:jc w:val="left"/>
            </w:pPr>
            <w:r>
              <w:rPr>
                <w:sz w:val="21"/>
              </w:rPr>
              <w:t>2</w:t>
            </w:r>
          </w:p>
        </w:tc>
        <w:tc>
          <w:tcPr>
            <w:tcW w:w="1304" w:type="dxa"/>
            <w:tcMar>
              <w:top w:w="65" w:type="dxa"/>
              <w:left w:w="65" w:type="dxa"/>
              <w:bottom w:w="65" w:type="dxa"/>
              <w:right w:w="65" w:type="dxa"/>
            </w:tcMar>
          </w:tcPr>
          <w:p w14:paraId="02FA6526" w14:textId="77777777" w:rsidR="006C66C8" w:rsidRDefault="00C84784">
            <w:pPr>
              <w:keepNext/>
              <w:spacing w:after="60"/>
              <w:jc w:val="left"/>
            </w:pPr>
            <w:r>
              <w:rPr>
                <w:sz w:val="21"/>
              </w:rPr>
              <w:t>317</w:t>
            </w:r>
          </w:p>
        </w:tc>
        <w:tc>
          <w:tcPr>
            <w:tcW w:w="2041" w:type="dxa"/>
            <w:tcMar>
              <w:top w:w="65" w:type="dxa"/>
              <w:left w:w="65" w:type="dxa"/>
              <w:bottom w:w="65" w:type="dxa"/>
              <w:right w:w="65" w:type="dxa"/>
            </w:tcMar>
          </w:tcPr>
          <w:p w14:paraId="5B070F9D" w14:textId="77777777" w:rsidR="006C66C8" w:rsidRDefault="00C84784">
            <w:pPr>
              <w:keepNext/>
              <w:spacing w:after="60"/>
              <w:jc w:val="left"/>
            </w:pPr>
            <w:r>
              <w:rPr>
                <w:sz w:val="21"/>
              </w:rPr>
              <w:t>4750</w:t>
            </w:r>
          </w:p>
        </w:tc>
        <w:tc>
          <w:tcPr>
            <w:tcW w:w="1531" w:type="dxa"/>
            <w:tcMar>
              <w:top w:w="65" w:type="dxa"/>
              <w:left w:w="65" w:type="dxa"/>
              <w:bottom w:w="65" w:type="dxa"/>
              <w:right w:w="65" w:type="dxa"/>
            </w:tcMar>
          </w:tcPr>
          <w:p w14:paraId="38EED0D7" w14:textId="77777777" w:rsidR="006C66C8" w:rsidRDefault="00C84784">
            <w:pPr>
              <w:keepNext/>
              <w:spacing w:after="60"/>
              <w:jc w:val="left"/>
            </w:pPr>
            <w:r>
              <w:rPr>
                <w:sz w:val="21"/>
              </w:rPr>
              <w:t>0</w:t>
            </w:r>
          </w:p>
        </w:tc>
      </w:tr>
      <w:tr w:rsidR="006C66C8" w14:paraId="0C96C40F" w14:textId="77777777">
        <w:trPr>
          <w:cantSplit/>
          <w:jc w:val="center"/>
        </w:trPr>
        <w:tc>
          <w:tcPr>
            <w:tcW w:w="2948" w:type="dxa"/>
            <w:tcMar>
              <w:top w:w="65" w:type="dxa"/>
              <w:left w:w="65" w:type="dxa"/>
              <w:bottom w:w="65" w:type="dxa"/>
              <w:right w:w="65" w:type="dxa"/>
            </w:tcMar>
          </w:tcPr>
          <w:p w14:paraId="5A507ED0" w14:textId="77777777" w:rsidR="006C66C8" w:rsidRDefault="00C84784">
            <w:pPr>
              <w:spacing w:after="60"/>
              <w:jc w:val="left"/>
            </w:pPr>
            <w:r>
              <w:rPr>
                <w:sz w:val="21"/>
              </w:rPr>
              <w:t>Q10 chờ trước khi rời đường</w:t>
            </w:r>
          </w:p>
        </w:tc>
        <w:tc>
          <w:tcPr>
            <w:tcW w:w="1247" w:type="dxa"/>
            <w:tcMar>
              <w:top w:w="65" w:type="dxa"/>
              <w:left w:w="65" w:type="dxa"/>
              <w:bottom w:w="65" w:type="dxa"/>
              <w:right w:w="65" w:type="dxa"/>
            </w:tcMar>
          </w:tcPr>
          <w:p w14:paraId="5D1DE746" w14:textId="77777777" w:rsidR="006C66C8" w:rsidRDefault="00C84784">
            <w:pPr>
              <w:spacing w:after="60"/>
              <w:jc w:val="left"/>
            </w:pPr>
            <w:r>
              <w:rPr>
                <w:sz w:val="21"/>
              </w:rPr>
              <w:t>3</w:t>
            </w:r>
          </w:p>
        </w:tc>
        <w:tc>
          <w:tcPr>
            <w:tcW w:w="1304" w:type="dxa"/>
            <w:tcMar>
              <w:top w:w="65" w:type="dxa"/>
              <w:left w:w="65" w:type="dxa"/>
              <w:bottom w:w="65" w:type="dxa"/>
              <w:right w:w="65" w:type="dxa"/>
            </w:tcMar>
          </w:tcPr>
          <w:p w14:paraId="5F3E4FFB" w14:textId="77777777" w:rsidR="006C66C8" w:rsidRDefault="00C84784">
            <w:pPr>
              <w:spacing w:after="60"/>
              <w:jc w:val="left"/>
            </w:pPr>
            <w:r>
              <w:rPr>
                <w:sz w:val="21"/>
              </w:rPr>
              <w:t>379</w:t>
            </w:r>
          </w:p>
        </w:tc>
        <w:tc>
          <w:tcPr>
            <w:tcW w:w="2041" w:type="dxa"/>
            <w:tcMar>
              <w:top w:w="65" w:type="dxa"/>
              <w:left w:w="65" w:type="dxa"/>
              <w:bottom w:w="65" w:type="dxa"/>
              <w:right w:w="65" w:type="dxa"/>
            </w:tcMar>
          </w:tcPr>
          <w:p w14:paraId="748F2B12" w14:textId="77777777" w:rsidR="006C66C8" w:rsidRDefault="00C84784">
            <w:pPr>
              <w:spacing w:after="60"/>
              <w:jc w:val="left"/>
            </w:pPr>
            <w:r>
              <w:rPr>
                <w:sz w:val="21"/>
              </w:rPr>
              <w:t>5927</w:t>
            </w:r>
          </w:p>
        </w:tc>
        <w:tc>
          <w:tcPr>
            <w:tcW w:w="1531" w:type="dxa"/>
            <w:tcMar>
              <w:top w:w="65" w:type="dxa"/>
              <w:left w:w="65" w:type="dxa"/>
              <w:bottom w:w="65" w:type="dxa"/>
              <w:right w:w="65" w:type="dxa"/>
            </w:tcMar>
          </w:tcPr>
          <w:p w14:paraId="3374380B" w14:textId="77777777" w:rsidR="006C66C8" w:rsidRDefault="00C84784">
            <w:pPr>
              <w:spacing w:after="60"/>
              <w:jc w:val="left"/>
            </w:pPr>
            <w:r>
              <w:rPr>
                <w:sz w:val="21"/>
              </w:rPr>
              <w:t>0</w:t>
            </w:r>
          </w:p>
        </w:tc>
      </w:tr>
    </w:tbl>
    <w:p w14:paraId="0EEC208F" w14:textId="77777777" w:rsidR="006C66C8" w:rsidRDefault="006C66C8">
      <w:pPr>
        <w:spacing w:after="20"/>
      </w:pPr>
    </w:p>
    <w:p w14:paraId="13A9CEC4" w14:textId="77777777" w:rsidR="006C66C8" w:rsidRDefault="00C84784">
      <w:r>
        <w:t>Sáu tập replay kiểm tra 6.331 frame và 97.345 giá trị, không phát hiện sai khác sau các bản sửa đã ghi nhận. Q10 có ngày đầu chung giữa hai biến thể, nên số frame là số lần đối chiếu chứ không phải số trạng thái độc lập. Hai phép kiểm chứng đội hình mới được báo cáo riêng ở bảng 13. Bộ cận còn được kiểm tra trên 456 ngày thuộc các kế hoạch đối chứng đã lưu; không có điểm nào vượt cận tương ứng [6].</w:t>
      </w:r>
    </w:p>
    <w:p w14:paraId="746DED3F" w14:textId="77777777" w:rsidR="006C66C8" w:rsidRDefault="00C84784">
      <w:pPr>
        <w:pStyle w:val="Heading1"/>
        <w:spacing w:before="240"/>
        <w:jc w:val="left"/>
      </w:pPr>
      <w:bookmarkStart w:id="38" w:name="_Toc243271027"/>
      <w:r>
        <w:lastRenderedPageBreak/>
        <w:t>8. Đánh giá giới hạn và kết luận</w:t>
      </w:r>
      <w:bookmarkEnd w:id="38"/>
    </w:p>
    <w:p w14:paraId="383384FF" w14:textId="77777777" w:rsidR="006C66C8" w:rsidRDefault="00C84784">
      <w:pPr>
        <w:pStyle w:val="Heading2"/>
        <w:spacing w:before="160"/>
        <w:jc w:val="left"/>
      </w:pPr>
      <w:bookmarkStart w:id="39" w:name="_Toc243271028"/>
      <w:r>
        <w:rPr>
          <w:color w:val="000000"/>
        </w:rPr>
        <w:t>8.1. Những kết luận có thể rút ra</w:t>
      </w:r>
      <w:bookmarkEnd w:id="39"/>
    </w:p>
    <w:p w14:paraId="2B81EEE6" w14:textId="77777777" w:rsidR="006C66C8" w:rsidRDefault="00C84784">
      <w:r>
        <w:t>Bài tập lớn đã thể hiện ba lớp ứng dụng thuật toán. A* và Dijkstra xử lý tìm đường có tài nguyên; Greedy và Lookahead tổ chức mục tiêu thu thập; tìm kiếm giới hạn thời gian chọn vai trò xe. Bộ cận dùng Dijkstra theo cách khác để tìm điều kiện cần về tiếp cận. Việc phân biệt các lớp giúp tránh đánh đồng tối ưu một tuyến với tối ưu cả trận.</w:t>
      </w:r>
    </w:p>
    <w:p w14:paraId="32B6B33D" w14:textId="77777777" w:rsidR="006C66C8" w:rsidRDefault="00C84784">
      <w:r>
        <w:t>Các đối chứng cho thấy A* có lợi trong lượng tìm kiếm của bản triển khai, còn Greedy là baseline mạnh dưới ngân sách ngắn. Lookahead và RL đang thử chưa cải thiện kết quả một cách ổn định. Chọn đội hình có thể nâng điểm ở một số input, nhưng phụ thuộc bộ điều khiển dùng để đánh giá. Simulator và API làm cơ sở kiểm tra số liệu thay vì thay thế phần phân tích thuật toán.</w:t>
      </w:r>
    </w:p>
    <w:p w14:paraId="26070227" w14:textId="77777777" w:rsidR="006C66C8" w:rsidRDefault="00C84784">
      <w:pPr>
        <w:pStyle w:val="Heading2"/>
        <w:spacing w:before="160"/>
        <w:jc w:val="left"/>
      </w:pPr>
      <w:bookmarkStart w:id="40" w:name="_Toc243271029"/>
      <w:r>
        <w:rPr>
          <w:color w:val="000000"/>
        </w:rPr>
        <w:t>8.2. Giới hạn của các kết luận</w:t>
      </w:r>
      <w:bookmarkEnd w:id="40"/>
    </w:p>
    <w:p w14:paraId="75EA6795" w14:textId="77777777" w:rsidR="006C66C8" w:rsidRDefault="00C84784">
      <w:r>
        <w:t>Các bản đồ BTC đã thử chủ yếu có kích thước lớn và số nhãn bài độc lập ít hơn số tên do Q01/Q02 trùng config. Nhóm bổ sung dữ liệu tự sinh nhưng hai seed mỗi cỡ trong thí nghiệm đội hình chưa đủ cho kết luận rộng. Các hạn giờ thực gây biến động tuyến; bộ chọn chưa đo trên nhiều chính sách điều khiển hoặc nhiều mức ngân sách. Cận tiếp cận vẫn lỏng vì không ràng buộc cả hành trình và lịch gặp tiếp tế.</w:t>
      </w:r>
    </w:p>
    <w:p w14:paraId="3C94C207" w14:textId="77777777" w:rsidR="006C66C8" w:rsidRDefault="00C84784">
      <w:r>
        <w:t>Phần RL chỉ có một checkpoint với metadata 256 episode, chưa có huấn luyện mới, nhiều seed hay thí nghiệm tách thành phần. Nhánh RL và nhánh TTUD có các bộ điều khiển khác nhau, nên chỉ những phép đối chứng cùng nhóm mới được dùng để quy tác động. Toàn bộ đánh giá chiến lược hiện tại là một đội; khả năng nhiều đội của simulator chưa được đối chiếu với replay BTC nhiều đội. Mức tương thích API cũng chỉ được khẳng định trong phạm vi kế hoạch và luật đã kiểm tra.</w:t>
      </w:r>
    </w:p>
    <w:p w14:paraId="31E46CF9" w14:textId="77777777" w:rsidR="006C66C8" w:rsidRDefault="00C84784">
      <w:pPr>
        <w:pStyle w:val="Heading2"/>
        <w:spacing w:before="160"/>
        <w:jc w:val="left"/>
      </w:pPr>
      <w:bookmarkStart w:id="41" w:name="_Toc243271030"/>
      <w:r>
        <w:rPr>
          <w:color w:val="000000"/>
        </w:rPr>
        <w:t>8.3. Các hướng cải tiến có thể kiểm chứng</w:t>
      </w:r>
      <w:bookmarkEnd w:id="41"/>
    </w:p>
    <w:p w14:paraId="23354B8C" w14:textId="77777777" w:rsidR="006C66C8" w:rsidRDefault="00C84784">
      <w:r>
        <w:t>Ưu tiên tiếp theo là so sánh nhiều mức ngân sách cho Greedy/Lookahead, đánh giá đội hình bằng một bộ điều khiển nhất quán hơn và thử cải thiện tuyến bằng tìm kiếm cục bộ. Những phép đổi tuyến phải được kiểm lại step, nhiên liệu và lịch tiếp tế; báo cáo chưa cài 2-opt, 3-opt hoặc beam search. Việc bổ sung tên thuật toán chỉ có ý nghĩa khi có câu hỏi đối chứng và số liệu tương ứng.</w:t>
      </w:r>
    </w:p>
    <w:p w14:paraId="4EA01173" w14:textId="77777777" w:rsidR="006C66C8" w:rsidRDefault="00C84784">
      <w:r>
        <w:t>Ở hướng RL, nhóm có thể thử bộ chọn đội hình mới, đánh giá tiếp nhiều ngày trước khi chọn ứng viên và đối chứng các heuristic hỗ trợ bằng cùng checkpoint. Nếu huấn luyện lại, cần ghi rõ dữ liệu, seed, phần thưởng, phiên bản luật và thời gian tính toán. Các bước này là kế hoạch tiếp theo, không được trình bày như kết quả đã hoàn thành.</w:t>
      </w:r>
    </w:p>
    <w:p w14:paraId="6DCA4F94" w14:textId="77777777" w:rsidR="006C66C8" w:rsidRDefault="00C84784">
      <w:pPr>
        <w:pStyle w:val="Heading2"/>
        <w:spacing w:before="160"/>
        <w:jc w:val="left"/>
      </w:pPr>
      <w:bookmarkStart w:id="42" w:name="_Toc243271031"/>
      <w:r>
        <w:rPr>
          <w:color w:val="000000"/>
        </w:rPr>
        <w:lastRenderedPageBreak/>
        <w:t>8.4. Kết luận</w:t>
      </w:r>
      <w:bookmarkEnd w:id="42"/>
    </w:p>
    <w:p w14:paraId="055BC2B3" w14:textId="77777777" w:rsidR="006C66C8" w:rsidRDefault="00C84784">
      <w:r>
        <w:t>Đề tài cho thấy một bài toán có nguồn gốc từ cuộc thi có thể trở thành môi trường để phân tích và ứng dụng thuật toán ở nhiều cấp quyết định. Giá trị chính của báo cáo là mô hình hóa tài nguyên đúng, cài đặt và đối chứng rõ ràng, giữ lại cả kết quả giảm điểm và giới hạn những gì có thể kết luận. Phần kết hợp RL minh họa vai trò thực thi và kiểm tra của thuật toán truyền thống trong một hệ thống có học máy, nhưng chưa chứng minh checkpoint hiện tại tạo ra lời giải tốt hơn các heuristic.</w:t>
      </w:r>
    </w:p>
    <w:p w14:paraId="2C491017" w14:textId="77777777" w:rsidR="006C66C8" w:rsidRDefault="00C84784">
      <w:pPr>
        <w:pStyle w:val="Heading1"/>
        <w:spacing w:before="240"/>
        <w:jc w:val="left"/>
      </w:pPr>
      <w:bookmarkStart w:id="43" w:name="_Toc243271032"/>
      <w:r>
        <w:t>Tài liệu tham khảo</w:t>
      </w:r>
      <w:bookmarkEnd w:id="43"/>
    </w:p>
    <w:p w14:paraId="09FB0BA4" w14:textId="77777777" w:rsidR="006C66C8" w:rsidRDefault="00C84784">
      <w:pPr>
        <w:jc w:val="left"/>
      </w:pPr>
      <w:r>
        <w:t>[1] Ban tổ chức Procon Việt Nam. Tối ưu hoá lộ trình HEXUDON. Tài liệu 2026_Procon_Problem VI.pdf, 2026, trong thư mục Đề bài.</w:t>
      </w:r>
    </w:p>
    <w:p w14:paraId="7EFA386A" w14:textId="77777777" w:rsidR="006C66C8" w:rsidRDefault="00C84784">
      <w:pPr>
        <w:jc w:val="left"/>
      </w:pPr>
      <w:r>
        <w:t>[2] Ban tổ chức. Techinical_Presentation.pptx. Hướng dẫn website, schema và luồng API, trong thư mục Đề bài.</w:t>
      </w:r>
    </w:p>
    <w:p w14:paraId="6053304B" w14:textId="77777777" w:rsidR="006C66C8" w:rsidRDefault="00C84784">
      <w:pPr>
        <w:jc w:val="left"/>
      </w:pPr>
      <w:r>
        <w:t>[3] About the Formats of the Competition Division HEXUDON. Schema kỹ thuật liên kết trong tài liệu BTC; bản tiếng Anh không chính thức. https://drive.google.com/file/d/1Oc6RyIBX3oQa6RGeZ4MNDN4tKeOL6t1V/view. Truy cập 18/10/2026.</w:t>
      </w:r>
    </w:p>
    <w:p w14:paraId="72709BC3" w14:textId="77777777" w:rsidR="006C66C8" w:rsidRDefault="00C84784">
      <w:pPr>
        <w:jc w:val="left"/>
      </w:pPr>
      <w:r>
        <w:t>[4] HEXUDON server. API documentation và OpenAPI. https://hexudon.hairbui76.id.vn/docs; https://hexudon.hairbui76.id.vn/openapi.json. Truy cập 19/10/2026.</w:t>
      </w:r>
    </w:p>
    <w:p w14:paraId="651484F8" w14:textId="77777777" w:rsidR="006C66C8" w:rsidRDefault="00C84784">
      <w:pPr>
        <w:jc w:val="left"/>
      </w:pPr>
      <w:r>
        <w:t>[5] Nhóm thực hiện. Mã nguồn và dữ liệu BTL TTUD, nhánh làm việc ttud_clean. Kho dự kiến bàn giao: https://github.com/kttt294/BTL_TTUD. Tại thời điểm báo cáo, đường dẫn này chưa được dùng làm bằng chứng rằng mã hiện tại đã được đẩy lên.</w:t>
      </w:r>
    </w:p>
    <w:p w14:paraId="5F3E051E" w14:textId="77777777" w:rsidR="006C66C8" w:rsidRDefault="00C84784">
      <w:pPr>
        <w:jc w:val="left"/>
      </w:pPr>
      <w:r>
        <w:t>[6] Nhóm thực hiện. Dữ liệu thực nghiệm và bằng chứng API ngày 19/10/2026: experiments/results, team_selection_results, api_evidence, team_selection_api_evidence, legacy_branch_evidence và rl_branch_evidence. Các request/response lưu không có token.</w:t>
      </w:r>
    </w:p>
    <w:p w14:paraId="695746BC" w14:textId="77777777" w:rsidR="006C66C8" w:rsidRDefault="00C84784">
      <w:pPr>
        <w:jc w:val="left"/>
      </w:pPr>
      <w:r>
        <w:t>[7] J. Schulman, F. Wolski, P. Dhariwal, A. Radford và O. Klimov. Proximal Policy Optimization Algorithms. 2017. https://arxiv.org/abs/1707.06347.</w:t>
      </w:r>
    </w:p>
    <w:p w14:paraId="54417748" w14:textId="77777777" w:rsidR="006C66C8" w:rsidRDefault="00C84784">
      <w:pPr>
        <w:jc w:val="left"/>
      </w:pPr>
      <w:r>
        <w:t>[8] C. Yu và cộng sự. The Surprising Effectiveness of PPO in Cooperative, Multi-Agent Games. 2022. https://arxiv.org/abs/2103.01955.</w:t>
      </w:r>
    </w:p>
    <w:p w14:paraId="6E89EEF4" w14:textId="77777777" w:rsidR="006C66C8" w:rsidRDefault="00C84784">
      <w:pPr>
        <w:jc w:val="left"/>
      </w:pPr>
      <w:r>
        <w:t>[9] Mã nguồn nhánh Procon2026, commit b6df084c253503b5673721c126ff261430cd0021. https://github.com/kttt294/Procon2026/tree/b6df084c253503b5673721c126ff261430cd00</w:t>
      </w:r>
      <w:r>
        <w:lastRenderedPageBreak/>
        <w:t>21. Checkpoint episode_256.pt; SHA-256: 0a7d045eb8c6b2476060aa2f569fbcc48dc8b50de5bdede9a9ede6d555e89919.</w:t>
      </w:r>
    </w:p>
    <w:p w14:paraId="3CA0F2C3" w14:textId="77777777" w:rsidR="006C66C8" w:rsidRDefault="00C84784">
      <w:pPr>
        <w:pStyle w:val="Heading1"/>
        <w:spacing w:before="240"/>
        <w:jc w:val="left"/>
      </w:pPr>
      <w:bookmarkStart w:id="44" w:name="_Toc243271033"/>
      <w:r>
        <w:t>Phụ lục A. Luật thực thi và kiểm chứng</w:t>
      </w:r>
      <w:bookmarkEnd w:id="44"/>
    </w:p>
    <w:p w14:paraId="058E00E1" w14:textId="77777777" w:rsidR="006C66C8" w:rsidRDefault="00C84784">
      <w:pPr>
        <w:pStyle w:val="Heading2"/>
        <w:spacing w:before="160"/>
        <w:jc w:val="left"/>
      </w:pPr>
      <w:bookmarkStart w:id="45" w:name="_Toc243271034"/>
      <w:r>
        <w:rPr>
          <w:color w:val="000000"/>
        </w:rPr>
        <w:t>A.1. Các quy tắc timeline cần giữ nhất quán</w:t>
      </w:r>
      <w:bookmarkEnd w:id="45"/>
    </w:p>
    <w:p w14:paraId="33C469A4" w14:textId="77777777" w:rsidR="006C66C8" w:rsidRDefault="00C84784">
      <w:r>
        <w:t>Trong mỗi step, xe vẫn ở ô nguồn cho tới khi hoàn thành lệnh đi; nhiên liệu bị trừ lúc đến. Sau cập nhật di chuyển, simulator xử lý tiếp tế rồi thu thập theo vị trí hiển thị. Frame 0 là trạng thái ban đầu, chưa thu hàng hoặc nạp nhiên liệu. Xe tiếp tế không lấy hàng và chỉ nạp xe cùng đội. Những quy tắc này được ghi rõ vì một điểm cuối trận đúng vẫn có thể che sai khác về nhiên liệu hoặc sự kiện giữa chừng.</w:t>
      </w:r>
    </w:p>
    <w:p w14:paraId="1115915F" w14:textId="77777777" w:rsidR="006C66C8" w:rsidRDefault="00C84784">
      <w:r>
        <w:t>Đếm hiện diện trên đường được đối chiếu riêng: khi xe xuất phát ngày trên ô đường, quãng chuyển tiếp rời ô xuất phát chưa được đếm như đứng chờ; sau lần đến ô đầu tiên, vị trí hiển thị được tính bình thường cả trong chuyển tiếp. Đây là quy tắc tương thích rút ra từ các replay đã thử, không phải diễn giải chắc chắn mọi phiên bản server đều giữ nguyên. Bằng chứng và test hồi quy nằm trong simulation_conventions.md [6].</w:t>
      </w:r>
    </w:p>
    <w:p w14:paraId="0376A65C" w14:textId="77777777" w:rsidR="006C66C8" w:rsidRDefault="00C84784">
      <w:pPr>
        <w:pStyle w:val="Heading2"/>
        <w:spacing w:before="160"/>
        <w:jc w:val="left"/>
      </w:pPr>
      <w:bookmarkStart w:id="46" w:name="_Toc243271035"/>
      <w:r>
        <w:rPr>
          <w:color w:val="000000"/>
        </w:rPr>
        <w:t>A.2. Kiểm tra output và phạm vi API</w:t>
      </w:r>
      <w:bookmarkEnd w:id="46"/>
    </w:p>
    <w:p w14:paraId="79D8B76A" w14:textId="77777777" w:rsidR="006C66C8" w:rsidRDefault="00C84784">
      <w:pPr>
        <w:keepNext/>
      </w:pPr>
      <w:r>
        <w:rPr>
          <w:b/>
        </w:rPr>
        <w:t>Bảng A1. Quy ước hướng đi trên lưới</w:t>
      </w:r>
    </w:p>
    <w:tbl>
      <w:tblPr>
        <w:tblStyle w:val="TableGrid"/>
        <w:tblW w:w="0" w:type="auto"/>
        <w:jc w:val="center"/>
        <w:tblLayout w:type="fixed"/>
        <w:tblLook w:val="04A0" w:firstRow="1" w:lastRow="0" w:firstColumn="1" w:lastColumn="0" w:noHBand="0" w:noVBand="1"/>
      </w:tblPr>
      <w:tblGrid>
        <w:gridCol w:w="1134"/>
        <w:gridCol w:w="4535"/>
        <w:gridCol w:w="3402"/>
      </w:tblGrid>
      <w:tr w:rsidR="006C66C8" w14:paraId="54E69676" w14:textId="77777777">
        <w:trPr>
          <w:cantSplit/>
          <w:tblHeader/>
          <w:jc w:val="center"/>
        </w:trPr>
        <w:tc>
          <w:tcPr>
            <w:tcW w:w="1134" w:type="dxa"/>
            <w:tcMar>
              <w:top w:w="65" w:type="dxa"/>
              <w:left w:w="65" w:type="dxa"/>
              <w:bottom w:w="65" w:type="dxa"/>
              <w:right w:w="65" w:type="dxa"/>
            </w:tcMar>
          </w:tcPr>
          <w:p w14:paraId="0A014CDB" w14:textId="77777777" w:rsidR="006C66C8" w:rsidRDefault="00C84784">
            <w:pPr>
              <w:keepNext/>
              <w:spacing w:after="60"/>
              <w:jc w:val="left"/>
            </w:pPr>
            <w:r>
              <w:rPr>
                <w:b/>
                <w:sz w:val="23"/>
              </w:rPr>
              <w:t>Mã</w:t>
            </w:r>
          </w:p>
        </w:tc>
        <w:tc>
          <w:tcPr>
            <w:tcW w:w="4535" w:type="dxa"/>
            <w:tcMar>
              <w:top w:w="65" w:type="dxa"/>
              <w:left w:w="65" w:type="dxa"/>
              <w:bottom w:w="65" w:type="dxa"/>
              <w:right w:w="65" w:type="dxa"/>
            </w:tcMar>
          </w:tcPr>
          <w:p w14:paraId="6EEE1E09" w14:textId="77777777" w:rsidR="006C66C8" w:rsidRDefault="00C84784">
            <w:pPr>
              <w:keepNext/>
              <w:spacing w:after="60"/>
              <w:jc w:val="left"/>
            </w:pPr>
            <w:r>
              <w:rPr>
                <w:b/>
                <w:sz w:val="23"/>
              </w:rPr>
              <w:t>Hướng</w:t>
            </w:r>
          </w:p>
        </w:tc>
        <w:tc>
          <w:tcPr>
            <w:tcW w:w="3402" w:type="dxa"/>
            <w:tcMar>
              <w:top w:w="65" w:type="dxa"/>
              <w:left w:w="65" w:type="dxa"/>
              <w:bottom w:w="65" w:type="dxa"/>
              <w:right w:w="65" w:type="dxa"/>
            </w:tcMar>
          </w:tcPr>
          <w:p w14:paraId="40032D1D" w14:textId="77777777" w:rsidR="006C66C8" w:rsidRDefault="00C84784">
            <w:pPr>
              <w:keepNext/>
              <w:spacing w:after="60"/>
              <w:jc w:val="left"/>
            </w:pPr>
            <w:r>
              <w:rPr>
                <w:b/>
                <w:sz w:val="23"/>
              </w:rPr>
              <w:t>Ghi chú</w:t>
            </w:r>
          </w:p>
        </w:tc>
      </w:tr>
      <w:tr w:rsidR="006C66C8" w14:paraId="239C3AB0" w14:textId="77777777">
        <w:trPr>
          <w:cantSplit/>
          <w:jc w:val="center"/>
        </w:trPr>
        <w:tc>
          <w:tcPr>
            <w:tcW w:w="1134" w:type="dxa"/>
            <w:tcMar>
              <w:top w:w="65" w:type="dxa"/>
              <w:left w:w="65" w:type="dxa"/>
              <w:bottom w:w="65" w:type="dxa"/>
              <w:right w:w="65" w:type="dxa"/>
            </w:tcMar>
          </w:tcPr>
          <w:p w14:paraId="2D272068" w14:textId="77777777" w:rsidR="006C66C8" w:rsidRDefault="00C84784">
            <w:pPr>
              <w:keepNext/>
              <w:spacing w:after="60"/>
              <w:jc w:val="left"/>
            </w:pPr>
            <w:r>
              <w:rPr>
                <w:sz w:val="23"/>
              </w:rPr>
              <w:t>0</w:t>
            </w:r>
          </w:p>
        </w:tc>
        <w:tc>
          <w:tcPr>
            <w:tcW w:w="4535" w:type="dxa"/>
            <w:tcMar>
              <w:top w:w="65" w:type="dxa"/>
              <w:left w:w="65" w:type="dxa"/>
              <w:bottom w:w="65" w:type="dxa"/>
              <w:right w:w="65" w:type="dxa"/>
            </w:tcMar>
          </w:tcPr>
          <w:p w14:paraId="51131311" w14:textId="77777777" w:rsidR="006C66C8" w:rsidRDefault="00C84784">
            <w:pPr>
              <w:keepNext/>
              <w:spacing w:after="60"/>
              <w:jc w:val="left"/>
            </w:pPr>
            <w:r>
              <w:rPr>
                <w:sz w:val="23"/>
              </w:rPr>
              <w:t>Trên trái</w:t>
            </w:r>
          </w:p>
        </w:tc>
        <w:tc>
          <w:tcPr>
            <w:tcW w:w="3402" w:type="dxa"/>
            <w:tcMar>
              <w:top w:w="65" w:type="dxa"/>
              <w:left w:w="65" w:type="dxa"/>
              <w:bottom w:w="65" w:type="dxa"/>
              <w:right w:w="65" w:type="dxa"/>
            </w:tcMar>
          </w:tcPr>
          <w:p w14:paraId="63CF527C" w14:textId="77777777" w:rsidR="006C66C8" w:rsidRDefault="00C84784">
            <w:pPr>
              <w:keepNext/>
              <w:spacing w:after="60"/>
              <w:jc w:val="left"/>
            </w:pPr>
            <w:r>
              <w:rPr>
                <w:sz w:val="23"/>
              </w:rPr>
              <w:t>NW</w:t>
            </w:r>
          </w:p>
        </w:tc>
      </w:tr>
      <w:tr w:rsidR="006C66C8" w14:paraId="02B645E2" w14:textId="77777777">
        <w:trPr>
          <w:cantSplit/>
          <w:jc w:val="center"/>
        </w:trPr>
        <w:tc>
          <w:tcPr>
            <w:tcW w:w="1134" w:type="dxa"/>
            <w:tcMar>
              <w:top w:w="65" w:type="dxa"/>
              <w:left w:w="65" w:type="dxa"/>
              <w:bottom w:w="65" w:type="dxa"/>
              <w:right w:w="65" w:type="dxa"/>
            </w:tcMar>
          </w:tcPr>
          <w:p w14:paraId="3B842B09" w14:textId="77777777" w:rsidR="006C66C8" w:rsidRDefault="00C84784">
            <w:pPr>
              <w:keepNext/>
              <w:spacing w:after="60"/>
              <w:jc w:val="left"/>
            </w:pPr>
            <w:r>
              <w:rPr>
                <w:sz w:val="23"/>
              </w:rPr>
              <w:t>1</w:t>
            </w:r>
          </w:p>
        </w:tc>
        <w:tc>
          <w:tcPr>
            <w:tcW w:w="4535" w:type="dxa"/>
            <w:tcMar>
              <w:top w:w="65" w:type="dxa"/>
              <w:left w:w="65" w:type="dxa"/>
              <w:bottom w:w="65" w:type="dxa"/>
              <w:right w:w="65" w:type="dxa"/>
            </w:tcMar>
          </w:tcPr>
          <w:p w14:paraId="5873BB7B" w14:textId="77777777" w:rsidR="006C66C8" w:rsidRDefault="00C84784">
            <w:pPr>
              <w:keepNext/>
              <w:spacing w:after="60"/>
              <w:jc w:val="left"/>
            </w:pPr>
            <w:r>
              <w:rPr>
                <w:sz w:val="23"/>
              </w:rPr>
              <w:t>Trên phải</w:t>
            </w:r>
          </w:p>
        </w:tc>
        <w:tc>
          <w:tcPr>
            <w:tcW w:w="3402" w:type="dxa"/>
            <w:tcMar>
              <w:top w:w="65" w:type="dxa"/>
              <w:left w:w="65" w:type="dxa"/>
              <w:bottom w:w="65" w:type="dxa"/>
              <w:right w:w="65" w:type="dxa"/>
            </w:tcMar>
          </w:tcPr>
          <w:p w14:paraId="6AEC34E6" w14:textId="77777777" w:rsidR="006C66C8" w:rsidRDefault="00C84784">
            <w:pPr>
              <w:keepNext/>
              <w:spacing w:after="60"/>
              <w:jc w:val="left"/>
            </w:pPr>
            <w:r>
              <w:rPr>
                <w:sz w:val="23"/>
              </w:rPr>
              <w:t>NE</w:t>
            </w:r>
          </w:p>
        </w:tc>
      </w:tr>
      <w:tr w:rsidR="006C66C8" w14:paraId="36A966D6" w14:textId="77777777">
        <w:trPr>
          <w:cantSplit/>
          <w:jc w:val="center"/>
        </w:trPr>
        <w:tc>
          <w:tcPr>
            <w:tcW w:w="1134" w:type="dxa"/>
            <w:tcMar>
              <w:top w:w="65" w:type="dxa"/>
              <w:left w:w="65" w:type="dxa"/>
              <w:bottom w:w="65" w:type="dxa"/>
              <w:right w:w="65" w:type="dxa"/>
            </w:tcMar>
          </w:tcPr>
          <w:p w14:paraId="25A398FD" w14:textId="77777777" w:rsidR="006C66C8" w:rsidRDefault="00C84784">
            <w:pPr>
              <w:keepNext/>
              <w:spacing w:after="60"/>
              <w:jc w:val="left"/>
            </w:pPr>
            <w:r>
              <w:rPr>
                <w:sz w:val="23"/>
              </w:rPr>
              <w:t>2</w:t>
            </w:r>
          </w:p>
        </w:tc>
        <w:tc>
          <w:tcPr>
            <w:tcW w:w="4535" w:type="dxa"/>
            <w:tcMar>
              <w:top w:w="65" w:type="dxa"/>
              <w:left w:w="65" w:type="dxa"/>
              <w:bottom w:w="65" w:type="dxa"/>
              <w:right w:w="65" w:type="dxa"/>
            </w:tcMar>
          </w:tcPr>
          <w:p w14:paraId="1030E9FF" w14:textId="77777777" w:rsidR="006C66C8" w:rsidRDefault="00C84784">
            <w:pPr>
              <w:keepNext/>
              <w:spacing w:after="60"/>
              <w:jc w:val="left"/>
            </w:pPr>
            <w:r>
              <w:rPr>
                <w:sz w:val="23"/>
              </w:rPr>
              <w:t>Phải</w:t>
            </w:r>
          </w:p>
        </w:tc>
        <w:tc>
          <w:tcPr>
            <w:tcW w:w="3402" w:type="dxa"/>
            <w:tcMar>
              <w:top w:w="65" w:type="dxa"/>
              <w:left w:w="65" w:type="dxa"/>
              <w:bottom w:w="65" w:type="dxa"/>
              <w:right w:w="65" w:type="dxa"/>
            </w:tcMar>
          </w:tcPr>
          <w:p w14:paraId="3F8D9C13" w14:textId="77777777" w:rsidR="006C66C8" w:rsidRDefault="00C84784">
            <w:pPr>
              <w:keepNext/>
              <w:spacing w:after="60"/>
              <w:jc w:val="left"/>
            </w:pPr>
            <w:r>
              <w:rPr>
                <w:sz w:val="23"/>
              </w:rPr>
              <w:t>E</w:t>
            </w:r>
          </w:p>
        </w:tc>
      </w:tr>
      <w:tr w:rsidR="006C66C8" w14:paraId="3853F5AB" w14:textId="77777777">
        <w:trPr>
          <w:cantSplit/>
          <w:jc w:val="center"/>
        </w:trPr>
        <w:tc>
          <w:tcPr>
            <w:tcW w:w="1134" w:type="dxa"/>
            <w:tcMar>
              <w:top w:w="65" w:type="dxa"/>
              <w:left w:w="65" w:type="dxa"/>
              <w:bottom w:w="65" w:type="dxa"/>
              <w:right w:w="65" w:type="dxa"/>
            </w:tcMar>
          </w:tcPr>
          <w:p w14:paraId="1BDAE2BB" w14:textId="77777777" w:rsidR="006C66C8" w:rsidRDefault="00C84784">
            <w:pPr>
              <w:keepNext/>
              <w:spacing w:after="60"/>
              <w:jc w:val="left"/>
            </w:pPr>
            <w:r>
              <w:rPr>
                <w:sz w:val="23"/>
              </w:rPr>
              <w:t>3</w:t>
            </w:r>
          </w:p>
        </w:tc>
        <w:tc>
          <w:tcPr>
            <w:tcW w:w="4535" w:type="dxa"/>
            <w:tcMar>
              <w:top w:w="65" w:type="dxa"/>
              <w:left w:w="65" w:type="dxa"/>
              <w:bottom w:w="65" w:type="dxa"/>
              <w:right w:w="65" w:type="dxa"/>
            </w:tcMar>
          </w:tcPr>
          <w:p w14:paraId="3738E23F" w14:textId="77777777" w:rsidR="006C66C8" w:rsidRDefault="00C84784">
            <w:pPr>
              <w:keepNext/>
              <w:spacing w:after="60"/>
              <w:jc w:val="left"/>
            </w:pPr>
            <w:r>
              <w:rPr>
                <w:sz w:val="23"/>
              </w:rPr>
              <w:t>Dưới phải</w:t>
            </w:r>
          </w:p>
        </w:tc>
        <w:tc>
          <w:tcPr>
            <w:tcW w:w="3402" w:type="dxa"/>
            <w:tcMar>
              <w:top w:w="65" w:type="dxa"/>
              <w:left w:w="65" w:type="dxa"/>
              <w:bottom w:w="65" w:type="dxa"/>
              <w:right w:w="65" w:type="dxa"/>
            </w:tcMar>
          </w:tcPr>
          <w:p w14:paraId="1C4C5B36" w14:textId="77777777" w:rsidR="006C66C8" w:rsidRDefault="00C84784">
            <w:pPr>
              <w:keepNext/>
              <w:spacing w:after="60"/>
              <w:jc w:val="left"/>
            </w:pPr>
            <w:r>
              <w:rPr>
                <w:sz w:val="23"/>
              </w:rPr>
              <w:t>SE</w:t>
            </w:r>
          </w:p>
        </w:tc>
      </w:tr>
      <w:tr w:rsidR="006C66C8" w14:paraId="6FBE9C14" w14:textId="77777777">
        <w:trPr>
          <w:cantSplit/>
          <w:jc w:val="center"/>
        </w:trPr>
        <w:tc>
          <w:tcPr>
            <w:tcW w:w="1134" w:type="dxa"/>
            <w:tcMar>
              <w:top w:w="65" w:type="dxa"/>
              <w:left w:w="65" w:type="dxa"/>
              <w:bottom w:w="65" w:type="dxa"/>
              <w:right w:w="65" w:type="dxa"/>
            </w:tcMar>
          </w:tcPr>
          <w:p w14:paraId="08046CCD" w14:textId="77777777" w:rsidR="006C66C8" w:rsidRDefault="00C84784">
            <w:pPr>
              <w:keepNext/>
              <w:spacing w:after="60"/>
              <w:jc w:val="left"/>
            </w:pPr>
            <w:r>
              <w:rPr>
                <w:sz w:val="23"/>
              </w:rPr>
              <w:t>4</w:t>
            </w:r>
          </w:p>
        </w:tc>
        <w:tc>
          <w:tcPr>
            <w:tcW w:w="4535" w:type="dxa"/>
            <w:tcMar>
              <w:top w:w="65" w:type="dxa"/>
              <w:left w:w="65" w:type="dxa"/>
              <w:bottom w:w="65" w:type="dxa"/>
              <w:right w:w="65" w:type="dxa"/>
            </w:tcMar>
          </w:tcPr>
          <w:p w14:paraId="2CCEB97C" w14:textId="77777777" w:rsidR="006C66C8" w:rsidRDefault="00C84784">
            <w:pPr>
              <w:keepNext/>
              <w:spacing w:after="60"/>
              <w:jc w:val="left"/>
            </w:pPr>
            <w:r>
              <w:rPr>
                <w:sz w:val="23"/>
              </w:rPr>
              <w:t>Dưới trái</w:t>
            </w:r>
          </w:p>
        </w:tc>
        <w:tc>
          <w:tcPr>
            <w:tcW w:w="3402" w:type="dxa"/>
            <w:tcMar>
              <w:top w:w="65" w:type="dxa"/>
              <w:left w:w="65" w:type="dxa"/>
              <w:bottom w:w="65" w:type="dxa"/>
              <w:right w:w="65" w:type="dxa"/>
            </w:tcMar>
          </w:tcPr>
          <w:p w14:paraId="11AE88B1" w14:textId="77777777" w:rsidR="006C66C8" w:rsidRDefault="00C84784">
            <w:pPr>
              <w:keepNext/>
              <w:spacing w:after="60"/>
              <w:jc w:val="left"/>
            </w:pPr>
            <w:r>
              <w:rPr>
                <w:sz w:val="23"/>
              </w:rPr>
              <w:t>SW</w:t>
            </w:r>
          </w:p>
        </w:tc>
      </w:tr>
      <w:tr w:rsidR="006C66C8" w14:paraId="373D36C6" w14:textId="77777777">
        <w:trPr>
          <w:cantSplit/>
          <w:jc w:val="center"/>
        </w:trPr>
        <w:tc>
          <w:tcPr>
            <w:tcW w:w="1134" w:type="dxa"/>
            <w:tcMar>
              <w:top w:w="65" w:type="dxa"/>
              <w:left w:w="65" w:type="dxa"/>
              <w:bottom w:w="65" w:type="dxa"/>
              <w:right w:w="65" w:type="dxa"/>
            </w:tcMar>
          </w:tcPr>
          <w:p w14:paraId="7E76AACA" w14:textId="77777777" w:rsidR="006C66C8" w:rsidRDefault="00C84784">
            <w:pPr>
              <w:spacing w:after="60"/>
              <w:jc w:val="left"/>
            </w:pPr>
            <w:r>
              <w:rPr>
                <w:sz w:val="23"/>
              </w:rPr>
              <w:t>5</w:t>
            </w:r>
          </w:p>
        </w:tc>
        <w:tc>
          <w:tcPr>
            <w:tcW w:w="4535" w:type="dxa"/>
            <w:tcMar>
              <w:top w:w="65" w:type="dxa"/>
              <w:left w:w="65" w:type="dxa"/>
              <w:bottom w:w="65" w:type="dxa"/>
              <w:right w:w="65" w:type="dxa"/>
            </w:tcMar>
          </w:tcPr>
          <w:p w14:paraId="29830D95" w14:textId="77777777" w:rsidR="006C66C8" w:rsidRDefault="00C84784">
            <w:pPr>
              <w:spacing w:after="60"/>
              <w:jc w:val="left"/>
            </w:pPr>
            <w:r>
              <w:rPr>
                <w:sz w:val="23"/>
              </w:rPr>
              <w:t>Trái</w:t>
            </w:r>
          </w:p>
        </w:tc>
        <w:tc>
          <w:tcPr>
            <w:tcW w:w="3402" w:type="dxa"/>
            <w:tcMar>
              <w:top w:w="65" w:type="dxa"/>
              <w:left w:w="65" w:type="dxa"/>
              <w:bottom w:w="65" w:type="dxa"/>
              <w:right w:w="65" w:type="dxa"/>
            </w:tcMar>
          </w:tcPr>
          <w:p w14:paraId="23ACCCE5" w14:textId="77777777" w:rsidR="006C66C8" w:rsidRDefault="00C84784">
            <w:pPr>
              <w:spacing w:after="60"/>
              <w:jc w:val="left"/>
            </w:pPr>
            <w:r>
              <w:rPr>
                <w:sz w:val="23"/>
              </w:rPr>
              <w:t>W</w:t>
            </w:r>
          </w:p>
        </w:tc>
      </w:tr>
    </w:tbl>
    <w:p w14:paraId="426B0BA4" w14:textId="77777777" w:rsidR="006C66C8" w:rsidRDefault="006C66C8">
      <w:pPr>
        <w:spacing w:after="20"/>
      </w:pPr>
    </w:p>
    <w:p w14:paraId="1FAA77E2" w14:textId="77777777" w:rsidR="006C66C8" w:rsidRDefault="00C84784">
      <w:r>
        <w:t>Validator kiểm tra số xe, kiểu lệnh, hướng hợp lệ, ô đích, đủ step cho mỗi lần đi, đủ nhiên liệu và tổng thời lượng đúng ngày. Simulator sao chép trạng thái trước khi chạy; lỗi không được sửa trực tiếp trạng thái gốc. Điều phối bài nộp của các đội khác là vấn đề riêng, không suy ra từ cơ chế giao dịch của thư viện một đội.</w:t>
      </w:r>
    </w:p>
    <w:p w14:paraId="69C5E2C1" w14:textId="77777777" w:rsidR="006C66C8" w:rsidRDefault="00C84784">
      <w:pPr>
        <w:keepNext/>
      </w:pPr>
      <w:r>
        <w:rPr>
          <w:b/>
        </w:rPr>
        <w:lastRenderedPageBreak/>
        <w:t>Bảng A2. Một số output sai bị máy chủ từ chối</w:t>
      </w:r>
    </w:p>
    <w:tbl>
      <w:tblPr>
        <w:tblStyle w:val="TableGrid"/>
        <w:tblW w:w="0" w:type="auto"/>
        <w:jc w:val="center"/>
        <w:tblLayout w:type="fixed"/>
        <w:tblLook w:val="04A0" w:firstRow="1" w:lastRow="0" w:firstColumn="1" w:lastColumn="0" w:noHBand="0" w:noVBand="1"/>
      </w:tblPr>
      <w:tblGrid>
        <w:gridCol w:w="3402"/>
        <w:gridCol w:w="2268"/>
        <w:gridCol w:w="3402"/>
      </w:tblGrid>
      <w:tr w:rsidR="006C66C8" w14:paraId="7698E4BF" w14:textId="77777777">
        <w:trPr>
          <w:cantSplit/>
          <w:tblHeader/>
          <w:jc w:val="center"/>
        </w:trPr>
        <w:tc>
          <w:tcPr>
            <w:tcW w:w="3402" w:type="dxa"/>
            <w:tcMar>
              <w:top w:w="65" w:type="dxa"/>
              <w:left w:w="65" w:type="dxa"/>
              <w:bottom w:w="65" w:type="dxa"/>
              <w:right w:w="65" w:type="dxa"/>
            </w:tcMar>
          </w:tcPr>
          <w:p w14:paraId="6798F528" w14:textId="77777777" w:rsidR="006C66C8" w:rsidRDefault="00C84784">
            <w:pPr>
              <w:keepNext/>
              <w:spacing w:after="60"/>
              <w:jc w:val="left"/>
            </w:pPr>
            <w:r>
              <w:rPr>
                <w:b/>
                <w:sz w:val="22"/>
              </w:rPr>
              <w:t>Output sai</w:t>
            </w:r>
          </w:p>
        </w:tc>
        <w:tc>
          <w:tcPr>
            <w:tcW w:w="2268" w:type="dxa"/>
            <w:tcMar>
              <w:top w:w="65" w:type="dxa"/>
              <w:left w:w="65" w:type="dxa"/>
              <w:bottom w:w="65" w:type="dxa"/>
              <w:right w:w="65" w:type="dxa"/>
            </w:tcMar>
          </w:tcPr>
          <w:p w14:paraId="7201E0B6" w14:textId="77777777" w:rsidR="006C66C8" w:rsidRDefault="00C84784">
            <w:pPr>
              <w:keepNext/>
              <w:spacing w:after="60"/>
              <w:jc w:val="left"/>
            </w:pPr>
            <w:r>
              <w:rPr>
                <w:b/>
                <w:sz w:val="22"/>
              </w:rPr>
              <w:t>HTTP máy chủ</w:t>
            </w:r>
          </w:p>
        </w:tc>
        <w:tc>
          <w:tcPr>
            <w:tcW w:w="3402" w:type="dxa"/>
            <w:tcMar>
              <w:top w:w="65" w:type="dxa"/>
              <w:left w:w="65" w:type="dxa"/>
              <w:bottom w:w="65" w:type="dxa"/>
              <w:right w:w="65" w:type="dxa"/>
            </w:tcMar>
          </w:tcPr>
          <w:p w14:paraId="4D169682" w14:textId="77777777" w:rsidR="006C66C8" w:rsidRDefault="00C84784">
            <w:pPr>
              <w:keepNext/>
              <w:spacing w:after="60"/>
              <w:jc w:val="left"/>
            </w:pPr>
            <w:r>
              <w:rPr>
                <w:b/>
                <w:sz w:val="22"/>
              </w:rPr>
              <w:t>Kết luận</w:t>
            </w:r>
          </w:p>
        </w:tc>
      </w:tr>
      <w:tr w:rsidR="006C66C8" w14:paraId="6B77D570" w14:textId="77777777">
        <w:trPr>
          <w:cantSplit/>
          <w:jc w:val="center"/>
        </w:trPr>
        <w:tc>
          <w:tcPr>
            <w:tcW w:w="3402" w:type="dxa"/>
            <w:tcMar>
              <w:top w:w="65" w:type="dxa"/>
              <w:left w:w="65" w:type="dxa"/>
              <w:bottom w:w="65" w:type="dxa"/>
              <w:right w:w="65" w:type="dxa"/>
            </w:tcMar>
          </w:tcPr>
          <w:p w14:paraId="628C6653" w14:textId="77777777" w:rsidR="006C66C8" w:rsidRDefault="00C84784">
            <w:pPr>
              <w:keepNext/>
              <w:spacing w:after="60"/>
              <w:jc w:val="left"/>
            </w:pPr>
            <w:r>
              <w:rPr>
                <w:sz w:val="22"/>
              </w:rPr>
              <w:t>Mã hướng ngoài miền</w:t>
            </w:r>
          </w:p>
        </w:tc>
        <w:tc>
          <w:tcPr>
            <w:tcW w:w="2268" w:type="dxa"/>
            <w:tcMar>
              <w:top w:w="65" w:type="dxa"/>
              <w:left w:w="65" w:type="dxa"/>
              <w:bottom w:w="65" w:type="dxa"/>
              <w:right w:w="65" w:type="dxa"/>
            </w:tcMar>
          </w:tcPr>
          <w:p w14:paraId="3F3E7091" w14:textId="77777777" w:rsidR="006C66C8" w:rsidRDefault="00C84784">
            <w:pPr>
              <w:keepNext/>
              <w:spacing w:after="60"/>
              <w:jc w:val="left"/>
            </w:pPr>
            <w:r>
              <w:rPr>
                <w:sz w:val="22"/>
              </w:rPr>
              <w:t>422</w:t>
            </w:r>
          </w:p>
        </w:tc>
        <w:tc>
          <w:tcPr>
            <w:tcW w:w="3402" w:type="dxa"/>
            <w:tcMar>
              <w:top w:w="65" w:type="dxa"/>
              <w:left w:w="65" w:type="dxa"/>
              <w:bottom w:w="65" w:type="dxa"/>
              <w:right w:w="65" w:type="dxa"/>
            </w:tcMar>
          </w:tcPr>
          <w:p w14:paraId="59715286" w14:textId="77777777" w:rsidR="006C66C8" w:rsidRDefault="00C84784">
            <w:pPr>
              <w:keepNext/>
              <w:spacing w:after="60"/>
              <w:jc w:val="left"/>
            </w:pPr>
            <w:r>
              <w:rPr>
                <w:sz w:val="22"/>
              </w:rPr>
              <w:t>Máy chủ từ chối</w:t>
            </w:r>
          </w:p>
        </w:tc>
      </w:tr>
      <w:tr w:rsidR="006C66C8" w14:paraId="51F71295" w14:textId="77777777">
        <w:trPr>
          <w:cantSplit/>
          <w:jc w:val="center"/>
        </w:trPr>
        <w:tc>
          <w:tcPr>
            <w:tcW w:w="3402" w:type="dxa"/>
            <w:tcMar>
              <w:top w:w="65" w:type="dxa"/>
              <w:left w:w="65" w:type="dxa"/>
              <w:bottom w:w="65" w:type="dxa"/>
              <w:right w:w="65" w:type="dxa"/>
            </w:tcMar>
          </w:tcPr>
          <w:p w14:paraId="6F442611" w14:textId="77777777" w:rsidR="006C66C8" w:rsidRDefault="00C84784">
            <w:pPr>
              <w:keepNext/>
              <w:spacing w:after="60"/>
              <w:jc w:val="left"/>
            </w:pPr>
            <w:r>
              <w:rPr>
                <w:sz w:val="22"/>
              </w:rPr>
              <w:t>Vượt quỹ step</w:t>
            </w:r>
          </w:p>
        </w:tc>
        <w:tc>
          <w:tcPr>
            <w:tcW w:w="2268" w:type="dxa"/>
            <w:tcMar>
              <w:top w:w="65" w:type="dxa"/>
              <w:left w:w="65" w:type="dxa"/>
              <w:bottom w:w="65" w:type="dxa"/>
              <w:right w:w="65" w:type="dxa"/>
            </w:tcMar>
          </w:tcPr>
          <w:p w14:paraId="24754819" w14:textId="77777777" w:rsidR="006C66C8" w:rsidRDefault="00C84784">
            <w:pPr>
              <w:keepNext/>
              <w:spacing w:after="60"/>
              <w:jc w:val="left"/>
            </w:pPr>
            <w:r>
              <w:rPr>
                <w:sz w:val="22"/>
              </w:rPr>
              <w:t>409</w:t>
            </w:r>
          </w:p>
        </w:tc>
        <w:tc>
          <w:tcPr>
            <w:tcW w:w="3402" w:type="dxa"/>
            <w:tcMar>
              <w:top w:w="65" w:type="dxa"/>
              <w:left w:w="65" w:type="dxa"/>
              <w:bottom w:w="65" w:type="dxa"/>
              <w:right w:w="65" w:type="dxa"/>
            </w:tcMar>
          </w:tcPr>
          <w:p w14:paraId="425BAC8A" w14:textId="77777777" w:rsidR="006C66C8" w:rsidRDefault="00C84784">
            <w:pPr>
              <w:keepNext/>
              <w:spacing w:after="60"/>
              <w:jc w:val="left"/>
            </w:pPr>
            <w:r>
              <w:rPr>
                <w:sz w:val="22"/>
              </w:rPr>
              <w:t>Máy chủ từ chối</w:t>
            </w:r>
          </w:p>
        </w:tc>
      </w:tr>
      <w:tr w:rsidR="006C66C8" w14:paraId="4DBBC8F0" w14:textId="77777777">
        <w:trPr>
          <w:cantSplit/>
          <w:jc w:val="center"/>
        </w:trPr>
        <w:tc>
          <w:tcPr>
            <w:tcW w:w="3402" w:type="dxa"/>
            <w:tcMar>
              <w:top w:w="65" w:type="dxa"/>
              <w:left w:w="65" w:type="dxa"/>
              <w:bottom w:w="65" w:type="dxa"/>
              <w:right w:w="65" w:type="dxa"/>
            </w:tcMar>
          </w:tcPr>
          <w:p w14:paraId="0E90BFEA" w14:textId="77777777" w:rsidR="006C66C8" w:rsidRDefault="00C84784">
            <w:pPr>
              <w:keepNext/>
              <w:spacing w:after="60"/>
              <w:jc w:val="left"/>
            </w:pPr>
            <w:r>
              <w:rPr>
                <w:sz w:val="22"/>
              </w:rPr>
              <w:t>Đi vào ao</w:t>
            </w:r>
          </w:p>
        </w:tc>
        <w:tc>
          <w:tcPr>
            <w:tcW w:w="2268" w:type="dxa"/>
            <w:tcMar>
              <w:top w:w="65" w:type="dxa"/>
              <w:left w:w="65" w:type="dxa"/>
              <w:bottom w:w="65" w:type="dxa"/>
              <w:right w:w="65" w:type="dxa"/>
            </w:tcMar>
          </w:tcPr>
          <w:p w14:paraId="621F290E" w14:textId="77777777" w:rsidR="006C66C8" w:rsidRDefault="00C84784">
            <w:pPr>
              <w:keepNext/>
              <w:spacing w:after="60"/>
              <w:jc w:val="left"/>
            </w:pPr>
            <w:r>
              <w:rPr>
                <w:sz w:val="22"/>
              </w:rPr>
              <w:t>409</w:t>
            </w:r>
          </w:p>
        </w:tc>
        <w:tc>
          <w:tcPr>
            <w:tcW w:w="3402" w:type="dxa"/>
            <w:tcMar>
              <w:top w:w="65" w:type="dxa"/>
              <w:left w:w="65" w:type="dxa"/>
              <w:bottom w:w="65" w:type="dxa"/>
              <w:right w:w="65" w:type="dxa"/>
            </w:tcMar>
          </w:tcPr>
          <w:p w14:paraId="6076EF00" w14:textId="77777777" w:rsidR="006C66C8" w:rsidRDefault="00C84784">
            <w:pPr>
              <w:keepNext/>
              <w:spacing w:after="60"/>
              <w:jc w:val="left"/>
            </w:pPr>
            <w:r>
              <w:rPr>
                <w:sz w:val="22"/>
              </w:rPr>
              <w:t>Máy chủ từ chối</w:t>
            </w:r>
          </w:p>
        </w:tc>
      </w:tr>
      <w:tr w:rsidR="006C66C8" w14:paraId="7D126698" w14:textId="77777777">
        <w:trPr>
          <w:cantSplit/>
          <w:jc w:val="center"/>
        </w:trPr>
        <w:tc>
          <w:tcPr>
            <w:tcW w:w="3402" w:type="dxa"/>
            <w:tcMar>
              <w:top w:w="65" w:type="dxa"/>
              <w:left w:w="65" w:type="dxa"/>
              <w:bottom w:w="65" w:type="dxa"/>
              <w:right w:w="65" w:type="dxa"/>
            </w:tcMar>
          </w:tcPr>
          <w:p w14:paraId="38187548" w14:textId="77777777" w:rsidR="006C66C8" w:rsidRDefault="00C84784">
            <w:pPr>
              <w:spacing w:after="60"/>
              <w:jc w:val="left"/>
            </w:pPr>
            <w:r>
              <w:rPr>
                <w:sz w:val="22"/>
              </w:rPr>
              <w:t>Thiếu nhiên liệu</w:t>
            </w:r>
          </w:p>
        </w:tc>
        <w:tc>
          <w:tcPr>
            <w:tcW w:w="2268" w:type="dxa"/>
            <w:tcMar>
              <w:top w:w="65" w:type="dxa"/>
              <w:left w:w="65" w:type="dxa"/>
              <w:bottom w:w="65" w:type="dxa"/>
              <w:right w:w="65" w:type="dxa"/>
            </w:tcMar>
          </w:tcPr>
          <w:p w14:paraId="1D5819AF" w14:textId="77777777" w:rsidR="006C66C8" w:rsidRDefault="00C84784">
            <w:pPr>
              <w:spacing w:after="60"/>
              <w:jc w:val="left"/>
            </w:pPr>
            <w:r>
              <w:rPr>
                <w:sz w:val="22"/>
              </w:rPr>
              <w:t>409</w:t>
            </w:r>
          </w:p>
        </w:tc>
        <w:tc>
          <w:tcPr>
            <w:tcW w:w="3402" w:type="dxa"/>
            <w:tcMar>
              <w:top w:w="65" w:type="dxa"/>
              <w:left w:w="65" w:type="dxa"/>
              <w:bottom w:w="65" w:type="dxa"/>
              <w:right w:w="65" w:type="dxa"/>
            </w:tcMar>
          </w:tcPr>
          <w:p w14:paraId="57DE0FD6" w14:textId="77777777" w:rsidR="006C66C8" w:rsidRDefault="00C84784">
            <w:pPr>
              <w:spacing w:after="60"/>
              <w:jc w:val="left"/>
            </w:pPr>
            <w:r>
              <w:rPr>
                <w:sz w:val="22"/>
              </w:rPr>
              <w:t>Máy chủ từ chối</w:t>
            </w:r>
          </w:p>
        </w:tc>
      </w:tr>
    </w:tbl>
    <w:p w14:paraId="45F6DDF6" w14:textId="77777777" w:rsidR="006C66C8" w:rsidRDefault="006C66C8">
      <w:pPr>
        <w:spacing w:after="20"/>
      </w:pPr>
    </w:p>
    <w:p w14:paraId="2AAE133D" w14:textId="77777777" w:rsidR="006C66C8" w:rsidRDefault="00C84784">
      <w:r>
        <w:t>Giảng viên có thể kiểm tra thủ công tại danh sách Practice Match: https://hexudon.hairbui76.id.vn/tournament/1/round/1/match/11/questions. Trong các bản Practice riêng đã đo, config có players = 1 và trạng thái ngày có others rỗng. Tắc đường vẫn xuất hiện do xe đội mình; ví dụ Q01 lượt RL có 36 ô tắc ở ngày 3. Các tài khoản khác nộp trong lượt riêng không được cộng vào lịch sử giao thông của đội 62.</w:t>
      </w:r>
    </w:p>
    <w:p w14:paraId="7324E213" w14:textId="77777777" w:rsidR="006C66C8" w:rsidRDefault="00C84784">
      <w:pPr>
        <w:pStyle w:val="Heading1"/>
        <w:spacing w:before="240"/>
        <w:jc w:val="left"/>
      </w:pPr>
      <w:bookmarkStart w:id="47" w:name="_Toc243271036"/>
      <w:r>
        <w:t>Phụ lục B. Chạy chương trình và tái hiện số liệu</w:t>
      </w:r>
      <w:bookmarkEnd w:id="47"/>
    </w:p>
    <w:p w14:paraId="6901E7B7" w14:textId="77777777" w:rsidR="006C66C8" w:rsidRDefault="00C84784">
      <w:pPr>
        <w:pStyle w:val="Heading2"/>
        <w:spacing w:before="160"/>
        <w:jc w:val="left"/>
      </w:pPr>
      <w:bookmarkStart w:id="48" w:name="_Toc243271037"/>
      <w:r>
        <w:rPr>
          <w:color w:val="000000"/>
        </w:rPr>
        <w:t>B.1. Các lệnh chính</w:t>
      </w:r>
      <w:bookmarkEnd w:id="48"/>
    </w:p>
    <w:p w14:paraId="09233837" w14:textId="77777777" w:rsidR="006C66C8" w:rsidRDefault="00C84784">
      <w:r>
        <w:t>Lõi TTUD dùng Python 3.10 trở lên và thư viện chuẩn. Chỉ phần RL và công cụ dựng tài liệu cần các thư viện riêng. Tùy chọn -X utf8 hỗ trợ hiển thị tiếng Việt trên Windows. Người dùng chạy từ thư mục gốc của dự án; các ví dụ sau không tự nộp bài lên website.</w:t>
      </w:r>
    </w:p>
    <w:p w14:paraId="27305C91" w14:textId="77777777" w:rsidR="006C66C8" w:rsidRDefault="00C84784">
      <w:pPr>
        <w:jc w:val="left"/>
      </w:pPr>
      <w:r>
        <w:t>python -X utf8 -m unittest discover -s tests -v</w:t>
      </w:r>
    </w:p>
    <w:p w14:paraId="055BDE34" w14:textId="77777777" w:rsidR="006C66C8" w:rsidRDefault="00C84784">
      <w:pPr>
        <w:jc w:val="left"/>
      </w:pPr>
      <w:r>
        <w:t>python -X utf8 src/main.py demo --size 8 --seed 42 --seconds 1 --output results/demo.json</w:t>
      </w:r>
    </w:p>
    <w:p w14:paraId="306814DC" w14:textId="77777777" w:rsidR="006C66C8" w:rsidRDefault="00C84784">
      <w:pPr>
        <w:jc w:val="left"/>
      </w:pPr>
      <w:r>
        <w:t>python -X utf8 src/main.py select --config "Đề bài/input_sample.json" --starts 558 998 130 955 --seconds 20 --output results/types.json --selection-log results/selection.json</w:t>
      </w:r>
    </w:p>
    <w:p w14:paraId="23F4F698" w14:textId="77777777" w:rsidR="006C66C8" w:rsidRDefault="00C84784">
      <w:pPr>
        <w:jc w:val="left"/>
      </w:pPr>
      <w:r>
        <w:t>python -X utf8 src/main.py plan --config "Đề bài/input_sample.json" --starts 558 998 130 955 --types-file results/types.json --output results/output.txt</w:t>
      </w:r>
    </w:p>
    <w:p w14:paraId="07A4E151" w14:textId="77777777" w:rsidR="006C66C8" w:rsidRDefault="00C84784">
      <w:pPr>
        <w:jc w:val="left"/>
      </w:pPr>
      <w:r>
        <w:t>python -X utf8 src/main.py validate --config "Đề bài/input_sample.json" --starts 558 998 130 955 --types-file results/types.json --actions results/output.txt</w:t>
      </w:r>
    </w:p>
    <w:p w14:paraId="5B648776" w14:textId="77777777" w:rsidR="006C66C8" w:rsidRDefault="00C84784">
      <w:pPr>
        <w:jc w:val="left"/>
      </w:pPr>
      <w:r>
        <w:t>python -X utf8 src/main.py bounds --config output/team_selection/Q04/config.json --types-file output/team_selection/Q04/types.json --output results/bounds.json</w:t>
      </w:r>
    </w:p>
    <w:p w14:paraId="3AADAC0F" w14:textId="77777777" w:rsidR="006C66C8" w:rsidRDefault="00C84784">
      <w:r>
        <w:t>Vị trí trong ví dụ chỉ áp dụng cho input mẫu. Từ ngày 2, lệnh plan cần --state chứa trạng thái thật và --day đúng ngày; không dùng lại nhiên liệu hoặc vị trí đầu trận. Lệnh bounds hiện chỉ tính từ cấu hình đầu trận và vai trò đã chọn, không nhận trạng thái giữa trận. Cận xuất gồm nguồn cung, số xe tuần tra, tiếp cận và chi tiết từng ngày.</w:t>
      </w:r>
    </w:p>
    <w:p w14:paraId="33AE8E65" w14:textId="77777777" w:rsidR="006C66C8" w:rsidRDefault="00C84784">
      <w:pPr>
        <w:pStyle w:val="Heading2"/>
        <w:spacing w:before="160"/>
        <w:jc w:val="left"/>
      </w:pPr>
      <w:bookmarkStart w:id="49" w:name="_Toc243271038"/>
      <w:r>
        <w:rPr>
          <w:color w:val="000000"/>
        </w:rPr>
        <w:lastRenderedPageBreak/>
        <w:t>B.2. Tái hiện các phép đo</w:t>
      </w:r>
      <w:bookmarkEnd w:id="49"/>
    </w:p>
    <w:p w14:paraId="4A999574" w14:textId="77777777" w:rsidR="006C66C8" w:rsidRDefault="00C84784">
      <w:pPr>
        <w:jc w:val="left"/>
      </w:pPr>
      <w:r>
        <w:t>python -X utf8 experiments/benchmark.py --games 10 --sizes 8 16 32 --seconds 0.25</w:t>
      </w:r>
    </w:p>
    <w:p w14:paraId="0107580A" w14:textId="77777777" w:rsidR="006C66C8" w:rsidRDefault="00C84784">
      <w:pPr>
        <w:jc w:val="left"/>
      </w:pPr>
      <w:r>
        <w:t>python -X utf8 experiments/summarize.py</w:t>
      </w:r>
    </w:p>
    <w:p w14:paraId="11C92365" w14:textId="77777777" w:rsidR="006C66C8" w:rsidRDefault="00C84784">
      <w:pPr>
        <w:jc w:val="left"/>
      </w:pPr>
      <w:r>
        <w:t>python -X utf8 experiments/benchmark_team_selection.py</w:t>
      </w:r>
    </w:p>
    <w:p w14:paraId="6C5F902A" w14:textId="77777777" w:rsidR="006C66C8" w:rsidRDefault="00C84784">
      <w:pPr>
        <w:jc w:val="left"/>
      </w:pPr>
      <w:r>
        <w:t>python -X utf8 experiments/calculate_bounds.py</w:t>
      </w:r>
    </w:p>
    <w:p w14:paraId="292A82A0" w14:textId="77777777" w:rsidR="006C66C8" w:rsidRDefault="00C84784">
      <w:r>
        <w:t>Nhóm kết quả RL đã lưu có thể được kiểm tra từ summary.json, model_metadata.json và audit.json trong experiments/rl_branch_evidence. Script evaluate_legacy_branch.py --rl là công cụ đánh giá snapshot và có thao tác đặt lại/nộp Practice; người chạy cần đọc phạm vi trước khi dùng. Nó không phải lệnh huấn luyện và không được chạy nếu chỉ muốn xem lại bằng chứng. Các kế hoạch xuất sẵn và vai trò đội hình được lưu dưới output/team_selection.</w:t>
      </w:r>
    </w:p>
    <w:sectPr w:rsidR="006C66C8">
      <w:headerReference w:type="default" r:id="rId15"/>
      <w:footerReference w:type="default" r:id="rId16"/>
      <w:pgSz w:w="11906" w:h="16838"/>
      <w:pgMar w:top="1417" w:right="1134"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5B7A" w14:textId="77777777" w:rsidR="00C84784" w:rsidRDefault="00C84784">
      <w:pPr>
        <w:spacing w:line="240" w:lineRule="auto"/>
      </w:pPr>
    </w:p>
  </w:endnote>
  <w:endnote w:type="continuationSeparator" w:id="0">
    <w:p w14:paraId="7171C162" w14:textId="77777777" w:rsidR="00C84784" w:rsidRDefault="00C8478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CF4D" w14:textId="77777777" w:rsidR="006C66C8" w:rsidRDefault="006C66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AA44" w14:textId="77777777" w:rsidR="006C66C8" w:rsidRDefault="00C84784">
    <w:pPr>
      <w:jc w:val="center"/>
    </w:pPr>
    <w:r>
      <w:fldChar w:fldCharType="begin"/>
    </w:r>
    <w:r>
      <w:instrText>PAGE</w:instrText>
    </w:r>
    <w:r>
      <w:fldChar w:fldCharType="separate"/>
    </w:r>
    <w:r w:rsidR="00C17FBD">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7057" w14:textId="77777777" w:rsidR="006C66C8" w:rsidRDefault="00C84784">
    <w:pPr>
      <w:jc w:val="center"/>
    </w:pPr>
    <w:r>
      <w:fldChar w:fldCharType="begin"/>
    </w:r>
    <w:r>
      <w:instrText>PAGE</w:instrText>
    </w:r>
    <w:r>
      <w:fldChar w:fldCharType="separate"/>
    </w:r>
    <w:r w:rsidR="00C17F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0320" w14:textId="77777777" w:rsidR="00C84784" w:rsidRDefault="00C84784">
      <w:pPr>
        <w:spacing w:after="0"/>
      </w:pPr>
    </w:p>
  </w:footnote>
  <w:footnote w:type="continuationSeparator" w:id="0">
    <w:p w14:paraId="2E2E229C" w14:textId="77777777" w:rsidR="00C84784" w:rsidRDefault="00C8478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F66C" w14:textId="77777777" w:rsidR="006C66C8" w:rsidRDefault="006C66C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CF0A" w14:textId="77777777" w:rsidR="006C66C8" w:rsidRDefault="006C66C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F844" w14:textId="77777777" w:rsidR="006C66C8" w:rsidRDefault="006C66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F8F43A"/>
    <w:multiLevelType w:val="multilevel"/>
    <w:tmpl w:val="E7F8F43A"/>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389260593">
    <w:abstractNumId w:val="6"/>
  </w:num>
  <w:num w:numId="2" w16cid:durableId="719594507">
    <w:abstractNumId w:val="4"/>
  </w:num>
  <w:num w:numId="3" w16cid:durableId="141582762">
    <w:abstractNumId w:val="3"/>
  </w:num>
  <w:num w:numId="4" w16cid:durableId="205878782">
    <w:abstractNumId w:val="5"/>
  </w:num>
  <w:num w:numId="5" w16cid:durableId="144470796">
    <w:abstractNumId w:val="2"/>
  </w:num>
  <w:num w:numId="6" w16cid:durableId="1623263622">
    <w:abstractNumId w:val="1"/>
  </w:num>
  <w:num w:numId="7" w16cid:durableId="182839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66C8"/>
    <w:rsid w:val="008B6CF2"/>
    <w:rsid w:val="00AA1D8D"/>
    <w:rsid w:val="00AC3708"/>
    <w:rsid w:val="00B47730"/>
    <w:rsid w:val="00C17FBD"/>
    <w:rsid w:val="00C84784"/>
    <w:rsid w:val="00CB0664"/>
    <w:rsid w:val="00FC693F"/>
    <w:rsid w:val="011A30DE"/>
    <w:rsid w:val="023D1DBF"/>
    <w:rsid w:val="05C8248C"/>
    <w:rsid w:val="06813E39"/>
    <w:rsid w:val="06AE66E0"/>
    <w:rsid w:val="07AB126F"/>
    <w:rsid w:val="0B21404A"/>
    <w:rsid w:val="0DDF2AD2"/>
    <w:rsid w:val="17252504"/>
    <w:rsid w:val="1A766ED6"/>
    <w:rsid w:val="1B3B55FE"/>
    <w:rsid w:val="233F7861"/>
    <w:rsid w:val="23593C8E"/>
    <w:rsid w:val="2B4E2A99"/>
    <w:rsid w:val="2D5A6383"/>
    <w:rsid w:val="305D1940"/>
    <w:rsid w:val="307D64B5"/>
    <w:rsid w:val="314A465A"/>
    <w:rsid w:val="319C1E86"/>
    <w:rsid w:val="328208EE"/>
    <w:rsid w:val="35AB7A8E"/>
    <w:rsid w:val="367F23F7"/>
    <w:rsid w:val="3B5C04FB"/>
    <w:rsid w:val="3BC35224"/>
    <w:rsid w:val="3BF07869"/>
    <w:rsid w:val="400E4827"/>
    <w:rsid w:val="403027DE"/>
    <w:rsid w:val="432A742E"/>
    <w:rsid w:val="47FD3825"/>
    <w:rsid w:val="49647D77"/>
    <w:rsid w:val="49B42A51"/>
    <w:rsid w:val="4BB61845"/>
    <w:rsid w:val="51804844"/>
    <w:rsid w:val="53E23AB2"/>
    <w:rsid w:val="55A418EC"/>
    <w:rsid w:val="56C333B2"/>
    <w:rsid w:val="5782579E"/>
    <w:rsid w:val="580C00E7"/>
    <w:rsid w:val="5BEA7C5C"/>
    <w:rsid w:val="5C59248E"/>
    <w:rsid w:val="5CA30795"/>
    <w:rsid w:val="5CF71093"/>
    <w:rsid w:val="5D445C4B"/>
    <w:rsid w:val="62FD6475"/>
    <w:rsid w:val="650F715A"/>
    <w:rsid w:val="664C6B61"/>
    <w:rsid w:val="67C5581C"/>
    <w:rsid w:val="68DD3617"/>
    <w:rsid w:val="6DBD0D54"/>
    <w:rsid w:val="6E03390A"/>
    <w:rsid w:val="73353292"/>
    <w:rsid w:val="746A04F0"/>
    <w:rsid w:val="7C1639F4"/>
    <w:rsid w:val="7E7C59CF"/>
    <w:rsid w:val="7F9147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1DD0297"/>
  <w14:defaultImageDpi w14:val="300"/>
  <w15:docId w15:val="{A6F1B2A0-D2A5-4851-BBB3-942AC7B7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rPr>
      <w:rFonts w:eastAsia="Times New Roman"/>
      <w:color w:val="000000"/>
      <w:sz w:val="25"/>
      <w:szCs w:val="22"/>
    </w:rPr>
  </w:style>
  <w:style w:type="paragraph" w:styleId="Heading1">
    <w:name w:val="heading 1"/>
    <w:basedOn w:val="Normal"/>
    <w:next w:val="Normal"/>
    <w:link w:val="Heading1Char"/>
    <w:uiPriority w:val="9"/>
    <w:qFormat/>
    <w:pPr>
      <w:keepNext/>
      <w:keepLines/>
      <w:spacing w:before="480"/>
      <w:outlineLvl w:val="0"/>
    </w:pPr>
    <w:rPr>
      <w:b/>
      <w:bCs/>
      <w:szCs w:val="28"/>
    </w:rPr>
  </w:style>
  <w:style w:type="paragraph" w:styleId="Heading2">
    <w:name w:val="heading 2"/>
    <w:basedOn w:val="Normal"/>
    <w:next w:val="Normal"/>
    <w:link w:val="Heading2Char"/>
    <w:uiPriority w:val="9"/>
    <w:unhideWhenUsed/>
    <w:qFormat/>
    <w:pPr>
      <w:keepNext/>
      <w:keepLines/>
      <w:spacing w:before="200"/>
      <w:outlineLvl w:val="1"/>
    </w:pPr>
    <w:rPr>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outlineLvl w:val="2"/>
    </w:pPr>
    <w:rPr>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style>
  <w:style w:type="paragraph" w:styleId="Heading6">
    <w:name w:val="heading 6"/>
    <w:basedOn w:val="Normal"/>
    <w:next w:val="Normal"/>
    <w:link w:val="Heading6Char"/>
    <w:uiPriority w:val="9"/>
    <w:semiHidden/>
    <w:unhideWhenUsed/>
    <w:qFormat/>
    <w:pPr>
      <w:keepNext/>
      <w:keepLines/>
      <w:spacing w:before="200"/>
      <w:outlineLvl w:val="5"/>
    </w:pPr>
    <w:rPr>
      <w:i/>
      <w:iCs/>
    </w:rPr>
  </w:style>
  <w:style w:type="paragraph" w:styleId="Heading7">
    <w:name w:val="heading 7"/>
    <w:basedOn w:val="Normal"/>
    <w:next w:val="Normal"/>
    <w:link w:val="Heading7Char"/>
    <w:uiPriority w:val="9"/>
    <w:semiHidden/>
    <w:unhideWhenUsed/>
    <w:qFormat/>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outlineLvl w:val="8"/>
    </w:pPr>
    <w:rPr>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style>
  <w:style w:type="paragraph" w:styleId="BodyText3">
    <w:name w:val="Body Text 3"/>
    <w:basedOn w:val="Normal"/>
    <w:link w:val="BodyText3Char"/>
    <w:uiPriority w:val="99"/>
    <w:unhideWhenUsed/>
    <w:qFormat/>
    <w:rPr>
      <w:szCs w:val="16"/>
    </w:rPr>
  </w:style>
  <w:style w:type="paragraph" w:styleId="Caption">
    <w:name w:val="caption"/>
    <w:basedOn w:val="Normal"/>
    <w:next w:val="Normal"/>
    <w:uiPriority w:val="35"/>
    <w:semiHidden/>
    <w:unhideWhenUsed/>
    <w:qFormat/>
    <w:rPr>
      <w:b/>
      <w:bCs/>
      <w:color w:val="4F81BD" w:themeColor="accent1"/>
      <w:szCs w:val="18"/>
    </w:rPr>
  </w:style>
  <w:style w:type="character" w:styleId="Emphasis">
    <w:name w:val="Emphasis"/>
    <w:basedOn w:val="DefaultParagraphFont"/>
    <w:uiPriority w:val="20"/>
    <w:qFormat/>
    <w:rPr>
      <w:rFonts w:ascii="Times New Roman" w:eastAsia="Times New Roman" w:hAnsi="Times New Roman" w:cs="Times New Roman"/>
      <w:i/>
      <w:iCs/>
      <w:color w:val="000000"/>
      <w:sz w:val="25"/>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rFonts w:ascii="Times New Roman" w:eastAsia="Times New Roman" w:hAnsi="Times New Roman" w:cs="Times New Roman"/>
      <w:color w:val="000000"/>
      <w:sz w:val="25"/>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120" w:line="312" w:lineRule="auto"/>
    </w:pPr>
    <w:rPr>
      <w:rFonts w:eastAsia="Times New Roman"/>
      <w:color w:val="000000"/>
      <w:sz w:val="25"/>
    </w:rPr>
  </w:style>
  <w:style w:type="character" w:styleId="Strong">
    <w:name w:val="Strong"/>
    <w:basedOn w:val="DefaultParagraphFont"/>
    <w:uiPriority w:val="22"/>
    <w:qFormat/>
    <w:rPr>
      <w:rFonts w:ascii="Times New Roman" w:eastAsia="Times New Roman" w:hAnsi="Times New Roman" w:cs="Times New Roman"/>
      <w:b/>
      <w:bCs/>
      <w:color w:val="000000"/>
      <w:sz w:val="25"/>
    </w:rPr>
  </w:style>
  <w:style w:type="paragraph" w:styleId="Subtitle">
    <w:name w:val="Subtitle"/>
    <w:basedOn w:val="Normal"/>
    <w:next w:val="Normal"/>
    <w:link w:val="SubtitleChar"/>
    <w:uiPriority w:val="11"/>
    <w:qFormat/>
    <w:rPr>
      <w:i/>
      <w:iCs/>
      <w:color w:val="4F81BD" w:themeColor="accent1"/>
      <w:spacing w:val="15"/>
      <w:szCs w:val="24"/>
    </w:rPr>
  </w:style>
  <w:style w:type="table" w:styleId="TableGrid">
    <w:name w:val="Table Grid"/>
    <w:basedOn w:val="TableNormal"/>
    <w:uiPriority w:val="59"/>
    <w:qFormat/>
    <w:pPr>
      <w:spacing w:after="120" w:line="312" w:lineRule="auto"/>
    </w:pPr>
    <w:rPr>
      <w:rFonts w:eastAsia="Times New Roman"/>
      <w:color w:val="000000"/>
      <w:sz w:val="25"/>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spacing w:val="5"/>
      <w:kern w:val="28"/>
      <w:szCs w:val="52"/>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paragraph" w:styleId="TOC3">
    <w:name w:val="toc 3"/>
    <w:basedOn w:val="Normal"/>
    <w:next w:val="Normal"/>
    <w:uiPriority w:val="39"/>
    <w:semiHidden/>
    <w:unhideWhenUsed/>
    <w:qFormat/>
    <w:pPr>
      <w:ind w:leftChars="400" w:left="840"/>
    </w:pPr>
  </w:style>
  <w:style w:type="table" w:styleId="LightShading">
    <w:name w:val="Light Shading"/>
    <w:basedOn w:val="TableNormal"/>
    <w:uiPriority w:val="60"/>
    <w:qFormat/>
    <w:pPr>
      <w:spacing w:after="120" w:line="312" w:lineRule="auto"/>
    </w:pPr>
    <w:rPr>
      <w:rFonts w:eastAsia="Times New Roman"/>
      <w:color w:val="000000"/>
      <w:sz w:val="25"/>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pPr>
      <w:spacing w:after="120" w:line="312" w:lineRule="auto"/>
    </w:pPr>
    <w:rPr>
      <w:rFonts w:eastAsia="Times New Roman"/>
      <w:color w:val="000000"/>
      <w:sz w:val="25"/>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120" w:line="312" w:lineRule="auto"/>
    </w:pPr>
    <w:rPr>
      <w:rFonts w:eastAsia="Times New Roman"/>
      <w:color w:val="000000"/>
      <w:sz w:val="25"/>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pPr>
      <w:spacing w:after="120" w:line="312" w:lineRule="auto"/>
    </w:pPr>
    <w:rPr>
      <w:rFonts w:eastAsia="Times New Roman"/>
      <w:color w:val="000000"/>
      <w:sz w:val="25"/>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pPr>
      <w:spacing w:after="120" w:line="312" w:lineRule="auto"/>
    </w:pPr>
    <w:rPr>
      <w:rFonts w:eastAsia="Times New Roman"/>
      <w:color w:val="000000"/>
      <w:sz w:val="25"/>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pPr>
      <w:spacing w:after="120" w:line="312" w:lineRule="auto"/>
    </w:pPr>
    <w:rPr>
      <w:rFonts w:eastAsia="Times New Roman"/>
      <w:color w:val="000000"/>
      <w:sz w:val="25"/>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pPr>
      <w:spacing w:after="120" w:line="312" w:lineRule="auto"/>
    </w:pPr>
    <w:rPr>
      <w:rFonts w:eastAsia="Times New Roman"/>
      <w:color w:val="000000"/>
      <w:sz w:val="25"/>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pPr>
      <w:spacing w:after="120" w:line="312" w:lineRule="auto"/>
    </w:pPr>
    <w:rPr>
      <w:rFonts w:eastAsia="Times New Roman"/>
      <w:color w:val="000000"/>
      <w:sz w:val="25"/>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pPr>
      <w:spacing w:after="120" w:line="312" w:lineRule="auto"/>
    </w:pPr>
    <w:rPr>
      <w:rFonts w:eastAsia="Times New Roman"/>
      <w:color w:val="000000"/>
      <w:sz w:val="25"/>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pPr>
      <w:spacing w:after="120" w:line="312" w:lineRule="auto"/>
    </w:pPr>
    <w:rPr>
      <w:rFonts w:eastAsia="Times New Roman"/>
      <w:color w:val="000000"/>
      <w:sz w:val="25"/>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pPr>
      <w:spacing w:after="120" w:line="312" w:lineRule="auto"/>
    </w:pPr>
    <w:rPr>
      <w:rFonts w:eastAsia="Times New Roman"/>
      <w:color w:val="000000"/>
      <w:sz w:val="25"/>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pPr>
      <w:spacing w:after="120" w:line="312" w:lineRule="auto"/>
    </w:pPr>
    <w:rPr>
      <w:rFonts w:eastAsia="Times New Roman"/>
      <w:color w:val="000000"/>
      <w:sz w:val="25"/>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pPr>
      <w:spacing w:after="120" w:line="312" w:lineRule="auto"/>
    </w:pPr>
    <w:rPr>
      <w:rFonts w:eastAsia="Times New Roman"/>
      <w:color w:val="000000"/>
      <w:sz w:val="25"/>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pPr>
      <w:spacing w:after="120" w:line="312" w:lineRule="auto"/>
    </w:pPr>
    <w:rPr>
      <w:rFonts w:eastAsia="Times New Roman"/>
      <w:color w:val="000000"/>
      <w:sz w:val="25"/>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pPr>
      <w:spacing w:after="120" w:line="312" w:lineRule="auto"/>
    </w:pPr>
    <w:rPr>
      <w:rFonts w:eastAsia="Times New Roman"/>
      <w:color w:val="000000"/>
      <w:sz w:val="25"/>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pPr>
      <w:spacing w:after="120" w:line="312" w:lineRule="auto"/>
    </w:pPr>
    <w:rPr>
      <w:rFonts w:eastAsia="Times New Roman"/>
      <w:color w:val="000000"/>
      <w:sz w:val="25"/>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pPr>
      <w:spacing w:after="120" w:line="312" w:lineRule="auto"/>
    </w:pPr>
    <w:rPr>
      <w:rFonts w:eastAsia="Times New Roman"/>
      <w:color w:val="000000"/>
      <w:sz w:val="25"/>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pPr>
      <w:spacing w:after="120" w:line="312" w:lineRule="auto"/>
    </w:pPr>
    <w:rPr>
      <w:rFonts w:eastAsia="Times New Roman"/>
      <w:color w:val="000000"/>
      <w:sz w:val="25"/>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pPr>
      <w:spacing w:after="120" w:line="312" w:lineRule="auto"/>
    </w:pPr>
    <w:rPr>
      <w:rFonts w:eastAsia="Times New Roman"/>
      <w:color w:val="000000"/>
      <w:sz w:val="25"/>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pPr>
      <w:spacing w:after="120" w:line="312" w:lineRule="auto"/>
    </w:pPr>
    <w:rPr>
      <w:rFonts w:eastAsia="Times New Roman"/>
      <w:color w:val="000000"/>
      <w:sz w:val="25"/>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pPr>
      <w:spacing w:after="120" w:line="312" w:lineRule="auto"/>
    </w:pPr>
    <w:rPr>
      <w:rFonts w:eastAsia="Times New Roman"/>
      <w:color w:val="000000"/>
      <w:sz w:val="25"/>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pPr>
      <w:spacing w:after="120" w:line="312" w:lineRule="auto"/>
    </w:pPr>
    <w:rPr>
      <w:rFonts w:eastAsia="Times New Roman"/>
      <w:color w:val="000000"/>
      <w:sz w:val="25"/>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pPr>
      <w:spacing w:after="120" w:line="312" w:lineRule="auto"/>
    </w:pPr>
    <w:rPr>
      <w:rFonts w:eastAsia="Times New Roman"/>
      <w:color w:val="000000"/>
      <w:sz w:val="25"/>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pPr>
      <w:spacing w:after="120" w:line="312" w:lineRule="auto"/>
    </w:pPr>
    <w:rPr>
      <w:rFonts w:eastAsia="Times New Roman"/>
      <w:color w:val="000000"/>
      <w:sz w:val="25"/>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pPr>
      <w:spacing w:after="120" w:line="312" w:lineRule="auto"/>
    </w:pPr>
    <w:rPr>
      <w:rFonts w:eastAsia="Times New Roman"/>
      <w:color w:val="000000"/>
      <w:sz w:val="25"/>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pPr>
      <w:spacing w:after="120" w:line="312" w:lineRule="auto"/>
    </w:pPr>
    <w:rPr>
      <w:rFonts w:eastAsia="Times New Roman"/>
      <w:color w:val="000000"/>
      <w:sz w:val="25"/>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pPr>
      <w:spacing w:after="120" w:line="312" w:lineRule="auto"/>
    </w:pPr>
    <w:rPr>
      <w:rFonts w:eastAsia="Times New Roman"/>
      <w:color w:val="000000"/>
      <w:sz w:val="25"/>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pPr>
      <w:spacing w:after="120" w:line="312" w:lineRule="auto"/>
    </w:pPr>
    <w:rPr>
      <w:rFonts w:eastAsia="Times New Roman"/>
      <w:color w:val="000000"/>
      <w:sz w:val="25"/>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pPr>
      <w:spacing w:after="120" w:line="312" w:lineRule="auto"/>
    </w:pPr>
    <w:rPr>
      <w:rFonts w:eastAsia="Times New Roman"/>
      <w:color w:val="000000" w:themeColor="text1"/>
      <w:sz w:val="25"/>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pPr>
      <w:spacing w:after="120" w:line="312" w:lineRule="auto"/>
    </w:pPr>
    <w:rPr>
      <w:rFonts w:eastAsia="Times New Roman"/>
      <w:color w:val="000000" w:themeColor="text1"/>
      <w:sz w:val="25"/>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pPr>
      <w:spacing w:after="120" w:line="312" w:lineRule="auto"/>
    </w:pPr>
    <w:rPr>
      <w:rFonts w:eastAsia="Times New Roman"/>
      <w:color w:val="000000" w:themeColor="text1"/>
      <w:sz w:val="25"/>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pPr>
      <w:spacing w:after="120" w:line="312" w:lineRule="auto"/>
    </w:pPr>
    <w:rPr>
      <w:rFonts w:eastAsia="Times New Roman"/>
      <w:color w:val="000000" w:themeColor="text1"/>
      <w:sz w:val="25"/>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pPr>
      <w:spacing w:after="120" w:line="312" w:lineRule="auto"/>
    </w:pPr>
    <w:rPr>
      <w:rFonts w:eastAsia="Times New Roman"/>
      <w:color w:val="000000" w:themeColor="text1"/>
      <w:sz w:val="25"/>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pPr>
      <w:spacing w:after="120" w:line="312" w:lineRule="auto"/>
    </w:pPr>
    <w:rPr>
      <w:rFonts w:eastAsia="Times New Roman"/>
      <w:color w:val="000000" w:themeColor="text1"/>
      <w:sz w:val="25"/>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pPr>
      <w:spacing w:after="120" w:line="312" w:lineRule="auto"/>
    </w:pPr>
    <w:rPr>
      <w:rFonts w:eastAsia="Times New Roman"/>
      <w:color w:val="000000" w:themeColor="text1"/>
      <w:sz w:val="25"/>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pPr>
      <w:spacing w:after="120" w:line="312" w:lineRule="auto"/>
    </w:pPr>
    <w:rPr>
      <w:rFonts w:eastAsia="Times New Roman"/>
      <w:color w:val="000000" w:themeColor="text1"/>
      <w:sz w:val="25"/>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pPr>
      <w:spacing w:after="120" w:line="312" w:lineRule="auto"/>
    </w:pPr>
    <w:rPr>
      <w:rFonts w:eastAsia="Times New Roman"/>
      <w:color w:val="000000" w:themeColor="text1"/>
      <w:sz w:val="25"/>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pPr>
      <w:spacing w:after="120" w:line="312" w:lineRule="auto"/>
    </w:pPr>
    <w:rPr>
      <w:rFonts w:eastAsia="Times New Roman"/>
      <w:color w:val="000000" w:themeColor="text1"/>
      <w:sz w:val="25"/>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pPr>
      <w:spacing w:after="120" w:line="312" w:lineRule="auto"/>
    </w:pPr>
    <w:rPr>
      <w:rFonts w:eastAsia="Times New Roman"/>
      <w:color w:val="000000" w:themeColor="text1"/>
      <w:sz w:val="25"/>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120" w:line="312" w:lineRule="auto"/>
    </w:pPr>
    <w:rPr>
      <w:rFonts w:eastAsia="Times New Roman"/>
      <w:color w:val="000000" w:themeColor="text1"/>
      <w:sz w:val="25"/>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120" w:line="312" w:lineRule="auto"/>
    </w:pPr>
    <w:rPr>
      <w:rFonts w:eastAsia="Times New Roman"/>
      <w:color w:val="000000" w:themeColor="text1"/>
      <w:sz w:val="25"/>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pPr>
      <w:spacing w:after="120" w:line="312" w:lineRule="auto"/>
    </w:pPr>
    <w:rPr>
      <w:rFonts w:eastAsia="Times New Roman"/>
      <w:color w:val="000000" w:themeColor="text1"/>
      <w:sz w:val="25"/>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pPr>
      <w:spacing w:after="120" w:line="312" w:lineRule="auto"/>
    </w:pPr>
    <w:rPr>
      <w:rFonts w:eastAsia="Times New Roman"/>
      <w:color w:val="000000"/>
      <w:sz w:val="25"/>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pPr>
      <w:spacing w:after="120" w:line="312" w:lineRule="auto"/>
    </w:pPr>
    <w:rPr>
      <w:rFonts w:eastAsia="Times New Roman"/>
      <w:color w:val="000000"/>
      <w:sz w:val="25"/>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pPr>
      <w:spacing w:after="120" w:line="312" w:lineRule="auto"/>
    </w:pPr>
    <w:rPr>
      <w:rFonts w:eastAsia="Times New Roman"/>
      <w:color w:val="000000"/>
      <w:sz w:val="25"/>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pPr>
      <w:spacing w:after="120" w:line="312" w:lineRule="auto"/>
    </w:pPr>
    <w:rPr>
      <w:rFonts w:eastAsia="Times New Roman"/>
      <w:color w:val="000000"/>
      <w:sz w:val="25"/>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120" w:line="312" w:lineRule="auto"/>
    </w:pPr>
    <w:rPr>
      <w:rFonts w:eastAsia="Times New Roman"/>
      <w:color w:val="000000"/>
      <w:sz w:val="25"/>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pPr>
      <w:spacing w:after="120" w:line="312" w:lineRule="auto"/>
    </w:pPr>
    <w:rPr>
      <w:rFonts w:eastAsia="Times New Roman"/>
      <w:color w:val="000000"/>
      <w:sz w:val="25"/>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pPr>
      <w:spacing w:after="120" w:line="312" w:lineRule="auto"/>
    </w:pPr>
    <w:rPr>
      <w:rFonts w:eastAsia="Times New Roman"/>
      <w:color w:val="000000"/>
      <w:sz w:val="25"/>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pPr>
      <w:spacing w:after="120" w:line="312" w:lineRule="auto"/>
    </w:pPr>
    <w:rPr>
      <w:rFonts w:eastAsia="Times New Roman"/>
      <w:color w:val="000000" w:themeColor="text1"/>
      <w:sz w:val="25"/>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pPr>
      <w:spacing w:after="120" w:line="312" w:lineRule="auto"/>
    </w:pPr>
    <w:rPr>
      <w:rFonts w:eastAsia="Times New Roman"/>
      <w:color w:val="000000" w:themeColor="text1"/>
      <w:sz w:val="25"/>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120" w:line="312" w:lineRule="auto"/>
    </w:pPr>
    <w:rPr>
      <w:rFonts w:eastAsia="Times New Roman"/>
      <w:color w:val="000000" w:themeColor="text1"/>
      <w:sz w:val="25"/>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pPr>
      <w:spacing w:after="120" w:line="312" w:lineRule="auto"/>
    </w:pPr>
    <w:rPr>
      <w:rFonts w:eastAsia="Times New Roman"/>
      <w:color w:val="000000" w:themeColor="text1"/>
      <w:sz w:val="25"/>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pPr>
      <w:spacing w:after="120" w:line="312" w:lineRule="auto"/>
    </w:pPr>
    <w:rPr>
      <w:rFonts w:eastAsia="Times New Roman"/>
      <w:color w:val="000000" w:themeColor="text1"/>
      <w:sz w:val="25"/>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pPr>
      <w:spacing w:after="120" w:line="312" w:lineRule="auto"/>
    </w:pPr>
    <w:rPr>
      <w:rFonts w:eastAsia="Times New Roman"/>
      <w:color w:val="000000" w:themeColor="text1"/>
      <w:sz w:val="25"/>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pPr>
      <w:spacing w:after="120" w:line="312" w:lineRule="auto"/>
    </w:pPr>
    <w:rPr>
      <w:rFonts w:eastAsia="Times New Roman"/>
      <w:color w:val="000000" w:themeColor="text1"/>
      <w:sz w:val="25"/>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pPr>
      <w:spacing w:after="120" w:line="312" w:lineRule="auto"/>
    </w:pPr>
    <w:rPr>
      <w:rFonts w:eastAsia="Times New Roman"/>
      <w:color w:val="FFFFFF" w:themeColor="background1"/>
      <w:sz w:val="25"/>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pPr>
      <w:spacing w:after="120" w:line="312" w:lineRule="auto"/>
    </w:pPr>
    <w:rPr>
      <w:rFonts w:eastAsia="Times New Roman"/>
      <w:color w:val="FFFFFF" w:themeColor="background1"/>
      <w:sz w:val="25"/>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pPr>
      <w:spacing w:after="120" w:line="312" w:lineRule="auto"/>
    </w:pPr>
    <w:rPr>
      <w:rFonts w:eastAsia="Times New Roman"/>
      <w:color w:val="FFFFFF" w:themeColor="background1"/>
      <w:sz w:val="25"/>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pPr>
      <w:spacing w:after="120" w:line="312" w:lineRule="auto"/>
    </w:pPr>
    <w:rPr>
      <w:rFonts w:eastAsia="Times New Roman"/>
      <w:color w:val="FFFFFF" w:themeColor="background1"/>
      <w:sz w:val="25"/>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pPr>
      <w:spacing w:after="120" w:line="312" w:lineRule="auto"/>
    </w:pPr>
    <w:rPr>
      <w:rFonts w:eastAsia="Times New Roman"/>
      <w:color w:val="FFFFFF" w:themeColor="background1"/>
      <w:sz w:val="25"/>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pPr>
      <w:spacing w:after="120" w:line="312" w:lineRule="auto"/>
    </w:pPr>
    <w:rPr>
      <w:rFonts w:eastAsia="Times New Roman"/>
      <w:color w:val="FFFFFF" w:themeColor="background1"/>
      <w:sz w:val="25"/>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pPr>
      <w:spacing w:after="120" w:line="312" w:lineRule="auto"/>
    </w:pPr>
    <w:rPr>
      <w:rFonts w:eastAsia="Times New Roman"/>
      <w:color w:val="FFFFFF" w:themeColor="background1"/>
      <w:sz w:val="25"/>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pPr>
      <w:spacing w:after="120" w:line="312" w:lineRule="auto"/>
    </w:pPr>
    <w:rPr>
      <w:rFonts w:eastAsia="Times New Roman"/>
      <w:color w:val="000000" w:themeColor="text1"/>
      <w:sz w:val="25"/>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pPr>
      <w:spacing w:after="120" w:line="312" w:lineRule="auto"/>
    </w:pPr>
    <w:rPr>
      <w:rFonts w:eastAsia="Times New Roman"/>
      <w:color w:val="000000" w:themeColor="text1"/>
      <w:sz w:val="25"/>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pPr>
      <w:spacing w:after="120" w:line="312" w:lineRule="auto"/>
    </w:pPr>
    <w:rPr>
      <w:rFonts w:eastAsia="Times New Roman"/>
      <w:color w:val="000000" w:themeColor="text1"/>
      <w:sz w:val="25"/>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pPr>
      <w:spacing w:after="120" w:line="312" w:lineRule="auto"/>
    </w:pPr>
    <w:rPr>
      <w:rFonts w:eastAsia="Times New Roman"/>
      <w:color w:val="000000" w:themeColor="text1"/>
      <w:sz w:val="25"/>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pPr>
      <w:spacing w:after="120" w:line="312" w:lineRule="auto"/>
    </w:pPr>
    <w:rPr>
      <w:rFonts w:eastAsia="Times New Roman"/>
      <w:color w:val="000000" w:themeColor="text1"/>
      <w:sz w:val="25"/>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pPr>
      <w:spacing w:after="120" w:line="312" w:lineRule="auto"/>
    </w:pPr>
    <w:rPr>
      <w:rFonts w:eastAsia="Times New Roman"/>
      <w:color w:val="000000" w:themeColor="text1"/>
      <w:sz w:val="25"/>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pPr>
      <w:spacing w:after="120" w:line="312" w:lineRule="auto"/>
    </w:pPr>
    <w:rPr>
      <w:rFonts w:eastAsia="Times New Roman"/>
      <w:color w:val="000000" w:themeColor="text1"/>
      <w:sz w:val="25"/>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pPr>
      <w:spacing w:after="120" w:line="312" w:lineRule="auto"/>
    </w:pPr>
    <w:rPr>
      <w:rFonts w:eastAsia="Times New Roman"/>
      <w:color w:val="000000" w:themeColor="text1"/>
      <w:sz w:val="25"/>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pPr>
      <w:spacing w:after="120" w:line="312" w:lineRule="auto"/>
    </w:pPr>
    <w:rPr>
      <w:rFonts w:eastAsia="Times New Roman"/>
      <w:color w:val="000000" w:themeColor="text1"/>
      <w:sz w:val="25"/>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120" w:line="312" w:lineRule="auto"/>
    </w:pPr>
    <w:rPr>
      <w:rFonts w:eastAsia="Times New Roman"/>
      <w:color w:val="000000" w:themeColor="text1"/>
      <w:sz w:val="25"/>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pPr>
      <w:spacing w:after="120" w:line="312" w:lineRule="auto"/>
    </w:pPr>
    <w:rPr>
      <w:rFonts w:eastAsia="Times New Roman"/>
      <w:color w:val="000000" w:themeColor="text1"/>
      <w:sz w:val="25"/>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pPr>
      <w:spacing w:after="120" w:line="312" w:lineRule="auto"/>
    </w:pPr>
    <w:rPr>
      <w:rFonts w:eastAsia="Times New Roman"/>
      <w:color w:val="000000" w:themeColor="text1"/>
      <w:sz w:val="25"/>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pPr>
      <w:spacing w:after="120" w:line="312" w:lineRule="auto"/>
    </w:pPr>
    <w:rPr>
      <w:rFonts w:eastAsia="Times New Roman"/>
      <w:color w:val="000000" w:themeColor="text1"/>
      <w:sz w:val="25"/>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pPr>
      <w:spacing w:after="120" w:line="312" w:lineRule="auto"/>
    </w:pPr>
    <w:rPr>
      <w:rFonts w:eastAsia="Times New Roman"/>
      <w:color w:val="000000" w:themeColor="text1"/>
      <w:sz w:val="25"/>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pPr>
      <w:spacing w:after="120" w:line="312" w:lineRule="auto"/>
    </w:pPr>
    <w:rPr>
      <w:rFonts w:eastAsia="Times New Roman"/>
      <w:color w:val="000000" w:themeColor="text1"/>
      <w:sz w:val="25"/>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pPr>
      <w:spacing w:after="120" w:line="312" w:lineRule="auto"/>
    </w:pPr>
    <w:rPr>
      <w:rFonts w:eastAsia="Times New Roman"/>
      <w:color w:val="000000" w:themeColor="text1"/>
      <w:sz w:val="25"/>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pPr>
      <w:spacing w:after="120" w:line="312" w:lineRule="auto"/>
    </w:pPr>
    <w:rPr>
      <w:rFonts w:eastAsia="Times New Roman"/>
      <w:color w:val="000000" w:themeColor="text1"/>
      <w:sz w:val="25"/>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pPr>
      <w:spacing w:after="120" w:line="312" w:lineRule="auto"/>
    </w:pPr>
    <w:rPr>
      <w:rFonts w:eastAsia="Times New Roman"/>
      <w:color w:val="000000" w:themeColor="text1"/>
      <w:sz w:val="25"/>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pPr>
      <w:spacing w:after="120" w:line="312" w:lineRule="auto"/>
    </w:pPr>
    <w:rPr>
      <w:rFonts w:eastAsia="Times New Roman"/>
      <w:color w:val="000000" w:themeColor="text1"/>
      <w:sz w:val="25"/>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pPr>
      <w:spacing w:after="120" w:line="312" w:lineRule="auto"/>
    </w:pPr>
    <w:rPr>
      <w:rFonts w:eastAsia="Times New Roman"/>
      <w:color w:val="000000" w:themeColor="text1"/>
      <w:sz w:val="25"/>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pPr>
      <w:spacing w:after="120" w:line="312" w:lineRule="auto"/>
    </w:pPr>
    <w:rPr>
      <w:rFonts w:eastAsia="Times New Roman"/>
      <w:color w:val="000000" w:themeColor="text1"/>
      <w:sz w:val="25"/>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sz w:val="25"/>
    </w:r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5"/>
    </w:rPr>
  </w:style>
  <w:style w:type="paragraph" w:styleId="NoSpacing">
    <w:name w:val="No Spacing"/>
    <w:uiPriority w:val="1"/>
    <w:qFormat/>
    <w:pPr>
      <w:spacing w:after="120" w:line="312" w:lineRule="auto"/>
    </w:pPr>
    <w:rPr>
      <w:rFonts w:eastAsia="Times New Roman"/>
      <w:color w:val="000000"/>
      <w:sz w:val="25"/>
      <w:szCs w:val="22"/>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000000"/>
      <w:sz w:val="25"/>
      <w:szCs w:val="2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color w:val="4F81BD" w:themeColor="accent1"/>
      <w:sz w:val="25"/>
      <w:szCs w:val="26"/>
    </w:rPr>
  </w:style>
  <w:style w:type="character" w:customStyle="1" w:styleId="Heading3Char">
    <w:name w:val="Heading 3 Char"/>
    <w:basedOn w:val="DefaultParagraphFont"/>
    <w:link w:val="Heading3"/>
    <w:uiPriority w:val="9"/>
    <w:rPr>
      <w:rFonts w:ascii="Times New Roman" w:eastAsia="Times New Roman" w:hAnsi="Times New Roman" w:cs="Times New Roman"/>
      <w:b/>
      <w:bCs/>
      <w:color w:val="4F81BD" w:themeColor="accent1"/>
      <w:sz w:val="25"/>
    </w:rPr>
  </w:style>
  <w:style w:type="character" w:customStyle="1" w:styleId="TitleChar">
    <w:name w:val="Title Char"/>
    <w:basedOn w:val="DefaultParagraphFont"/>
    <w:link w:val="Title"/>
    <w:uiPriority w:val="10"/>
    <w:qFormat/>
    <w:rPr>
      <w:rFonts w:ascii="Times New Roman" w:eastAsia="Times New Roman" w:hAnsi="Times New Roman" w:cs="Times New Roman"/>
      <w:color w:val="000000"/>
      <w:spacing w:val="5"/>
      <w:kern w:val="28"/>
      <w:sz w:val="25"/>
      <w:szCs w:val="52"/>
    </w:rPr>
  </w:style>
  <w:style w:type="character" w:customStyle="1" w:styleId="SubtitleChar">
    <w:name w:val="Subtitle Char"/>
    <w:basedOn w:val="DefaultParagraphFont"/>
    <w:link w:val="Subtitle"/>
    <w:uiPriority w:val="11"/>
    <w:qFormat/>
    <w:rPr>
      <w:rFonts w:ascii="Times New Roman" w:eastAsia="Times New Roman" w:hAnsi="Times New Roman" w:cs="Times New Roman"/>
      <w:i/>
      <w:iCs/>
      <w:color w:val="4F81BD" w:themeColor="accent1"/>
      <w:spacing w:val="15"/>
      <w:sz w:val="25"/>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rPr>
      <w:rFonts w:ascii="Times New Roman" w:eastAsia="Times New Roman" w:hAnsi="Times New Roman" w:cs="Times New Roman"/>
      <w:color w:val="000000"/>
      <w:sz w:val="25"/>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color w:val="000000"/>
      <w:sz w:val="25"/>
    </w:rPr>
  </w:style>
  <w:style w:type="character" w:customStyle="1" w:styleId="BodyText3Char">
    <w:name w:val="Body Text 3 Char"/>
    <w:basedOn w:val="DefaultParagraphFont"/>
    <w:link w:val="BodyText3"/>
    <w:uiPriority w:val="99"/>
    <w:qFormat/>
    <w:rPr>
      <w:rFonts w:ascii="Times New Roman" w:eastAsia="Times New Roman" w:hAnsi="Times New Roman" w:cs="Times New Roman"/>
      <w:color w:val="000000"/>
      <w:sz w:val="25"/>
      <w:szCs w:val="16"/>
    </w:rPr>
  </w:style>
  <w:style w:type="character" w:customStyle="1" w:styleId="MacroTextChar">
    <w:name w:val="Macro Text Char"/>
    <w:basedOn w:val="DefaultParagraphFont"/>
    <w:link w:val="MacroText"/>
    <w:uiPriority w:val="99"/>
    <w:qFormat/>
    <w:rPr>
      <w:rFonts w:ascii="Times New Roman" w:eastAsia="Times New Roman" w:hAnsi="Times New Roman" w:cs="Times New Roman"/>
      <w:color w:val="000000"/>
      <w:sz w:val="25"/>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000000" w:themeColor="text1"/>
      <w:sz w:val="25"/>
    </w:rPr>
  </w:style>
  <w:style w:type="character" w:customStyle="1" w:styleId="Heading4Char">
    <w:name w:val="Heading 4 Char"/>
    <w:basedOn w:val="DefaultParagraphFont"/>
    <w:link w:val="Heading4"/>
    <w:uiPriority w:val="9"/>
    <w:semiHidden/>
    <w:rPr>
      <w:rFonts w:ascii="Times New Roman" w:eastAsia="Times New Roman" w:hAnsi="Times New Roman" w:cs="Times New Roman"/>
      <w:b/>
      <w:bCs/>
      <w:i/>
      <w:iCs/>
      <w:color w:val="4F81BD" w:themeColor="accent1"/>
      <w:sz w:val="25"/>
    </w:rPr>
  </w:style>
  <w:style w:type="character" w:customStyle="1" w:styleId="Heading5Char">
    <w:name w:val="Heading 5 Char"/>
    <w:basedOn w:val="DefaultParagraphFont"/>
    <w:link w:val="Heading5"/>
    <w:uiPriority w:val="9"/>
    <w:semiHidden/>
    <w:qFormat/>
    <w:rPr>
      <w:rFonts w:ascii="Times New Roman" w:eastAsia="Times New Roman" w:hAnsi="Times New Roman" w:cs="Times New Roman"/>
      <w:color w:val="000000"/>
      <w:sz w:val="25"/>
    </w:rPr>
  </w:style>
  <w:style w:type="character" w:customStyle="1" w:styleId="Heading6Char">
    <w:name w:val="Heading 6 Char"/>
    <w:basedOn w:val="DefaultParagraphFont"/>
    <w:link w:val="Heading6"/>
    <w:uiPriority w:val="9"/>
    <w:semiHidden/>
    <w:qFormat/>
    <w:rPr>
      <w:rFonts w:ascii="Times New Roman" w:eastAsia="Times New Roman" w:hAnsi="Times New Roman" w:cs="Times New Roman"/>
      <w:i/>
      <w:iCs/>
      <w:color w:val="000000"/>
      <w:sz w:val="25"/>
    </w:rPr>
  </w:style>
  <w:style w:type="character" w:customStyle="1" w:styleId="Heading7Char">
    <w:name w:val="Heading 7 Char"/>
    <w:basedOn w:val="DefaultParagraphFont"/>
    <w:link w:val="Heading7"/>
    <w:uiPriority w:val="9"/>
    <w:semiHidden/>
    <w:qFormat/>
    <w:rPr>
      <w:rFonts w:ascii="Times New Roman" w:eastAsia="Times New Roman" w:hAnsi="Times New Roman" w:cs="Times New Roman"/>
      <w:i/>
      <w:iCs/>
      <w:color w:val="404040" w:themeColor="text1" w:themeTint="BF"/>
      <w:sz w:val="25"/>
    </w:rPr>
  </w:style>
  <w:style w:type="character" w:customStyle="1" w:styleId="Heading8Char">
    <w:name w:val="Heading 8 Char"/>
    <w:basedOn w:val="DefaultParagraphFont"/>
    <w:link w:val="Heading8"/>
    <w:uiPriority w:val="9"/>
    <w:semiHidden/>
    <w:qFormat/>
    <w:rPr>
      <w:rFonts w:ascii="Times New Roman" w:eastAsia="Times New Roman" w:hAnsi="Times New Roman" w:cs="Times New Roman"/>
      <w:color w:val="4F81BD" w:themeColor="accent1"/>
      <w:sz w:val="25"/>
      <w:szCs w:val="20"/>
    </w:rPr>
  </w:style>
  <w:style w:type="character" w:customStyle="1" w:styleId="Heading9Char">
    <w:name w:val="Heading 9 Char"/>
    <w:basedOn w:val="DefaultParagraphFont"/>
    <w:link w:val="Heading9"/>
    <w:uiPriority w:val="9"/>
    <w:semiHidden/>
    <w:qFormat/>
    <w:rPr>
      <w:rFonts w:ascii="Times New Roman" w:eastAsia="Times New Roman" w:hAnsi="Times New Roman" w:cs="Times New Roman"/>
      <w:i/>
      <w:iCs/>
      <w:color w:val="404040" w:themeColor="text1" w:themeTint="BF"/>
      <w:sz w:val="25"/>
      <w:szCs w:val="20"/>
    </w:rPr>
  </w:style>
  <w:style w:type="paragraph" w:styleId="IntenseQuote">
    <w:name w:val="Intense Quote"/>
    <w:basedOn w:val="Normal"/>
    <w:next w:val="Normal"/>
    <w:link w:val="IntenseQuoteChar"/>
    <w:uiPriority w:val="30"/>
    <w:qFormat/>
    <w:pPr>
      <w:spacing w:before="20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rFonts w:ascii="Times New Roman" w:eastAsia="Times New Roman" w:hAnsi="Times New Roman" w:cs="Times New Roman"/>
      <w:b/>
      <w:bCs/>
      <w:i/>
      <w:iCs/>
      <w:color w:val="4F81BD" w:themeColor="accent1"/>
      <w:sz w:val="25"/>
    </w:rPr>
  </w:style>
  <w:style w:type="character" w:customStyle="1" w:styleId="SubtleEmphasis1">
    <w:name w:val="Subtle Emphasis1"/>
    <w:basedOn w:val="DefaultParagraphFont"/>
    <w:uiPriority w:val="19"/>
    <w:qFormat/>
    <w:rPr>
      <w:rFonts w:ascii="Times New Roman" w:eastAsia="Times New Roman" w:hAnsi="Times New Roman" w:cs="Times New Roman"/>
      <w:i/>
      <w:iCs/>
      <w:color w:val="7F7F7F" w:themeColor="text1" w:themeTint="80"/>
      <w:sz w:val="25"/>
    </w:rPr>
  </w:style>
  <w:style w:type="character" w:customStyle="1" w:styleId="IntenseEmphasis1">
    <w:name w:val="Intense Emphasis1"/>
    <w:basedOn w:val="DefaultParagraphFont"/>
    <w:uiPriority w:val="21"/>
    <w:qFormat/>
    <w:rPr>
      <w:rFonts w:ascii="Times New Roman" w:eastAsia="Times New Roman" w:hAnsi="Times New Roman" w:cs="Times New Roman"/>
      <w:b/>
      <w:bCs/>
      <w:i/>
      <w:iCs/>
      <w:color w:val="4F81BD" w:themeColor="accent1"/>
      <w:sz w:val="25"/>
    </w:rPr>
  </w:style>
  <w:style w:type="character" w:customStyle="1" w:styleId="SubtleReference1">
    <w:name w:val="Subtle Reference1"/>
    <w:basedOn w:val="DefaultParagraphFont"/>
    <w:uiPriority w:val="31"/>
    <w:qFormat/>
    <w:rPr>
      <w:rFonts w:ascii="Times New Roman" w:eastAsia="Times New Roman" w:hAnsi="Times New Roman" w:cs="Times New Roman"/>
      <w:smallCaps/>
      <w:color w:val="C0504D" w:themeColor="accent2"/>
      <w:sz w:val="25"/>
      <w:u w:val="single"/>
    </w:rPr>
  </w:style>
  <w:style w:type="character" w:customStyle="1" w:styleId="IntenseReference1">
    <w:name w:val="Intense Reference1"/>
    <w:basedOn w:val="DefaultParagraphFont"/>
    <w:uiPriority w:val="32"/>
    <w:qFormat/>
    <w:rPr>
      <w:rFonts w:ascii="Times New Roman" w:eastAsia="Times New Roman" w:hAnsi="Times New Roman" w:cs="Times New Roman"/>
      <w:b/>
      <w:bCs/>
      <w:smallCaps/>
      <w:color w:val="C0504D" w:themeColor="accent2"/>
      <w:spacing w:val="5"/>
      <w:sz w:val="25"/>
      <w:u w:val="single"/>
    </w:rPr>
  </w:style>
  <w:style w:type="character" w:customStyle="1" w:styleId="BookTitle1">
    <w:name w:val="Book Title1"/>
    <w:basedOn w:val="DefaultParagraphFont"/>
    <w:uiPriority w:val="33"/>
    <w:qFormat/>
    <w:rPr>
      <w:rFonts w:ascii="Times New Roman" w:eastAsia="Times New Roman" w:hAnsi="Times New Roman" w:cs="Times New Roman"/>
      <w:b/>
      <w:bCs/>
      <w:smallCaps/>
      <w:color w:val="000000"/>
      <w:spacing w:val="5"/>
      <w:sz w:val="25"/>
    </w:rPr>
  </w:style>
  <w:style w:type="paragraph" w:customStyle="1" w:styleId="TOCHeading1">
    <w:name w:val="TOC Heading1"/>
    <w:basedOn w:val="Heading1"/>
    <w:next w:val="Normal"/>
    <w:uiPriority w:val="39"/>
    <w:semiHidden/>
    <w:unhideWhenUsed/>
    <w:qFormat/>
    <w:pPr>
      <w:outlineLvl w:val="9"/>
    </w:pPr>
  </w:style>
  <w:style w:type="paragraph" w:customStyle="1" w:styleId="WPSOffice1">
    <w:name w:val="WPSOffice手动目录 1"/>
    <w:pPr>
      <w:spacing w:after="120" w:line="312" w:lineRule="auto"/>
    </w:pPr>
    <w:rPr>
      <w:rFonts w:eastAsia="Times New Roman"/>
      <w:color w:val="000000"/>
      <w:sz w:val="25"/>
    </w:rPr>
  </w:style>
  <w:style w:type="paragraph" w:customStyle="1" w:styleId="WPSOffice2">
    <w:name w:val="WPSOffice手动目录 2"/>
    <w:pPr>
      <w:spacing w:after="120" w:line="312" w:lineRule="auto"/>
      <w:ind w:leftChars="200" w:left="200"/>
    </w:pPr>
    <w:rPr>
      <w:rFonts w:eastAsia="Times New Roman"/>
      <w:color w:val="000000"/>
      <w:sz w:val="25"/>
    </w:rPr>
  </w:style>
  <w:style w:type="paragraph" w:customStyle="1" w:styleId="WPSOffice3">
    <w:name w:val="WPSOffice手动目录 3"/>
    <w:pPr>
      <w:spacing w:after="120" w:line="312" w:lineRule="auto"/>
      <w:ind w:leftChars="400" w:left="400"/>
    </w:pPr>
    <w:rPr>
      <w:rFonts w:eastAsia="Times New Roman"/>
      <w:color w:val="000000"/>
      <w:sz w:val="25"/>
    </w:rPr>
  </w:style>
  <w:style w:type="paragraph" w:customStyle="1" w:styleId="TOC11">
    <w:name w:val="TOC 11"/>
    <w:pPr>
      <w:spacing w:after="60" w:line="312" w:lineRule="auto"/>
    </w:pPr>
    <w:rPr>
      <w:color w:val="000000"/>
      <w:sz w:val="25"/>
    </w:rPr>
  </w:style>
  <w:style w:type="paragraph" w:customStyle="1" w:styleId="TOC21">
    <w:name w:val="TOC 21"/>
    <w:pPr>
      <w:spacing w:after="60" w:line="312" w:lineRule="auto"/>
    </w:pPr>
    <w:rPr>
      <w:color w:val="000000"/>
      <w:sz w:val="25"/>
    </w:rPr>
  </w:style>
  <w:style w:type="paragraph" w:customStyle="1" w:styleId="TOC31">
    <w:name w:val="TOC 31"/>
    <w:pPr>
      <w:spacing w:after="60" w:line="312" w:lineRule="auto"/>
    </w:pPr>
    <w:rPr>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github.com/kttt294/BTL_TTUD"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2384804F-3998-4D57-9195-F3826E402611-1">
      <extobjdata type="2384804F-3998-4D57-9195-F3826E402611" data="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PTFRJeU1USWlJR1E5SWswNE5DQXlNemRVT0RRZ01qVXdWRGs0SURJM01FZzJOemxSTmprMElESTJNaUEyT1RRZ01qVXdWRFkzT1NBeU16QklPVGhST0RRZ01qTTNJRGcwSURJMU1G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"/>
    </extobj>
    <extobj name="2384804F-3998-4D57-9195-F3826E402611-2">
      <extobjdata type="2384804F-3998-4D57-9195-F3826E402611" data="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1p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UTFNQ0EwTXpn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"/>
    </extobj>
    <extobj name="2384804F-3998-4D57-9195-F3826E402611-3">
      <extobjdata type="2384804F-3998-4D57-9195-F3826E402611" data="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FExTUNBME16Z2dORFl6SURNeU9WRTBOalFnTXpJeUlEUTJOQ0F4T1RCV01UQTBVVFEyTkNBMk5pQTBOallnTlRs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5T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O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lM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Y0dGMGFDQnBaRDBpVFVwWUxUV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MU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V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"/>
    </extobj>
    <extobj name="2384804F-3998-4D57-9195-F3826E402611-4">
      <extobjdata type="2384804F-3998-4D57-9195-F3826E402611" data="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aT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B5TFZSRldDMUpMVEZFTkRNNElpQmtQU0pOTkRreUlESXhNMUUwTnpJZ01qRXpJRFEzTWlBeU1qWlJORGN5SURJek1DQTBOemNnTWpVd1ZEUTRNaUF5T0RWUk5EZ3lJRE14TmlBME5qRWdNekl6VkRNMk5DQXpNekJJTXpFeVVUTXhNU0F6TWpnZ01qYzNJREU1TWxReU5ETWdOVEpSTWpReklEUTRJREkxTkNBME9GUXpNelFnTkRaUk5ESTRJRFEySURRMU9DQTBPRlExTVRnZ05qRlJOVFkzSURjM0lEVTVPU0F4TVRkVU5qY3dJREkwT0ZFMk9EQWdNamN3SURZNE15QXlOekpSTmprd0lESTNOQ0EyT1RnZ01qYzBVVGN4T0NBeU56UWdOekU0SURJMk1WRTJNVE1nTnlBMk1EZ2dNbEUyTURVZ01DQXpNaklnTUVneE16TlJNekVnTU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4wTWlJR1E5SWsweE16a2dMVEkwT1VneE16ZFJNVEkxSUMweU5Ea2dNVEU1SUMweU16VldNalV4VERFeU1DQTNNemRSTVRNd0lEYzFNQ0F4TXprZ056VXdVVEUxTWlBM05UQWdNVFU1SURjek5WWXRNak0xVVRFMU1TQXRNalE1SURFME1TQXRNalE1U0RFek9Wb2lMejQ4Y0dGMGFDQnBaRDBpVFVwWUxUS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p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p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"/>
    </extobj>
    <extobj name="2384804F-3998-4D57-9195-F3826E402611-5">
      <extobjdata type="2384804F-3998-4D57-9195-F3826E402611" data="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jBNaUlHUTlJazB4TXprZ0xUSTBPVWd4TXpkUk1USTFJQzB5TkRrZ01URTVJQzB5TXpWV01qVXhUREV5TUNBM016ZFJNVE13SURjMU1DQXhNemtnTnpVd1VURTFNaUEzTlRBZ01UVTVJRGN6TlZZdE1qTTFVVEUxTVNBdE1qUTVJREUwTVNBdE1qUTVTREV6T1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l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"/>
    </extobj>
    <extobj name="2384804F-3998-4D57-9195-F3826E402611-6">
      <extobjdata type="2384804F-3998-4D57-9195-F3826E402611" data="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"/>
    </extobj>
    <extobj name="2384804F-3998-4D57-9195-F3826E402611-7">
      <extobjdata type="2384804F-3998-4D57-9195-F3826E402611" data="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VMxVVJWZ3RUaTAyUk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ME5UQWdORE00SURRMk15QXpNamxSTkRZMElETXlNaUEwTmpRZ01Ua3dWakV3TkZFME5qUWdOallnTkRZMklEVTV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T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F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VM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F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F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"/>
    </extobj>
    <extobj name="2384804F-3998-4D57-9195-F3826E402611-8">
      <extobjdata type="2384804F-3998-4D57-9195-F3826E402611" data="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5TFZSRldDMU9MVGMwSWlCa1BTSk5NamNnTkRJeVVUZ3dJRFF5TmlBeE1Ea2dORGM0VkRFME1TQTJNREJXTmpFMVNERTRNVlkwTXpGSU16RTJWak00TlVneE9ERldNalF4VVRFNE1pQXhNVFlnTVRneUlERXdNRlF4T0RrZ05qaFJNakF6SURJNUlESXpPQ0F5T1ZFeU9ESWdNamtnTWpreUlERXdNRkV5T1RNZ01UQTRJREk1TXlBeE5EWldNVGd4U0RNek0xWXhORFpXTVRNMFVUTXpNeUExTnlBeU9URWdNVGRSTWpZMElDMHhNQ0F5TWpFZ0xURXdVVEU0TnlBdE1UQWdNVFl5SURKVU1USTBJRE16VkRFd05TQTJPRlE1T0NBeE1EQlJPVGNnTVRBM0lEazNJREkwT0ZZek9EVklNVGhXTkRJeVNESTN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pMVVSVmd0VGkwMlJD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"/>
    </extobj>
    <extobj name="2384804F-3998-4D57-9195-F3826E402611-9">
      <extobjdata type="2384804F-3998-4D57-9195-F3826E402611" data="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J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JeU1USWlJR1E5SWswNE5DQXlNemRVT0RRZ01qVXdWRGs0SURJM01FZzJOemxSTmprMElESTJNaUEyT1RRZ01qVXdWRFkzT1NBeU16QklPVGhST0RRZ01qTTNJRGcwSURJMU1G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U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"/>
    </extobj>
    <extobj name="2384804F-3998-4D57-9195-F3826E402611-10">
      <extobjdata type="2384804F-3998-4D57-9195-F3826E402611" data="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RdFZFVllMVTR0TmtV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5EVXdJRFF6T0NBME5qTWdNekk1VVRRMk5DQXpNaklnTkRZMElERTVNRll4TURSUk5EWTBJRFkySURRMk5pQTFP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Aw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"/>
    </extobj>
    <extobj name="2384804F-3998-4D57-9195-F3826E402611-11">
      <extobjdata type="2384804F-3998-4D57-9195-F3826E402611" data="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RMU1DQTBNemdnTkRZeklETXlPVkUwTmpRZ016SXlJRFEyTkNBeE9UQldNVEEwVVRRMk5DQTJOaUEwTmpZZ05UbF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"/>
    </extobj>
    <extobj name="2384804F-3998-4D57-9195-F3826E402611-12">
      <extobjdata type="2384804F-3998-4D57-9195-F3826E402611" data="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FF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Aw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k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kM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FF0VkVWWUxVNHROa1V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"/>
    </extobj>
    <extobj name="2384804F-3998-4D57-9195-F3826E402611-13">
      <extobjdata type="2384804F-3998-4D57-9195-F3826E402611" data="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pMVVSVmd0VGkweVJTSWdaRDBpVFRjNElEWXdVVGM0SURnMElEazFJREV3TWxReE16Z2dNVEl3VVRFMk1pQXhNakFnTVRnd0lERXdORlF4T1RrZ05qRlJNVGs1SURNMklERTRNaUF4T0ZReE16a2dNRlE1TmlBeE4xUTNPQ0EyTUZ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"/>
    </extobj>
    <extobj name="2384804F-3998-4D57-9195-F3826E402611-14">
      <extobjdata type="2384804F-3998-4D57-9195-F3826E402611" data="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UTFNQ0EwTXpn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"/>
    </extobj>
    <extobj name="2384804F-3998-4D57-9195-F3826E402611-15">
      <extobjdata type="2384804F-3998-4D57-9195-F3826E402611" data="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5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U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S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"/>
    </extobj>
    <extobj name="2384804F-3998-4D57-9195-F3826E402611-16">
      <extobjdata type="2384804F-3998-4D57-9195-F3826E402611" data="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w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k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R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FF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FF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kM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U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Aw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OQz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DB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"/>
    </extobj>
    <extobj name="2384804F-3998-4D57-9195-F3826E402611-17">
      <extobjdata type="2384804F-3998-4D57-9195-F3826E402611" data="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VEk1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FeU9T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Namt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E1qa3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RXlPU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eE1qa3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h3WVhSb0lHbGtQU0pOU2xndE1USTV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HhNamt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RXlPUz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4TWpr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"/>
    </extobj>
  </extobj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8950</Words>
  <Characters>51021</Characters>
  <Application>Microsoft Office Word</Application>
  <DocSecurity>0</DocSecurity>
  <Lines>425</Lines>
  <Paragraphs>119</Paragraphs>
  <ScaleCrop>false</ScaleCrop>
  <Company/>
  <LinksUpToDate>false</LinksUpToDate>
  <CharactersWithSpaces>59852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môi trường mô phỏng và đánh giá các phương pháp lập kế hoạch đa tác tử trên bản đồ lục giác có ràng buộc tài nguyên</dc:title>
  <dc:creator>Kiều Thị Thu Trang; Trần Minh Sang</dc:creator>
  <dc:description>generated by python-docx</dc:description>
  <cp:lastModifiedBy>Trang Kiều</cp:lastModifiedBy>
  <cp:revision>2</cp:revision>
  <dcterms:created xsi:type="dcterms:W3CDTF">2013-12-23T23:15:00Z</dcterms:created>
  <dcterms:modified xsi:type="dcterms:W3CDTF">2026-10-18T19:55:00Z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58203ED02F63450C80F03FDA52E24240_12</vt:lpwstr>
  </property>
</Properties>
</file>