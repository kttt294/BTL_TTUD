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EF92" w14:textId="77777777" w:rsidR="00D45154" w:rsidRDefault="001C00FC">
      <w:pPr>
        <w:spacing w:after="200"/>
        <w:jc w:val="center"/>
        <w:rPr>
          <w:sz w:val="28"/>
          <w:szCs w:val="28"/>
        </w:rPr>
      </w:pPr>
      <w:r>
        <w:rPr>
          <w:b/>
          <w:sz w:val="28"/>
          <w:szCs w:val="28"/>
        </w:rPr>
        <w:t>ĐẠI HỌC PHENIKAA</w:t>
      </w:r>
    </w:p>
    <w:p w14:paraId="53686916" w14:textId="77777777" w:rsidR="00D45154" w:rsidRDefault="001C00FC">
      <w:pPr>
        <w:spacing w:after="400"/>
        <w:jc w:val="center"/>
        <w:rPr>
          <w:sz w:val="28"/>
          <w:szCs w:val="28"/>
        </w:rPr>
      </w:pPr>
      <w:r>
        <w:rPr>
          <w:b/>
          <w:sz w:val="28"/>
          <w:szCs w:val="28"/>
        </w:rPr>
        <w:t>TRƯỜNG CÔNG NGHỆ THÔNG TIN PHENIKAA</w:t>
      </w:r>
    </w:p>
    <w:p w14:paraId="679461E8" w14:textId="77777777" w:rsidR="00D45154" w:rsidRDefault="001C00FC">
      <w:pPr>
        <w:spacing w:after="400"/>
        <w:jc w:val="center"/>
      </w:pPr>
      <w:r>
        <w:rPr>
          <w:noProof/>
        </w:rPr>
        <w:drawing>
          <wp:inline distT="0" distB="0" distL="0" distR="0" wp14:anchorId="2A1DB418" wp14:editId="5092B97C">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428750" cy="1304925"/>
                    </a:xfrm>
                    <a:prstGeom prst="rect">
                      <a:avLst/>
                    </a:prstGeom>
                  </pic:spPr>
                </pic:pic>
              </a:graphicData>
            </a:graphic>
          </wp:inline>
        </w:drawing>
      </w:r>
    </w:p>
    <w:p w14:paraId="427CF738" w14:textId="77777777" w:rsidR="00D45154" w:rsidRDefault="001C00FC">
      <w:pPr>
        <w:spacing w:before="200"/>
        <w:jc w:val="center"/>
        <w:rPr>
          <w:b/>
          <w:bCs/>
          <w:sz w:val="30"/>
          <w:szCs w:val="30"/>
        </w:rPr>
      </w:pPr>
      <w:r>
        <w:rPr>
          <w:b/>
          <w:sz w:val="30"/>
          <w:szCs w:val="30"/>
        </w:rPr>
        <w:t>BÁO CÁO BÀI TẬP LỚN</w:t>
      </w:r>
    </w:p>
    <w:p w14:paraId="4F24F570" w14:textId="77777777" w:rsidR="00D45154" w:rsidRDefault="001C00FC">
      <w:pPr>
        <w:jc w:val="center"/>
        <w:rPr>
          <w:b/>
          <w:bCs/>
          <w:sz w:val="30"/>
          <w:szCs w:val="30"/>
        </w:rPr>
      </w:pPr>
      <w:r>
        <w:rPr>
          <w:b/>
          <w:sz w:val="30"/>
          <w:szCs w:val="30"/>
        </w:rPr>
        <w:t>MÔN: THUẬT TOÁN ỨNG DỤNG</w:t>
      </w:r>
    </w:p>
    <w:p w14:paraId="57E89836" w14:textId="77777777" w:rsidR="00D45154" w:rsidRDefault="00D45154">
      <w:pPr>
        <w:jc w:val="center"/>
        <w:rPr>
          <w:b/>
          <w:bCs/>
          <w:sz w:val="30"/>
          <w:szCs w:val="30"/>
        </w:rPr>
      </w:pPr>
    </w:p>
    <w:p w14:paraId="1124373F" w14:textId="77777777" w:rsidR="00D45154" w:rsidRDefault="001C00FC">
      <w:pPr>
        <w:pStyle w:val="NormalWeb"/>
        <w:jc w:val="center"/>
        <w:rPr>
          <w:b/>
          <w:sz w:val="36"/>
          <w:szCs w:val="36"/>
        </w:rPr>
      </w:pPr>
      <w:r>
        <w:rPr>
          <w:rFonts w:eastAsia="Times New Roman"/>
          <w:b/>
          <w:color w:val="000000"/>
          <w:sz w:val="36"/>
          <w:szCs w:val="36"/>
        </w:rPr>
        <w:t>Tối Ưu Hóa Lập Kế Hoạch Đa Tác Tử Trên Bản Đồ Lục Giác Có Ràng Buộc Tài Nguyên</w:t>
      </w:r>
    </w:p>
    <w:p w14:paraId="35682761" w14:textId="77777777" w:rsidR="00D45154" w:rsidRDefault="00D45154">
      <w:pPr>
        <w:spacing w:after="600"/>
        <w:rPr>
          <w:b/>
          <w:sz w:val="36"/>
          <w:szCs w:val="36"/>
        </w:rPr>
      </w:pPr>
    </w:p>
    <w:p w14:paraId="77BB969E" w14:textId="77777777" w:rsidR="00D45154" w:rsidRDefault="001C00FC">
      <w:pPr>
        <w:spacing w:after="600"/>
        <w:jc w:val="center"/>
      </w:pPr>
      <w:r>
        <w:t>Giảng viên hướng dẫn: TS. Trần Đình Tân</w:t>
      </w:r>
    </w:p>
    <w:p w14:paraId="728E1831" w14:textId="77777777" w:rsidR="00D45154" w:rsidRDefault="001C00FC">
      <w:pPr>
        <w:spacing w:before="80" w:after="60"/>
        <w:jc w:val="center"/>
      </w:pPr>
      <w:r>
        <w:t>24100093 - Kiều Thị Thu Trang - 24100093@st.phenikaa-uni.edu.vn</w:t>
      </w:r>
    </w:p>
    <w:p w14:paraId="5043061D" w14:textId="77777777" w:rsidR="00D45154" w:rsidRDefault="001C00FC">
      <w:pPr>
        <w:spacing w:before="80" w:after="60"/>
        <w:jc w:val="center"/>
      </w:pPr>
      <w:r>
        <w:t>24100012 - Trần Minh Sang - 24100012@st.phenikaa-uni.edu.vn</w:t>
      </w:r>
    </w:p>
    <w:p w14:paraId="364E592F" w14:textId="77777777" w:rsidR="00D45154" w:rsidRDefault="00D45154">
      <w:pPr>
        <w:spacing w:before="400"/>
        <w:jc w:val="center"/>
        <w:rPr>
          <w:i/>
          <w:iCs/>
          <w:sz w:val="22"/>
        </w:rPr>
      </w:pPr>
    </w:p>
    <w:p w14:paraId="76C020F6" w14:textId="77777777" w:rsidR="00D45154" w:rsidRDefault="00D45154">
      <w:pPr>
        <w:spacing w:before="400"/>
      </w:pPr>
    </w:p>
    <w:p w14:paraId="43BD62BF" w14:textId="77777777" w:rsidR="00D45154" w:rsidRDefault="001C00FC">
      <w:pPr>
        <w:spacing w:before="400"/>
        <w:jc w:val="center"/>
      </w:pPr>
      <w:r>
        <w:t>GITHUB: https://github.com/kttt294/BTL_TTUD</w:t>
      </w:r>
    </w:p>
    <w:p w14:paraId="53820A15" w14:textId="77777777" w:rsidR="00D45154" w:rsidRDefault="00D45154">
      <w:pPr>
        <w:spacing w:before="400"/>
      </w:pPr>
    </w:p>
    <w:p w14:paraId="3EC9B985" w14:textId="77777777" w:rsidR="00D45154" w:rsidRDefault="001C00FC">
      <w:pPr>
        <w:spacing w:before="400"/>
        <w:jc w:val="center"/>
      </w:pPr>
      <w:r>
        <w:t>Hà Nội, tháng 10 năm 2026</w:t>
      </w:r>
    </w:p>
    <w:p w14:paraId="5BDF00C0" w14:textId="77777777" w:rsidR="00D45154" w:rsidRDefault="00D45154">
      <w:pPr>
        <w:sectPr w:rsidR="00D45154">
          <w:pgSz w:w="11906" w:h="16838"/>
          <w:pgMar w:top="1417" w:right="1134" w:bottom="1417" w:left="1701" w:header="709" w:footer="709" w:gutter="0"/>
          <w:pgNumType w:start="1"/>
          <w:cols w:space="720"/>
          <w:docGrid w:linePitch="360"/>
        </w:sectPr>
      </w:pPr>
    </w:p>
    <w:p w14:paraId="152CB300" w14:textId="77777777" w:rsidR="00D45154" w:rsidRDefault="001C00FC">
      <w:pPr>
        <w:jc w:val="center"/>
      </w:pPr>
      <w:r>
        <w:rPr>
          <w:b/>
        </w:rPr>
        <w:lastRenderedPageBreak/>
        <w:t>LỜI MỞ ĐẦU</w:t>
      </w:r>
    </w:p>
    <w:p w14:paraId="6EDBB408" w14:textId="77777777" w:rsidR="00D45154" w:rsidRDefault="001C00FC">
      <w:r>
        <w:t xml:space="preserve">Đề tài của nhóm sử dụng bài toán Tối ưu hóa lộ trình HEXUDON trong cuộc thi Procon Việt Nam 2026, theo đề bài do Ban tổ chức (BTC) cung cấp [1]. Nhóm </w:t>
      </w:r>
      <w:r>
        <w:t>đ</w:t>
      </w:r>
      <w:r>
        <w:t xml:space="preserve">ã </w:t>
      </w:r>
      <w:r>
        <w:t xml:space="preserve">nghiên cứu, cài đặt và so sánh các thuật toán tìm đường, lập kế hoạch đội xe trên bản đồ lục giác có giới hạn </w:t>
      </w:r>
      <w:r>
        <w:t xml:space="preserve">về </w:t>
      </w:r>
      <w:r>
        <w:t xml:space="preserve">nhiên liệu và thời gian. </w:t>
      </w:r>
      <w:r>
        <w:t>Nhóm sử dụng b</w:t>
      </w:r>
      <w:r>
        <w:t>ộ mô phỏng</w:t>
      </w:r>
      <w:r>
        <w:t xml:space="preserve"> tự xây dựng</w:t>
      </w:r>
      <w:r>
        <w:t xml:space="preserve"> và website chấm bài </w:t>
      </w:r>
      <w:r>
        <w:t xml:space="preserve">của BTC để </w:t>
      </w:r>
      <w:r>
        <w:t>hỗ trợ kiểm tra kết quả</w:t>
      </w:r>
      <w:r>
        <w:t>.</w:t>
      </w:r>
      <w:r>
        <w:t xml:space="preserve"> </w:t>
      </w:r>
      <w:r>
        <w:t>T</w:t>
      </w:r>
      <w:r>
        <w:t xml:space="preserve">rọng tâm </w:t>
      </w:r>
      <w:r>
        <w:t xml:space="preserve">của </w:t>
      </w:r>
      <w:r>
        <w:t xml:space="preserve">báo cáo </w:t>
      </w:r>
      <w:r>
        <w:t xml:space="preserve">này </w:t>
      </w:r>
      <w:r>
        <w:t>là ứng dụng và đánh giá thuật toán.</w:t>
      </w:r>
    </w:p>
    <w:p w14:paraId="7D96771C" w14:textId="77777777" w:rsidR="00D45154" w:rsidRDefault="001C00FC">
      <w:r>
        <w:t xml:space="preserve">Website BTC cung cấp để chấm bài được nhóm sử dụng: </w:t>
      </w:r>
      <w:hyperlink r:id="rId8" w:history="1">
        <w:r>
          <w:rPr>
            <w:rStyle w:val="FollowedHyperlink"/>
            <w:color w:val="0000FF"/>
          </w:rPr>
          <w:t>https://hexudon.hairbui76.id.vn</w:t>
        </w:r>
      </w:hyperlink>
      <w:r>
        <w:t>. Website có thể được truy cập để xem giao diện, nộp thử bài làm và chấm điểm cho các bài Practice. Thông tin đăng nhập như sau:</w:t>
      </w:r>
    </w:p>
    <w:p w14:paraId="10647612" w14:textId="77777777" w:rsidR="00D45154" w:rsidRDefault="001C00FC">
      <w:pPr>
        <w:keepLines/>
        <w:ind w:firstLine="720"/>
        <w:jc w:val="center"/>
      </w:pPr>
      <w:r>
        <w:t xml:space="preserve">Tên đăng nhập: phenikaa_2; Mật khẩu: </w:t>
      </w:r>
      <w:r>
        <w:t>p</w:t>
      </w:r>
      <w:r>
        <w:t>henikaa_2</w:t>
      </w:r>
    </w:p>
    <w:p w14:paraId="79123E9E" w14:textId="77777777" w:rsidR="00D45154" w:rsidRDefault="001C00FC">
      <w:pPr>
        <w:rPr>
          <w:szCs w:val="25"/>
        </w:rPr>
      </w:pPr>
      <w:r>
        <w:rPr>
          <w:rFonts w:eastAsia="SimSun"/>
          <w:szCs w:val="25"/>
        </w:rPr>
        <w:t>Ở</w:t>
      </w:r>
      <w:r>
        <w:rPr>
          <w:rFonts w:eastAsia="SimSun"/>
          <w:szCs w:val="25"/>
        </w:rPr>
        <w:t xml:space="preserve"> l</w:t>
      </w:r>
      <w:r>
        <w:rPr>
          <w:rFonts w:eastAsia="SimSun"/>
          <w:szCs w:val="25"/>
        </w:rPr>
        <w:t>ớ</w:t>
      </w:r>
      <w:r>
        <w:rPr>
          <w:rFonts w:eastAsia="SimSun"/>
          <w:szCs w:val="25"/>
        </w:rPr>
        <w:t>p tìm đư</w:t>
      </w:r>
      <w:r>
        <w:rPr>
          <w:rFonts w:eastAsia="SimSun"/>
          <w:szCs w:val="25"/>
        </w:rPr>
        <w:t>ờ</w:t>
      </w:r>
      <w:r>
        <w:rPr>
          <w:rFonts w:eastAsia="SimSun"/>
          <w:szCs w:val="25"/>
        </w:rPr>
        <w:t>ng, nhóm ti</w:t>
      </w:r>
      <w:r>
        <w:rPr>
          <w:rFonts w:eastAsia="SimSun"/>
          <w:szCs w:val="25"/>
        </w:rPr>
        <w:t>ế</w:t>
      </w:r>
      <w:r>
        <w:rPr>
          <w:rFonts w:eastAsia="SimSun"/>
          <w:szCs w:val="25"/>
        </w:rPr>
        <w:t>n hành so sánh DFS, BFS, Greedy Best-First, Dijkstra và A* v</w:t>
      </w:r>
      <w:r>
        <w:rPr>
          <w:rFonts w:eastAsia="SimSun"/>
          <w:szCs w:val="25"/>
        </w:rPr>
        <w:t>ớ</w:t>
      </w:r>
      <w:r>
        <w:rPr>
          <w:rFonts w:eastAsia="SimSun"/>
          <w:szCs w:val="25"/>
        </w:rPr>
        <w:t>i ràng bu</w:t>
      </w:r>
      <w:r>
        <w:rPr>
          <w:rFonts w:eastAsia="SimSun"/>
          <w:szCs w:val="25"/>
        </w:rPr>
        <w:t>ộ</w:t>
      </w:r>
      <w:r>
        <w:rPr>
          <w:rFonts w:eastAsia="SimSun"/>
          <w:szCs w:val="25"/>
        </w:rPr>
        <w:t>c tài nguyên. Phương pháp l</w:t>
      </w:r>
      <w:r>
        <w:rPr>
          <w:rFonts w:eastAsia="SimSun"/>
          <w:szCs w:val="25"/>
        </w:rPr>
        <w:t>ậ</w:t>
      </w:r>
      <w:r>
        <w:rPr>
          <w:rFonts w:eastAsia="SimSun"/>
          <w:szCs w:val="25"/>
        </w:rPr>
        <w:t>p k</w:t>
      </w:r>
      <w:r>
        <w:rPr>
          <w:rFonts w:eastAsia="SimSun"/>
          <w:szCs w:val="25"/>
        </w:rPr>
        <w:t>ế</w:t>
      </w:r>
      <w:r>
        <w:rPr>
          <w:rFonts w:eastAsia="SimSun"/>
          <w:szCs w:val="25"/>
        </w:rPr>
        <w:t xml:space="preserve"> ho</w:t>
      </w:r>
      <w:r>
        <w:rPr>
          <w:rFonts w:eastAsia="SimSun"/>
          <w:szCs w:val="25"/>
        </w:rPr>
        <w:t>ạ</w:t>
      </w:r>
      <w:r>
        <w:rPr>
          <w:rFonts w:eastAsia="SimSun"/>
          <w:szCs w:val="25"/>
        </w:rPr>
        <w:t xml:space="preserve">ch </w:t>
      </w:r>
      <w:r>
        <w:rPr>
          <w:rFonts w:eastAsia="SimSun"/>
          <w:szCs w:val="25"/>
        </w:rPr>
        <w:t xml:space="preserve">(planner) </w:t>
      </w:r>
      <w:r>
        <w:rPr>
          <w:rFonts w:eastAsia="SimSun"/>
          <w:szCs w:val="25"/>
        </w:rPr>
        <w:t>s</w:t>
      </w:r>
      <w:r>
        <w:rPr>
          <w:rFonts w:eastAsia="SimSun"/>
          <w:szCs w:val="25"/>
        </w:rPr>
        <w:t>ử</w:t>
      </w:r>
      <w:r>
        <w:rPr>
          <w:rFonts w:eastAsia="SimSun"/>
          <w:szCs w:val="25"/>
        </w:rPr>
        <w:t xml:space="preserve"> d</w:t>
      </w:r>
      <w:r>
        <w:rPr>
          <w:rFonts w:eastAsia="SimSun"/>
          <w:szCs w:val="25"/>
        </w:rPr>
        <w:t>ụ</w:t>
      </w:r>
      <w:r>
        <w:rPr>
          <w:rFonts w:eastAsia="SimSun"/>
          <w:szCs w:val="25"/>
        </w:rPr>
        <w:t>ng Dijkstra đ</w:t>
      </w:r>
      <w:r>
        <w:rPr>
          <w:rFonts w:eastAsia="SimSun"/>
          <w:szCs w:val="25"/>
        </w:rPr>
        <w:t>ể</w:t>
      </w:r>
      <w:r>
        <w:rPr>
          <w:rFonts w:eastAsia="SimSun"/>
          <w:szCs w:val="25"/>
        </w:rPr>
        <w:t xml:space="preserve"> t</w:t>
      </w:r>
      <w:r>
        <w:rPr>
          <w:rFonts w:eastAsia="SimSun"/>
          <w:szCs w:val="25"/>
        </w:rPr>
        <w:t>ạ</w:t>
      </w:r>
      <w:r>
        <w:rPr>
          <w:rFonts w:eastAsia="SimSun"/>
          <w:szCs w:val="25"/>
        </w:rPr>
        <w:t>o các ch</w:t>
      </w:r>
      <w:r>
        <w:rPr>
          <w:rFonts w:eastAsia="SimSun"/>
          <w:szCs w:val="25"/>
        </w:rPr>
        <w:t>ặ</w:t>
      </w:r>
      <w:r>
        <w:rPr>
          <w:rFonts w:eastAsia="SimSun"/>
          <w:szCs w:val="25"/>
        </w:rPr>
        <w:t>ng đi theo nh</w:t>
      </w:r>
      <w:r>
        <w:rPr>
          <w:rFonts w:eastAsia="SimSun"/>
          <w:szCs w:val="25"/>
        </w:rPr>
        <w:t>ữ</w:t>
      </w:r>
      <w:r>
        <w:rPr>
          <w:rFonts w:eastAsia="SimSun"/>
          <w:szCs w:val="25"/>
        </w:rPr>
        <w:t>ng m</w:t>
      </w:r>
      <w:r>
        <w:rPr>
          <w:rFonts w:eastAsia="SimSun"/>
          <w:szCs w:val="25"/>
        </w:rPr>
        <w:t>ứ</w:t>
      </w:r>
      <w:r>
        <w:rPr>
          <w:rFonts w:eastAsia="SimSun"/>
          <w:szCs w:val="25"/>
        </w:rPr>
        <w:t>c ưu tiên th</w:t>
      </w:r>
      <w:r>
        <w:rPr>
          <w:rFonts w:eastAsia="SimSun"/>
          <w:szCs w:val="25"/>
        </w:rPr>
        <w:t>ờ</w:t>
      </w:r>
      <w:r>
        <w:rPr>
          <w:rFonts w:eastAsia="SimSun"/>
          <w:szCs w:val="25"/>
        </w:rPr>
        <w:t>i gian và nhiên li</w:t>
      </w:r>
      <w:r>
        <w:rPr>
          <w:rFonts w:eastAsia="SimSun"/>
          <w:szCs w:val="25"/>
        </w:rPr>
        <w:t>ệ</w:t>
      </w:r>
      <w:r>
        <w:rPr>
          <w:rFonts w:eastAsia="SimSun"/>
          <w:szCs w:val="25"/>
        </w:rPr>
        <w:t>u khác nhau, chèn tham lam đ</w:t>
      </w:r>
      <w:r>
        <w:rPr>
          <w:rFonts w:eastAsia="SimSun"/>
          <w:szCs w:val="25"/>
        </w:rPr>
        <w:t>ể</w:t>
      </w:r>
      <w:r>
        <w:rPr>
          <w:rFonts w:eastAsia="SimSun"/>
          <w:szCs w:val="25"/>
        </w:rPr>
        <w:t xml:space="preserve"> xây d</w:t>
      </w:r>
      <w:r>
        <w:rPr>
          <w:rFonts w:eastAsia="SimSun"/>
          <w:szCs w:val="25"/>
        </w:rPr>
        <w:t>ự</w:t>
      </w:r>
      <w:r>
        <w:rPr>
          <w:rFonts w:eastAsia="SimSun"/>
          <w:szCs w:val="25"/>
        </w:rPr>
        <w:t>ng tuy</w:t>
      </w:r>
      <w:r>
        <w:rPr>
          <w:rFonts w:eastAsia="SimSun"/>
          <w:szCs w:val="25"/>
        </w:rPr>
        <w:t>ế</w:t>
      </w:r>
      <w:r>
        <w:rPr>
          <w:rFonts w:eastAsia="SimSun"/>
          <w:szCs w:val="25"/>
        </w:rPr>
        <w:t>n và phân công đi</w:t>
      </w:r>
      <w:r>
        <w:rPr>
          <w:rFonts w:eastAsia="SimSun"/>
          <w:szCs w:val="25"/>
        </w:rPr>
        <w:t>ể</w:t>
      </w:r>
      <w:r>
        <w:rPr>
          <w:rFonts w:eastAsia="SimSun"/>
          <w:szCs w:val="25"/>
        </w:rPr>
        <w:t>m ghé, sau đó áp d</w:t>
      </w:r>
      <w:r>
        <w:rPr>
          <w:rFonts w:eastAsia="SimSun"/>
          <w:szCs w:val="25"/>
        </w:rPr>
        <w:t>ụ</w:t>
      </w:r>
      <w:r>
        <w:rPr>
          <w:rFonts w:eastAsia="SimSun"/>
          <w:szCs w:val="25"/>
        </w:rPr>
        <w:t>ng tìm ki</w:t>
      </w:r>
      <w:r>
        <w:rPr>
          <w:rFonts w:eastAsia="SimSun"/>
          <w:szCs w:val="25"/>
        </w:rPr>
        <w:t>ế</w:t>
      </w:r>
      <w:r>
        <w:rPr>
          <w:rFonts w:eastAsia="SimSun"/>
          <w:szCs w:val="25"/>
        </w:rPr>
        <w:t>m c</w:t>
      </w:r>
      <w:r>
        <w:rPr>
          <w:rFonts w:eastAsia="SimSun"/>
          <w:szCs w:val="25"/>
        </w:rPr>
        <w:t>ụ</w:t>
      </w:r>
      <w:r>
        <w:rPr>
          <w:rFonts w:eastAsia="SimSun"/>
          <w:szCs w:val="25"/>
        </w:rPr>
        <w:t>c b</w:t>
      </w:r>
      <w:r>
        <w:rPr>
          <w:rFonts w:eastAsia="SimSun"/>
          <w:szCs w:val="25"/>
        </w:rPr>
        <w:t>ộ</w:t>
      </w:r>
      <w:r>
        <w:rPr>
          <w:rFonts w:eastAsia="SimSun"/>
          <w:szCs w:val="25"/>
        </w:rPr>
        <w:t xml:space="preserve"> b</w:t>
      </w:r>
      <w:r>
        <w:rPr>
          <w:rFonts w:eastAsia="SimSun"/>
          <w:szCs w:val="25"/>
        </w:rPr>
        <w:t>ằ</w:t>
      </w:r>
      <w:r>
        <w:rPr>
          <w:rFonts w:eastAsia="SimSun"/>
          <w:szCs w:val="25"/>
        </w:rPr>
        <w:t>ng cách phá và d</w:t>
      </w:r>
      <w:r>
        <w:rPr>
          <w:rFonts w:eastAsia="SimSun"/>
          <w:szCs w:val="25"/>
        </w:rPr>
        <w:t>ự</w:t>
      </w:r>
      <w:r>
        <w:rPr>
          <w:rFonts w:eastAsia="SimSun"/>
          <w:szCs w:val="25"/>
        </w:rPr>
        <w:t>ng l</w:t>
      </w:r>
      <w:r>
        <w:rPr>
          <w:rFonts w:eastAsia="SimSun"/>
          <w:szCs w:val="25"/>
        </w:rPr>
        <w:t>ạ</w:t>
      </w:r>
      <w:r>
        <w:rPr>
          <w:rFonts w:eastAsia="SimSun"/>
          <w:szCs w:val="25"/>
        </w:rPr>
        <w:t>i tuy</w:t>
      </w:r>
      <w:r>
        <w:rPr>
          <w:rFonts w:eastAsia="SimSun"/>
          <w:szCs w:val="25"/>
        </w:rPr>
        <w:t>ế</w:t>
      </w:r>
      <w:r>
        <w:rPr>
          <w:rFonts w:eastAsia="SimSun"/>
          <w:szCs w:val="25"/>
        </w:rPr>
        <w:t>n nh</w:t>
      </w:r>
      <w:r>
        <w:rPr>
          <w:rFonts w:eastAsia="SimSun"/>
          <w:szCs w:val="25"/>
        </w:rPr>
        <w:t>ằ</w:t>
      </w:r>
      <w:r>
        <w:rPr>
          <w:rFonts w:eastAsia="SimSun"/>
          <w:szCs w:val="25"/>
        </w:rPr>
        <w:t>m c</w:t>
      </w:r>
      <w:r>
        <w:rPr>
          <w:rFonts w:eastAsia="SimSun"/>
          <w:szCs w:val="25"/>
        </w:rPr>
        <w:t>ả</w:t>
      </w:r>
      <w:r>
        <w:rPr>
          <w:rFonts w:eastAsia="SimSun"/>
          <w:szCs w:val="25"/>
        </w:rPr>
        <w:t>i thi</w:t>
      </w:r>
      <w:r>
        <w:rPr>
          <w:rFonts w:eastAsia="SimSun"/>
          <w:szCs w:val="25"/>
        </w:rPr>
        <w:t>ệ</w:t>
      </w:r>
      <w:r>
        <w:rPr>
          <w:rFonts w:eastAsia="SimSun"/>
          <w:szCs w:val="25"/>
        </w:rPr>
        <w:t>n phương án c</w:t>
      </w:r>
      <w:r>
        <w:rPr>
          <w:rFonts w:eastAsia="SimSun"/>
          <w:szCs w:val="25"/>
        </w:rPr>
        <w:t>ủ</w:t>
      </w:r>
      <w:r>
        <w:rPr>
          <w:rFonts w:eastAsia="SimSun"/>
          <w:szCs w:val="25"/>
        </w:rPr>
        <w:t xml:space="preserve">a </w:t>
      </w:r>
      <w:r>
        <w:rPr>
          <w:rFonts w:eastAsia="SimSun"/>
          <w:szCs w:val="25"/>
        </w:rPr>
        <w:t>đ</w:t>
      </w:r>
      <w:r>
        <w:rPr>
          <w:rFonts w:eastAsia="SimSun"/>
          <w:szCs w:val="25"/>
        </w:rPr>
        <w:t>ộ</w:t>
      </w:r>
      <w:r>
        <w:rPr>
          <w:rFonts w:eastAsia="SimSun"/>
          <w:szCs w:val="25"/>
        </w:rPr>
        <w:t>i</w:t>
      </w:r>
      <w:r>
        <w:rPr>
          <w:rFonts w:eastAsia="SimSun"/>
          <w:szCs w:val="25"/>
        </w:rPr>
        <w:t>. Chương trình còn phân b</w:t>
      </w:r>
      <w:r>
        <w:rPr>
          <w:rFonts w:eastAsia="SimSun"/>
          <w:szCs w:val="25"/>
        </w:rPr>
        <w:t>ổ</w:t>
      </w:r>
      <w:r>
        <w:rPr>
          <w:rFonts w:eastAsia="SimSun"/>
          <w:szCs w:val="25"/>
        </w:rPr>
        <w:t xml:space="preserve"> nhiên li</w:t>
      </w:r>
      <w:r>
        <w:rPr>
          <w:rFonts w:eastAsia="SimSun"/>
          <w:szCs w:val="25"/>
        </w:rPr>
        <w:t>ệ</w:t>
      </w:r>
      <w:r>
        <w:rPr>
          <w:rFonts w:eastAsia="SimSun"/>
          <w:szCs w:val="25"/>
        </w:rPr>
        <w:t>u, l</w:t>
      </w:r>
      <w:r>
        <w:rPr>
          <w:rFonts w:eastAsia="SimSun"/>
          <w:szCs w:val="25"/>
        </w:rPr>
        <w:t>ự</w:t>
      </w:r>
      <w:r>
        <w:rPr>
          <w:rFonts w:eastAsia="SimSun"/>
          <w:szCs w:val="25"/>
        </w:rPr>
        <w:t>a ch</w:t>
      </w:r>
      <w:r>
        <w:rPr>
          <w:rFonts w:eastAsia="SimSun"/>
          <w:szCs w:val="25"/>
        </w:rPr>
        <w:t>ọ</w:t>
      </w:r>
      <w:r>
        <w:rPr>
          <w:rFonts w:eastAsia="SimSun"/>
          <w:szCs w:val="25"/>
        </w:rPr>
        <w:t>n đi</w:t>
      </w:r>
      <w:r>
        <w:rPr>
          <w:rFonts w:eastAsia="SimSun"/>
          <w:szCs w:val="25"/>
        </w:rPr>
        <w:t>ể</w:t>
      </w:r>
      <w:r>
        <w:rPr>
          <w:rFonts w:eastAsia="SimSun"/>
          <w:szCs w:val="25"/>
        </w:rPr>
        <w:t>m h</w:t>
      </w:r>
      <w:r>
        <w:rPr>
          <w:rFonts w:eastAsia="SimSun"/>
          <w:szCs w:val="25"/>
        </w:rPr>
        <w:t>ẹ</w:t>
      </w:r>
      <w:r>
        <w:rPr>
          <w:rFonts w:eastAsia="SimSun"/>
          <w:szCs w:val="25"/>
        </w:rPr>
        <w:t>n ti</w:t>
      </w:r>
      <w:r>
        <w:rPr>
          <w:rFonts w:eastAsia="SimSun"/>
          <w:szCs w:val="25"/>
        </w:rPr>
        <w:t>ế</w:t>
      </w:r>
      <w:r>
        <w:rPr>
          <w:rFonts w:eastAsia="SimSun"/>
          <w:szCs w:val="25"/>
        </w:rPr>
        <w:t>p t</w:t>
      </w:r>
      <w:r>
        <w:rPr>
          <w:rFonts w:eastAsia="SimSun"/>
          <w:szCs w:val="25"/>
        </w:rPr>
        <w:t>ế</w:t>
      </w:r>
      <w:r>
        <w:rPr>
          <w:rFonts w:eastAsia="SimSun"/>
          <w:szCs w:val="25"/>
        </w:rPr>
        <w:t xml:space="preserve"> và th</w:t>
      </w:r>
      <w:r>
        <w:rPr>
          <w:rFonts w:eastAsia="SimSun"/>
          <w:szCs w:val="25"/>
        </w:rPr>
        <w:t>ử</w:t>
      </w:r>
      <w:r>
        <w:rPr>
          <w:rFonts w:eastAsia="SimSun"/>
          <w:szCs w:val="25"/>
        </w:rPr>
        <w:t xml:space="preserve"> đi</w:t>
      </w:r>
      <w:r>
        <w:rPr>
          <w:rFonts w:eastAsia="SimSun"/>
          <w:szCs w:val="25"/>
        </w:rPr>
        <w:t>ề</w:t>
      </w:r>
      <w:r>
        <w:rPr>
          <w:rFonts w:eastAsia="SimSun"/>
          <w:szCs w:val="25"/>
        </w:rPr>
        <w:t>u ch</w:t>
      </w:r>
      <w:r>
        <w:rPr>
          <w:rFonts w:eastAsia="SimSun"/>
          <w:szCs w:val="25"/>
        </w:rPr>
        <w:t>ỉ</w:t>
      </w:r>
      <w:r>
        <w:rPr>
          <w:rFonts w:eastAsia="SimSun"/>
          <w:szCs w:val="25"/>
        </w:rPr>
        <w:t>nh v</w:t>
      </w:r>
      <w:r>
        <w:rPr>
          <w:rFonts w:eastAsia="SimSun"/>
          <w:szCs w:val="25"/>
        </w:rPr>
        <w:t>ị</w:t>
      </w:r>
      <w:r>
        <w:rPr>
          <w:rFonts w:eastAsia="SimSun"/>
          <w:szCs w:val="25"/>
        </w:rPr>
        <w:t xml:space="preserve"> trí d</w:t>
      </w:r>
      <w:r>
        <w:rPr>
          <w:rFonts w:eastAsia="SimSun"/>
          <w:szCs w:val="25"/>
        </w:rPr>
        <w:t>ừ</w:t>
      </w:r>
      <w:r>
        <w:rPr>
          <w:rFonts w:eastAsia="SimSun"/>
          <w:szCs w:val="25"/>
        </w:rPr>
        <w:t>ng cu</w:t>
      </w:r>
      <w:r>
        <w:rPr>
          <w:rFonts w:eastAsia="SimSun"/>
          <w:szCs w:val="25"/>
        </w:rPr>
        <w:t>ố</w:t>
      </w:r>
      <w:r>
        <w:rPr>
          <w:rFonts w:eastAsia="SimSun"/>
          <w:szCs w:val="25"/>
        </w:rPr>
        <w:t>i ngày nh</w:t>
      </w:r>
      <w:r>
        <w:rPr>
          <w:rFonts w:eastAsia="SimSun"/>
          <w:szCs w:val="25"/>
        </w:rPr>
        <w:t>ằ</w:t>
      </w:r>
      <w:r>
        <w:rPr>
          <w:rFonts w:eastAsia="SimSun"/>
          <w:szCs w:val="25"/>
        </w:rPr>
        <w:t>m duy trì kh</w:t>
      </w:r>
      <w:r>
        <w:rPr>
          <w:rFonts w:eastAsia="SimSun"/>
          <w:szCs w:val="25"/>
        </w:rPr>
        <w:t>ả</w:t>
      </w:r>
      <w:r>
        <w:rPr>
          <w:rFonts w:eastAsia="SimSun"/>
          <w:szCs w:val="25"/>
        </w:rPr>
        <w:t xml:space="preserve"> năng thu th</w:t>
      </w:r>
      <w:r>
        <w:rPr>
          <w:rFonts w:eastAsia="SimSun"/>
          <w:szCs w:val="25"/>
        </w:rPr>
        <w:t>ậ</w:t>
      </w:r>
      <w:r>
        <w:rPr>
          <w:rFonts w:eastAsia="SimSun"/>
          <w:szCs w:val="25"/>
        </w:rPr>
        <w:t>p qua nhi</w:t>
      </w:r>
      <w:r>
        <w:rPr>
          <w:rFonts w:eastAsia="SimSun"/>
          <w:szCs w:val="25"/>
        </w:rPr>
        <w:t>ề</w:t>
      </w:r>
      <w:r>
        <w:rPr>
          <w:rFonts w:eastAsia="SimSun"/>
          <w:szCs w:val="25"/>
        </w:rPr>
        <w:t>u ngày.</w:t>
      </w:r>
    </w:p>
    <w:p w14:paraId="4BF92870" w14:textId="77777777" w:rsidR="00D45154" w:rsidRDefault="001C00FC">
      <w:r>
        <w:t>Các đội chiến thắng được xếp hạng theo thứ tự từ lớn đến nhỏ</w:t>
      </w:r>
      <w:r>
        <w:t xml:space="preserve"> của</w:t>
      </w:r>
      <w:r>
        <w:t xml:space="preserve">: số loại udon khác nhau thu được trong cả trận (U), tổng số loại thu được qua từng ngày (D), rồi tổng số suất (Q). Tiêu chí sau chỉ được xét khi các tiêu chí trước bằng nhau. Nếu cả ba bằng nhau, đội có thời gian phản hồi lũy kế thấp hơn được ưu tiên; nếu vẫn bằng nhau, kết quả được quyết định bằng tung xúc xắc hoặc tuyên bố hòa [1]. Do đó, </w:t>
      </w:r>
      <w:r>
        <w:t xml:space="preserve">việc </w:t>
      </w:r>
      <w:r>
        <w:t>đạt tối đa U và D được ưu tiên cao nhất</w:t>
      </w:r>
      <w:r>
        <w:t>, sau đó tới tối đa hóa Q</w:t>
      </w:r>
      <w:r>
        <w:t>.</w:t>
      </w:r>
    </w:p>
    <w:p w14:paraId="3091200A" w14:textId="77777777" w:rsidR="00D45154" w:rsidRDefault="001C00FC">
      <w:r>
        <w:t>Nhóm thử nghiệm trên 8 bản đồ Practice khác nhau, với đội hình chọn bằng mô phỏng và ngân sách 5 giây lập kế hoạch mỗi ngày. Cả 8 bài đều đạt tối đa U và D, tức đạt điểm tuyệt đối ở hai tiêu chí thu thập quan trọng nhất.</w:t>
      </w:r>
    </w:p>
    <w:p w14:paraId="4A86E0D2" w14:textId="77777777" w:rsidR="00D45154" w:rsidRDefault="001C00FC">
      <w:pPr>
        <w:keepLines/>
      </w:pPr>
      <w:r>
        <w:t xml:space="preserve">Kết quả đã đạt cận U và D, nhưng Q chưa được chứng minh </w:t>
      </w:r>
      <w:r>
        <w:t xml:space="preserve">là đã </w:t>
      </w:r>
      <w:r>
        <w:t xml:space="preserve">tối ưu. </w:t>
      </w:r>
      <w:r>
        <w:t>Dựa trên bảng điểm của</w:t>
      </w:r>
      <w:r>
        <w:t xml:space="preserve"> 23 tài khoản</w:t>
      </w:r>
      <w:r>
        <w:t xml:space="preserve"> đến từ các trướng khác nhau trên website của BTC</w:t>
      </w:r>
      <w:r>
        <w:t xml:space="preserve"> </w:t>
      </w:r>
      <w:r>
        <w:t>(</w:t>
      </w:r>
      <w:r>
        <w:t>21/10/2026</w:t>
      </w:r>
      <w:r>
        <w:t>)</w:t>
      </w:r>
      <w:r>
        <w:t xml:space="preserve"> cho thấy đội ta </w:t>
      </w:r>
      <w:r>
        <w:t>đứ</w:t>
      </w:r>
      <w:r>
        <w:t xml:space="preserve">ng </w:t>
      </w:r>
      <w:r>
        <w:t xml:space="preserve">đầu 8/9 bài Practice </w:t>
      </w:r>
      <w:r>
        <w:t>trên website</w:t>
      </w:r>
      <w:r>
        <w:t xml:space="preserve">, đứng thứ hai ở </w:t>
      </w:r>
      <w:r>
        <w:t xml:space="preserve">bài </w:t>
      </w:r>
      <w:r>
        <w:t>Q02.</w:t>
      </w:r>
    </w:p>
    <w:p w14:paraId="336BB32E" w14:textId="77777777" w:rsidR="00D45154" w:rsidRDefault="001C00FC">
      <w:r>
        <w:t xml:space="preserve">Nhóm đối chứng thêm trên 30 bản đồ tự sinh, tách thành phần ở hai ngân sách và bổ sung mô hình toán toàn trận. Bộ thử tiếp theo thay đổi số xe, số ngày, cấu trúc bản đồ và lịch step để đánh giá giới hạn của phương pháp, đặc biệt là cơ chế ô neo. </w:t>
      </w:r>
      <w:r>
        <w:t>Nhóm cũng phát triển thêm phần h</w:t>
      </w:r>
      <w:r>
        <w:t>ọc tăng cường</w:t>
      </w:r>
      <w:r>
        <w:t xml:space="preserve"> cho bài toán này,</w:t>
      </w:r>
      <w:r>
        <w:t xml:space="preserve"> được trình bày riêng tại phụ lục C</w:t>
      </w:r>
      <w:r>
        <w:t>0</w:t>
      </w:r>
      <w:r>
        <w:t xml:space="preserve"> để </w:t>
      </w:r>
    </w:p>
    <w:p w14:paraId="45C5ABD9" w14:textId="77777777" w:rsidR="00D45154" w:rsidRDefault="001C00FC">
      <w:r>
        <w:t>phần chính tập trung vào các thuật toán của môn học.</w:t>
      </w:r>
    </w:p>
    <w:p w14:paraId="4B5E9041" w14:textId="77777777" w:rsidR="00D45154" w:rsidRDefault="00D45154">
      <w:pPr>
        <w:pageBreakBefore/>
        <w:jc w:val="center"/>
        <w:rPr>
          <w:b/>
        </w:rPr>
        <w:sectPr w:rsidR="00D45154">
          <w:headerReference w:type="default" r:id="rId9"/>
          <w:footerReference w:type="default" r:id="rId10"/>
          <w:pgSz w:w="11906" w:h="16838"/>
          <w:pgMar w:top="1134" w:right="1134" w:bottom="1134" w:left="1701" w:header="709" w:footer="709" w:gutter="0"/>
          <w:pgNumType w:fmt="lowerRoman" w:start="1"/>
          <w:cols w:space="720"/>
          <w:docGrid w:linePitch="360"/>
        </w:sectPr>
      </w:pPr>
    </w:p>
    <w:p w14:paraId="05D0E116" w14:textId="77777777" w:rsidR="00D45154" w:rsidRDefault="001C00FC">
      <w:pPr>
        <w:pageBreakBefore/>
        <w:jc w:val="center"/>
      </w:pPr>
      <w:r>
        <w:rPr>
          <w:b/>
        </w:rPr>
        <w:lastRenderedPageBreak/>
        <w:t>MỤC LỤC</w:t>
      </w:r>
    </w:p>
    <w:p w14:paraId="0D8C611F" w14:textId="36274302" w:rsidR="00111D6D" w:rsidRDefault="001C00F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3666592" w:history="1">
        <w:r w:rsidR="00111D6D" w:rsidRPr="007A618A">
          <w:rPr>
            <w:rStyle w:val="Hyperlink"/>
            <w:noProof/>
          </w:rPr>
          <w:t>1. Giới thiệu đề tài</w:t>
        </w:r>
        <w:r w:rsidR="00111D6D">
          <w:rPr>
            <w:noProof/>
            <w:webHidden/>
          </w:rPr>
          <w:tab/>
        </w:r>
        <w:r w:rsidR="00111D6D">
          <w:rPr>
            <w:noProof/>
            <w:webHidden/>
          </w:rPr>
          <w:fldChar w:fldCharType="begin"/>
        </w:r>
        <w:r w:rsidR="00111D6D">
          <w:rPr>
            <w:noProof/>
            <w:webHidden/>
          </w:rPr>
          <w:instrText xml:space="preserve"> PAGEREF _Toc243666592 \h </w:instrText>
        </w:r>
        <w:r w:rsidR="00111D6D">
          <w:rPr>
            <w:noProof/>
            <w:webHidden/>
          </w:rPr>
        </w:r>
        <w:r w:rsidR="00111D6D">
          <w:rPr>
            <w:noProof/>
            <w:webHidden/>
          </w:rPr>
          <w:fldChar w:fldCharType="separate"/>
        </w:r>
        <w:r w:rsidR="00111D6D">
          <w:rPr>
            <w:noProof/>
            <w:webHidden/>
          </w:rPr>
          <w:t>1</w:t>
        </w:r>
        <w:r w:rsidR="00111D6D">
          <w:rPr>
            <w:noProof/>
            <w:webHidden/>
          </w:rPr>
          <w:fldChar w:fldCharType="end"/>
        </w:r>
      </w:hyperlink>
    </w:p>
    <w:p w14:paraId="5D7692D0" w14:textId="613C90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3" w:history="1">
        <w:r w:rsidRPr="007A618A">
          <w:rPr>
            <w:rStyle w:val="Hyperlink"/>
            <w:noProof/>
          </w:rPr>
          <w:t>1.1. Bối cảnh và nhiệm vụ của đội chơi</w:t>
        </w:r>
        <w:r>
          <w:rPr>
            <w:noProof/>
            <w:webHidden/>
          </w:rPr>
          <w:tab/>
        </w:r>
        <w:r>
          <w:rPr>
            <w:noProof/>
            <w:webHidden/>
          </w:rPr>
          <w:fldChar w:fldCharType="begin"/>
        </w:r>
        <w:r>
          <w:rPr>
            <w:noProof/>
            <w:webHidden/>
          </w:rPr>
          <w:instrText xml:space="preserve"> PAGEREF _Toc243666593 \h </w:instrText>
        </w:r>
        <w:r>
          <w:rPr>
            <w:noProof/>
            <w:webHidden/>
          </w:rPr>
        </w:r>
        <w:r>
          <w:rPr>
            <w:noProof/>
            <w:webHidden/>
          </w:rPr>
          <w:fldChar w:fldCharType="separate"/>
        </w:r>
        <w:r>
          <w:rPr>
            <w:noProof/>
            <w:webHidden/>
          </w:rPr>
          <w:t>1</w:t>
        </w:r>
        <w:r>
          <w:rPr>
            <w:noProof/>
            <w:webHidden/>
          </w:rPr>
          <w:fldChar w:fldCharType="end"/>
        </w:r>
      </w:hyperlink>
    </w:p>
    <w:p w14:paraId="28EB2A61" w14:textId="0E84EE88"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4" w:history="1">
        <w:r w:rsidRPr="007A618A">
          <w:rPr>
            <w:rStyle w:val="Hyperlink"/>
            <w:noProof/>
          </w:rPr>
          <w:t>1.2. Động cơ và câu hỏi nghiên cứu</w:t>
        </w:r>
        <w:r>
          <w:rPr>
            <w:noProof/>
            <w:webHidden/>
          </w:rPr>
          <w:tab/>
        </w:r>
        <w:r>
          <w:rPr>
            <w:noProof/>
            <w:webHidden/>
          </w:rPr>
          <w:fldChar w:fldCharType="begin"/>
        </w:r>
        <w:r>
          <w:rPr>
            <w:noProof/>
            <w:webHidden/>
          </w:rPr>
          <w:instrText xml:space="preserve"> PAGEREF _Toc243666594 \h </w:instrText>
        </w:r>
        <w:r>
          <w:rPr>
            <w:noProof/>
            <w:webHidden/>
          </w:rPr>
        </w:r>
        <w:r>
          <w:rPr>
            <w:noProof/>
            <w:webHidden/>
          </w:rPr>
          <w:fldChar w:fldCharType="separate"/>
        </w:r>
        <w:r>
          <w:rPr>
            <w:noProof/>
            <w:webHidden/>
          </w:rPr>
          <w:t>2</w:t>
        </w:r>
        <w:r>
          <w:rPr>
            <w:noProof/>
            <w:webHidden/>
          </w:rPr>
          <w:fldChar w:fldCharType="end"/>
        </w:r>
      </w:hyperlink>
    </w:p>
    <w:p w14:paraId="60C58588" w14:textId="7DACB5D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5" w:history="1">
        <w:r w:rsidRPr="007A618A">
          <w:rPr>
            <w:rStyle w:val="Hyperlink"/>
            <w:noProof/>
          </w:rPr>
          <w:t>1.3. Phạm vi và các sản phẩm đã thực hiện</w:t>
        </w:r>
        <w:r>
          <w:rPr>
            <w:noProof/>
            <w:webHidden/>
          </w:rPr>
          <w:tab/>
        </w:r>
        <w:r>
          <w:rPr>
            <w:noProof/>
            <w:webHidden/>
          </w:rPr>
          <w:fldChar w:fldCharType="begin"/>
        </w:r>
        <w:r>
          <w:rPr>
            <w:noProof/>
            <w:webHidden/>
          </w:rPr>
          <w:instrText xml:space="preserve"> PAGEREF _Toc243666595 \h </w:instrText>
        </w:r>
        <w:r>
          <w:rPr>
            <w:noProof/>
            <w:webHidden/>
          </w:rPr>
        </w:r>
        <w:r>
          <w:rPr>
            <w:noProof/>
            <w:webHidden/>
          </w:rPr>
          <w:fldChar w:fldCharType="separate"/>
        </w:r>
        <w:r>
          <w:rPr>
            <w:noProof/>
            <w:webHidden/>
          </w:rPr>
          <w:t>3</w:t>
        </w:r>
        <w:r>
          <w:rPr>
            <w:noProof/>
            <w:webHidden/>
          </w:rPr>
          <w:fldChar w:fldCharType="end"/>
        </w:r>
      </w:hyperlink>
    </w:p>
    <w:p w14:paraId="14A09863" w14:textId="63152DE3"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6" w:history="1">
        <w:r w:rsidRPr="007A618A">
          <w:rPr>
            <w:rStyle w:val="Hyperlink"/>
            <w:noProof/>
          </w:rPr>
          <w:t>1.4. Cách tổ chức và nguyên tắc đánh giá</w:t>
        </w:r>
        <w:r>
          <w:rPr>
            <w:noProof/>
            <w:webHidden/>
          </w:rPr>
          <w:tab/>
        </w:r>
        <w:r>
          <w:rPr>
            <w:noProof/>
            <w:webHidden/>
          </w:rPr>
          <w:fldChar w:fldCharType="begin"/>
        </w:r>
        <w:r>
          <w:rPr>
            <w:noProof/>
            <w:webHidden/>
          </w:rPr>
          <w:instrText xml:space="preserve"> PAGEREF _Toc243666596 \h </w:instrText>
        </w:r>
        <w:r>
          <w:rPr>
            <w:noProof/>
            <w:webHidden/>
          </w:rPr>
        </w:r>
        <w:r>
          <w:rPr>
            <w:noProof/>
            <w:webHidden/>
          </w:rPr>
          <w:fldChar w:fldCharType="separate"/>
        </w:r>
        <w:r>
          <w:rPr>
            <w:noProof/>
            <w:webHidden/>
          </w:rPr>
          <w:t>3</w:t>
        </w:r>
        <w:r>
          <w:rPr>
            <w:noProof/>
            <w:webHidden/>
          </w:rPr>
          <w:fldChar w:fldCharType="end"/>
        </w:r>
      </w:hyperlink>
    </w:p>
    <w:p w14:paraId="7002C99B" w14:textId="70D85DE9"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597" w:history="1">
        <w:r w:rsidRPr="007A618A">
          <w:rPr>
            <w:rStyle w:val="Hyperlink"/>
            <w:noProof/>
          </w:rPr>
          <w:t>2. Mô tả đề bài và mô hình tối ưu</w:t>
        </w:r>
        <w:r>
          <w:rPr>
            <w:noProof/>
            <w:webHidden/>
          </w:rPr>
          <w:tab/>
        </w:r>
        <w:r>
          <w:rPr>
            <w:noProof/>
            <w:webHidden/>
          </w:rPr>
          <w:fldChar w:fldCharType="begin"/>
        </w:r>
        <w:r>
          <w:rPr>
            <w:noProof/>
            <w:webHidden/>
          </w:rPr>
          <w:instrText xml:space="preserve"> PAGEREF _Toc243666597 \h </w:instrText>
        </w:r>
        <w:r>
          <w:rPr>
            <w:noProof/>
            <w:webHidden/>
          </w:rPr>
        </w:r>
        <w:r>
          <w:rPr>
            <w:noProof/>
            <w:webHidden/>
          </w:rPr>
          <w:fldChar w:fldCharType="separate"/>
        </w:r>
        <w:r>
          <w:rPr>
            <w:noProof/>
            <w:webHidden/>
          </w:rPr>
          <w:t>4</w:t>
        </w:r>
        <w:r>
          <w:rPr>
            <w:noProof/>
            <w:webHidden/>
          </w:rPr>
          <w:fldChar w:fldCharType="end"/>
        </w:r>
      </w:hyperlink>
    </w:p>
    <w:p w14:paraId="35FD2FA1" w14:textId="505D0EDA"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8" w:history="1">
        <w:r w:rsidRPr="007A618A">
          <w:rPr>
            <w:rStyle w:val="Hyperlink"/>
            <w:noProof/>
          </w:rPr>
          <w:t>2.1. Bản đồ, điểm bán và hai loại xe</w:t>
        </w:r>
        <w:r>
          <w:rPr>
            <w:noProof/>
            <w:webHidden/>
          </w:rPr>
          <w:tab/>
        </w:r>
        <w:r>
          <w:rPr>
            <w:noProof/>
            <w:webHidden/>
          </w:rPr>
          <w:fldChar w:fldCharType="begin"/>
        </w:r>
        <w:r>
          <w:rPr>
            <w:noProof/>
            <w:webHidden/>
          </w:rPr>
          <w:instrText xml:space="preserve"> PAGEREF _Toc243666598 \h </w:instrText>
        </w:r>
        <w:r>
          <w:rPr>
            <w:noProof/>
            <w:webHidden/>
          </w:rPr>
        </w:r>
        <w:r>
          <w:rPr>
            <w:noProof/>
            <w:webHidden/>
          </w:rPr>
          <w:fldChar w:fldCharType="separate"/>
        </w:r>
        <w:r>
          <w:rPr>
            <w:noProof/>
            <w:webHidden/>
          </w:rPr>
          <w:t>4</w:t>
        </w:r>
        <w:r>
          <w:rPr>
            <w:noProof/>
            <w:webHidden/>
          </w:rPr>
          <w:fldChar w:fldCharType="end"/>
        </w:r>
      </w:hyperlink>
    </w:p>
    <w:p w14:paraId="4D18F1C1" w14:textId="7E676FA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599" w:history="1">
        <w:r w:rsidRPr="007A618A">
          <w:rPr>
            <w:rStyle w:val="Hyperlink"/>
            <w:noProof/>
          </w:rPr>
          <w:t>2.2. Thời gian, nhiên liệu và tiến trình một ngày</w:t>
        </w:r>
        <w:r>
          <w:rPr>
            <w:noProof/>
            <w:webHidden/>
          </w:rPr>
          <w:tab/>
        </w:r>
        <w:r>
          <w:rPr>
            <w:noProof/>
            <w:webHidden/>
          </w:rPr>
          <w:fldChar w:fldCharType="begin"/>
        </w:r>
        <w:r>
          <w:rPr>
            <w:noProof/>
            <w:webHidden/>
          </w:rPr>
          <w:instrText xml:space="preserve"> PAGEREF _Toc243666599 \h </w:instrText>
        </w:r>
        <w:r>
          <w:rPr>
            <w:noProof/>
            <w:webHidden/>
          </w:rPr>
        </w:r>
        <w:r>
          <w:rPr>
            <w:noProof/>
            <w:webHidden/>
          </w:rPr>
          <w:fldChar w:fldCharType="separate"/>
        </w:r>
        <w:r>
          <w:rPr>
            <w:noProof/>
            <w:webHidden/>
          </w:rPr>
          <w:t>5</w:t>
        </w:r>
        <w:r>
          <w:rPr>
            <w:noProof/>
            <w:webHidden/>
          </w:rPr>
          <w:fldChar w:fldCharType="end"/>
        </w:r>
      </w:hyperlink>
    </w:p>
    <w:p w14:paraId="50FF50C7" w14:textId="037FBD1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0" w:history="1">
        <w:r w:rsidRPr="007A618A">
          <w:rPr>
            <w:rStyle w:val="Hyperlink"/>
            <w:noProof/>
          </w:rPr>
          <w:t>2.3. Dữ liệu đầu vào và ví dụ kế hoạch đầu ra</w:t>
        </w:r>
        <w:r>
          <w:rPr>
            <w:noProof/>
            <w:webHidden/>
          </w:rPr>
          <w:tab/>
        </w:r>
        <w:r>
          <w:rPr>
            <w:noProof/>
            <w:webHidden/>
          </w:rPr>
          <w:fldChar w:fldCharType="begin"/>
        </w:r>
        <w:r>
          <w:rPr>
            <w:noProof/>
            <w:webHidden/>
          </w:rPr>
          <w:instrText xml:space="preserve"> PAGEREF _Toc243666600 \h </w:instrText>
        </w:r>
        <w:r>
          <w:rPr>
            <w:noProof/>
            <w:webHidden/>
          </w:rPr>
        </w:r>
        <w:r>
          <w:rPr>
            <w:noProof/>
            <w:webHidden/>
          </w:rPr>
          <w:fldChar w:fldCharType="separate"/>
        </w:r>
        <w:r>
          <w:rPr>
            <w:noProof/>
            <w:webHidden/>
          </w:rPr>
          <w:t>6</w:t>
        </w:r>
        <w:r>
          <w:rPr>
            <w:noProof/>
            <w:webHidden/>
          </w:rPr>
          <w:fldChar w:fldCharType="end"/>
        </w:r>
      </w:hyperlink>
    </w:p>
    <w:p w14:paraId="6DCAD00F" w14:textId="5E668EBE"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1" w:history="1">
        <w:r w:rsidRPr="007A618A">
          <w:rPr>
            <w:rStyle w:val="Hyperlink"/>
            <w:noProof/>
          </w:rPr>
          <w:t>2.4. Cách tính điểm và trạng thái đường</w:t>
        </w:r>
        <w:r>
          <w:rPr>
            <w:noProof/>
            <w:webHidden/>
          </w:rPr>
          <w:tab/>
        </w:r>
        <w:r>
          <w:rPr>
            <w:noProof/>
            <w:webHidden/>
          </w:rPr>
          <w:fldChar w:fldCharType="begin"/>
        </w:r>
        <w:r>
          <w:rPr>
            <w:noProof/>
            <w:webHidden/>
          </w:rPr>
          <w:instrText xml:space="preserve"> PAGEREF _Toc243666601 \h </w:instrText>
        </w:r>
        <w:r>
          <w:rPr>
            <w:noProof/>
            <w:webHidden/>
          </w:rPr>
        </w:r>
        <w:r>
          <w:rPr>
            <w:noProof/>
            <w:webHidden/>
          </w:rPr>
          <w:fldChar w:fldCharType="separate"/>
        </w:r>
        <w:r>
          <w:rPr>
            <w:noProof/>
            <w:webHidden/>
          </w:rPr>
          <w:t>7</w:t>
        </w:r>
        <w:r>
          <w:rPr>
            <w:noProof/>
            <w:webHidden/>
          </w:rPr>
          <w:fldChar w:fldCharType="end"/>
        </w:r>
      </w:hyperlink>
    </w:p>
    <w:p w14:paraId="189CD3A0" w14:textId="63958DFF"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2" w:history="1">
        <w:r w:rsidRPr="007A618A">
          <w:rPr>
            <w:rStyle w:val="Hyperlink"/>
            <w:noProof/>
          </w:rPr>
          <w:t>2.5. Chuyển đề bài thành mô hình đồ thị có tài nguyên</w:t>
        </w:r>
        <w:r>
          <w:rPr>
            <w:noProof/>
            <w:webHidden/>
          </w:rPr>
          <w:tab/>
        </w:r>
        <w:r>
          <w:rPr>
            <w:noProof/>
            <w:webHidden/>
          </w:rPr>
          <w:fldChar w:fldCharType="begin"/>
        </w:r>
        <w:r>
          <w:rPr>
            <w:noProof/>
            <w:webHidden/>
          </w:rPr>
          <w:instrText xml:space="preserve"> PAGEREF _Toc243666602 \h </w:instrText>
        </w:r>
        <w:r>
          <w:rPr>
            <w:noProof/>
            <w:webHidden/>
          </w:rPr>
        </w:r>
        <w:r>
          <w:rPr>
            <w:noProof/>
            <w:webHidden/>
          </w:rPr>
          <w:fldChar w:fldCharType="separate"/>
        </w:r>
        <w:r>
          <w:rPr>
            <w:noProof/>
            <w:webHidden/>
          </w:rPr>
          <w:t>8</w:t>
        </w:r>
        <w:r>
          <w:rPr>
            <w:noProof/>
            <w:webHidden/>
          </w:rPr>
          <w:fldChar w:fldCharType="end"/>
        </w:r>
      </w:hyperlink>
    </w:p>
    <w:p w14:paraId="536F647C" w14:textId="61AF8F87"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3" w:history="1">
        <w:r w:rsidRPr="007A618A">
          <w:rPr>
            <w:rStyle w:val="Hyperlink"/>
            <w:noProof/>
          </w:rPr>
          <w:t>2.6. Mô hình tối ưu toàn trận cho một đội xe</w:t>
        </w:r>
        <w:r>
          <w:rPr>
            <w:noProof/>
            <w:webHidden/>
          </w:rPr>
          <w:tab/>
        </w:r>
        <w:r>
          <w:rPr>
            <w:noProof/>
            <w:webHidden/>
          </w:rPr>
          <w:fldChar w:fldCharType="begin"/>
        </w:r>
        <w:r>
          <w:rPr>
            <w:noProof/>
            <w:webHidden/>
          </w:rPr>
          <w:instrText xml:space="preserve"> PAGEREF _Toc243666603 \h </w:instrText>
        </w:r>
        <w:r>
          <w:rPr>
            <w:noProof/>
            <w:webHidden/>
          </w:rPr>
        </w:r>
        <w:r>
          <w:rPr>
            <w:noProof/>
            <w:webHidden/>
          </w:rPr>
          <w:fldChar w:fldCharType="separate"/>
        </w:r>
        <w:r>
          <w:rPr>
            <w:noProof/>
            <w:webHidden/>
          </w:rPr>
          <w:t>8</w:t>
        </w:r>
        <w:r>
          <w:rPr>
            <w:noProof/>
            <w:webHidden/>
          </w:rPr>
          <w:fldChar w:fldCharType="end"/>
        </w:r>
      </w:hyperlink>
    </w:p>
    <w:p w14:paraId="736ECE32" w14:textId="62D6D544"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04" w:history="1">
        <w:r w:rsidRPr="007A618A">
          <w:rPr>
            <w:rStyle w:val="Hyperlink"/>
            <w:noProof/>
          </w:rPr>
          <w:t>3. Các thuật toán tìm đường có ràng buộc tài nguyên</w:t>
        </w:r>
        <w:r>
          <w:rPr>
            <w:noProof/>
            <w:webHidden/>
          </w:rPr>
          <w:tab/>
        </w:r>
        <w:r>
          <w:rPr>
            <w:noProof/>
            <w:webHidden/>
          </w:rPr>
          <w:fldChar w:fldCharType="begin"/>
        </w:r>
        <w:r>
          <w:rPr>
            <w:noProof/>
            <w:webHidden/>
          </w:rPr>
          <w:instrText xml:space="preserve"> PAGEREF _Toc243666604 \h </w:instrText>
        </w:r>
        <w:r>
          <w:rPr>
            <w:noProof/>
            <w:webHidden/>
          </w:rPr>
        </w:r>
        <w:r>
          <w:rPr>
            <w:noProof/>
            <w:webHidden/>
          </w:rPr>
          <w:fldChar w:fldCharType="separate"/>
        </w:r>
        <w:r>
          <w:rPr>
            <w:noProof/>
            <w:webHidden/>
          </w:rPr>
          <w:t>11</w:t>
        </w:r>
        <w:r>
          <w:rPr>
            <w:noProof/>
            <w:webHidden/>
          </w:rPr>
          <w:fldChar w:fldCharType="end"/>
        </w:r>
      </w:hyperlink>
    </w:p>
    <w:p w14:paraId="7CE95C9B" w14:textId="03B8CD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5" w:history="1">
        <w:r w:rsidRPr="007A618A">
          <w:rPr>
            <w:rStyle w:val="Hyperlink"/>
            <w:noProof/>
          </w:rPr>
          <w:t>3.1. Các nhãn trạng thái và quy tắc loại nhãn</w:t>
        </w:r>
        <w:r>
          <w:rPr>
            <w:noProof/>
            <w:webHidden/>
          </w:rPr>
          <w:tab/>
        </w:r>
        <w:r>
          <w:rPr>
            <w:noProof/>
            <w:webHidden/>
          </w:rPr>
          <w:fldChar w:fldCharType="begin"/>
        </w:r>
        <w:r>
          <w:rPr>
            <w:noProof/>
            <w:webHidden/>
          </w:rPr>
          <w:instrText xml:space="preserve"> PAGEREF _Toc243666605 \h </w:instrText>
        </w:r>
        <w:r>
          <w:rPr>
            <w:noProof/>
            <w:webHidden/>
          </w:rPr>
        </w:r>
        <w:r>
          <w:rPr>
            <w:noProof/>
            <w:webHidden/>
          </w:rPr>
          <w:fldChar w:fldCharType="separate"/>
        </w:r>
        <w:r>
          <w:rPr>
            <w:noProof/>
            <w:webHidden/>
          </w:rPr>
          <w:t>11</w:t>
        </w:r>
        <w:r>
          <w:rPr>
            <w:noProof/>
            <w:webHidden/>
          </w:rPr>
          <w:fldChar w:fldCharType="end"/>
        </w:r>
      </w:hyperlink>
    </w:p>
    <w:p w14:paraId="1F929DAC" w14:textId="571B0419"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6" w:history="1">
        <w:r w:rsidRPr="007A618A">
          <w:rPr>
            <w:rStyle w:val="Hyperlink"/>
            <w:noProof/>
          </w:rPr>
          <w:t>3.2. DFS và BFS làm đối chứng cấu trúc</w:t>
        </w:r>
        <w:r>
          <w:rPr>
            <w:noProof/>
            <w:webHidden/>
          </w:rPr>
          <w:tab/>
        </w:r>
        <w:r>
          <w:rPr>
            <w:noProof/>
            <w:webHidden/>
          </w:rPr>
          <w:fldChar w:fldCharType="begin"/>
        </w:r>
        <w:r>
          <w:rPr>
            <w:noProof/>
            <w:webHidden/>
          </w:rPr>
          <w:instrText xml:space="preserve"> PAGEREF _Toc243666606 \h </w:instrText>
        </w:r>
        <w:r>
          <w:rPr>
            <w:noProof/>
            <w:webHidden/>
          </w:rPr>
        </w:r>
        <w:r>
          <w:rPr>
            <w:noProof/>
            <w:webHidden/>
          </w:rPr>
          <w:fldChar w:fldCharType="separate"/>
        </w:r>
        <w:r>
          <w:rPr>
            <w:noProof/>
            <w:webHidden/>
          </w:rPr>
          <w:t>12</w:t>
        </w:r>
        <w:r>
          <w:rPr>
            <w:noProof/>
            <w:webHidden/>
          </w:rPr>
          <w:fldChar w:fldCharType="end"/>
        </w:r>
      </w:hyperlink>
    </w:p>
    <w:p w14:paraId="56B79099" w14:textId="3AEB74A5"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7" w:history="1">
        <w:r w:rsidRPr="007A618A">
          <w:rPr>
            <w:rStyle w:val="Hyperlink"/>
            <w:noProof/>
          </w:rPr>
          <w:t>3.3. Dijkstra theo chi phí thời gian</w:t>
        </w:r>
        <w:r>
          <w:rPr>
            <w:noProof/>
            <w:webHidden/>
          </w:rPr>
          <w:tab/>
        </w:r>
        <w:r>
          <w:rPr>
            <w:noProof/>
            <w:webHidden/>
          </w:rPr>
          <w:fldChar w:fldCharType="begin"/>
        </w:r>
        <w:r>
          <w:rPr>
            <w:noProof/>
            <w:webHidden/>
          </w:rPr>
          <w:instrText xml:space="preserve"> PAGEREF _Toc243666607 \h </w:instrText>
        </w:r>
        <w:r>
          <w:rPr>
            <w:noProof/>
            <w:webHidden/>
          </w:rPr>
        </w:r>
        <w:r>
          <w:rPr>
            <w:noProof/>
            <w:webHidden/>
          </w:rPr>
          <w:fldChar w:fldCharType="separate"/>
        </w:r>
        <w:r>
          <w:rPr>
            <w:noProof/>
            <w:webHidden/>
          </w:rPr>
          <w:t>13</w:t>
        </w:r>
        <w:r>
          <w:rPr>
            <w:noProof/>
            <w:webHidden/>
          </w:rPr>
          <w:fldChar w:fldCharType="end"/>
        </w:r>
      </w:hyperlink>
    </w:p>
    <w:p w14:paraId="5B331180" w14:textId="2F9DFFE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8" w:history="1">
        <w:r w:rsidRPr="007A618A">
          <w:rPr>
            <w:rStyle w:val="Hyperlink"/>
            <w:noProof/>
          </w:rPr>
          <w:t>3.4. Greedy Best First và A*</w:t>
        </w:r>
        <w:r>
          <w:rPr>
            <w:noProof/>
            <w:webHidden/>
          </w:rPr>
          <w:tab/>
        </w:r>
        <w:r>
          <w:rPr>
            <w:noProof/>
            <w:webHidden/>
          </w:rPr>
          <w:fldChar w:fldCharType="begin"/>
        </w:r>
        <w:r>
          <w:rPr>
            <w:noProof/>
            <w:webHidden/>
          </w:rPr>
          <w:instrText xml:space="preserve"> PAGEREF _Toc243666608 \h </w:instrText>
        </w:r>
        <w:r>
          <w:rPr>
            <w:noProof/>
            <w:webHidden/>
          </w:rPr>
        </w:r>
        <w:r>
          <w:rPr>
            <w:noProof/>
            <w:webHidden/>
          </w:rPr>
          <w:fldChar w:fldCharType="separate"/>
        </w:r>
        <w:r>
          <w:rPr>
            <w:noProof/>
            <w:webHidden/>
          </w:rPr>
          <w:t>13</w:t>
        </w:r>
        <w:r>
          <w:rPr>
            <w:noProof/>
            <w:webHidden/>
          </w:rPr>
          <w:fldChar w:fldCharType="end"/>
        </w:r>
      </w:hyperlink>
    </w:p>
    <w:p w14:paraId="5133461F" w14:textId="47A03B0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09" w:history="1">
        <w:r w:rsidRPr="007A618A">
          <w:rPr>
            <w:rStyle w:val="Hyperlink"/>
            <w:noProof/>
          </w:rPr>
          <w:t>3.5. Mã giả và độ phức tạp</w:t>
        </w:r>
        <w:r>
          <w:rPr>
            <w:noProof/>
            <w:webHidden/>
          </w:rPr>
          <w:tab/>
        </w:r>
        <w:r>
          <w:rPr>
            <w:noProof/>
            <w:webHidden/>
          </w:rPr>
          <w:fldChar w:fldCharType="begin"/>
        </w:r>
        <w:r>
          <w:rPr>
            <w:noProof/>
            <w:webHidden/>
          </w:rPr>
          <w:instrText xml:space="preserve"> PAGEREF _Toc243666609 \h </w:instrText>
        </w:r>
        <w:r>
          <w:rPr>
            <w:noProof/>
            <w:webHidden/>
          </w:rPr>
        </w:r>
        <w:r>
          <w:rPr>
            <w:noProof/>
            <w:webHidden/>
          </w:rPr>
          <w:fldChar w:fldCharType="separate"/>
        </w:r>
        <w:r>
          <w:rPr>
            <w:noProof/>
            <w:webHidden/>
          </w:rPr>
          <w:t>14</w:t>
        </w:r>
        <w:r>
          <w:rPr>
            <w:noProof/>
            <w:webHidden/>
          </w:rPr>
          <w:fldChar w:fldCharType="end"/>
        </w:r>
      </w:hyperlink>
    </w:p>
    <w:p w14:paraId="3715FF4F" w14:textId="05A1F33C"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10" w:history="1">
        <w:r w:rsidRPr="007A618A">
          <w:rPr>
            <w:rStyle w:val="Hyperlink"/>
            <w:noProof/>
          </w:rPr>
          <w:t>4. Phương pháp lập tuyến cả đội có ràng buộc tài nguyên</w:t>
        </w:r>
        <w:r>
          <w:rPr>
            <w:noProof/>
            <w:webHidden/>
          </w:rPr>
          <w:tab/>
        </w:r>
        <w:r>
          <w:rPr>
            <w:noProof/>
            <w:webHidden/>
          </w:rPr>
          <w:fldChar w:fldCharType="begin"/>
        </w:r>
        <w:r>
          <w:rPr>
            <w:noProof/>
            <w:webHidden/>
          </w:rPr>
          <w:instrText xml:space="preserve"> PAGEREF _Toc243666610 \h </w:instrText>
        </w:r>
        <w:r>
          <w:rPr>
            <w:noProof/>
            <w:webHidden/>
          </w:rPr>
        </w:r>
        <w:r>
          <w:rPr>
            <w:noProof/>
            <w:webHidden/>
          </w:rPr>
          <w:fldChar w:fldCharType="separate"/>
        </w:r>
        <w:r>
          <w:rPr>
            <w:noProof/>
            <w:webHidden/>
          </w:rPr>
          <w:t>15</w:t>
        </w:r>
        <w:r>
          <w:rPr>
            <w:noProof/>
            <w:webHidden/>
          </w:rPr>
          <w:fldChar w:fldCharType="end"/>
        </w:r>
      </w:hyperlink>
    </w:p>
    <w:p w14:paraId="61F050B0" w14:textId="7526579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1" w:history="1">
        <w:r w:rsidRPr="007A618A">
          <w:rPr>
            <w:rStyle w:val="Hyperlink"/>
            <w:noProof/>
          </w:rPr>
          <w:t>4.1. Dijkstra tạo chặng đi theo step và nhiên liệu</w:t>
        </w:r>
        <w:r>
          <w:rPr>
            <w:noProof/>
            <w:webHidden/>
          </w:rPr>
          <w:tab/>
        </w:r>
        <w:r>
          <w:rPr>
            <w:noProof/>
            <w:webHidden/>
          </w:rPr>
          <w:fldChar w:fldCharType="begin"/>
        </w:r>
        <w:r>
          <w:rPr>
            <w:noProof/>
            <w:webHidden/>
          </w:rPr>
          <w:instrText xml:space="preserve"> PAGEREF _Toc243666611 \h </w:instrText>
        </w:r>
        <w:r>
          <w:rPr>
            <w:noProof/>
            <w:webHidden/>
          </w:rPr>
        </w:r>
        <w:r>
          <w:rPr>
            <w:noProof/>
            <w:webHidden/>
          </w:rPr>
          <w:fldChar w:fldCharType="separate"/>
        </w:r>
        <w:r>
          <w:rPr>
            <w:noProof/>
            <w:webHidden/>
          </w:rPr>
          <w:t>15</w:t>
        </w:r>
        <w:r>
          <w:rPr>
            <w:noProof/>
            <w:webHidden/>
          </w:rPr>
          <w:fldChar w:fldCharType="end"/>
        </w:r>
      </w:hyperlink>
    </w:p>
    <w:p w14:paraId="5B546BB8" w14:textId="628C5D5F"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2" w:history="1">
        <w:r w:rsidRPr="007A618A">
          <w:rPr>
            <w:rStyle w:val="Hyperlink"/>
            <w:noProof/>
          </w:rPr>
          <w:t>4.2. Chèn tham lam và phối hợp kho giữa các xe</w:t>
        </w:r>
        <w:r>
          <w:rPr>
            <w:noProof/>
            <w:webHidden/>
          </w:rPr>
          <w:tab/>
        </w:r>
        <w:r>
          <w:rPr>
            <w:noProof/>
            <w:webHidden/>
          </w:rPr>
          <w:fldChar w:fldCharType="begin"/>
        </w:r>
        <w:r>
          <w:rPr>
            <w:noProof/>
            <w:webHidden/>
          </w:rPr>
          <w:instrText xml:space="preserve"> PAGEREF _Toc243666612 \h </w:instrText>
        </w:r>
        <w:r>
          <w:rPr>
            <w:noProof/>
            <w:webHidden/>
          </w:rPr>
        </w:r>
        <w:r>
          <w:rPr>
            <w:noProof/>
            <w:webHidden/>
          </w:rPr>
          <w:fldChar w:fldCharType="separate"/>
        </w:r>
        <w:r>
          <w:rPr>
            <w:noProof/>
            <w:webHidden/>
          </w:rPr>
          <w:t>16</w:t>
        </w:r>
        <w:r>
          <w:rPr>
            <w:noProof/>
            <w:webHidden/>
          </w:rPr>
          <w:fldChar w:fldCharType="end"/>
        </w:r>
      </w:hyperlink>
    </w:p>
    <w:p w14:paraId="50B54E61" w14:textId="61AAFC79"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3" w:history="1">
        <w:r w:rsidRPr="007A618A">
          <w:rPr>
            <w:rStyle w:val="Hyperlink"/>
            <w:noProof/>
          </w:rPr>
          <w:t>4.3. Tìm kiếm cục bộ phá rồi dựng lại</w:t>
        </w:r>
        <w:r>
          <w:rPr>
            <w:noProof/>
            <w:webHidden/>
          </w:rPr>
          <w:tab/>
        </w:r>
        <w:r>
          <w:rPr>
            <w:noProof/>
            <w:webHidden/>
          </w:rPr>
          <w:fldChar w:fldCharType="begin"/>
        </w:r>
        <w:r>
          <w:rPr>
            <w:noProof/>
            <w:webHidden/>
          </w:rPr>
          <w:instrText xml:space="preserve"> PAGEREF _Toc243666613 \h </w:instrText>
        </w:r>
        <w:r>
          <w:rPr>
            <w:noProof/>
            <w:webHidden/>
          </w:rPr>
        </w:r>
        <w:r>
          <w:rPr>
            <w:noProof/>
            <w:webHidden/>
          </w:rPr>
          <w:fldChar w:fldCharType="separate"/>
        </w:r>
        <w:r>
          <w:rPr>
            <w:noProof/>
            <w:webHidden/>
          </w:rPr>
          <w:t>16</w:t>
        </w:r>
        <w:r>
          <w:rPr>
            <w:noProof/>
            <w:webHidden/>
          </w:rPr>
          <w:fldChar w:fldCharType="end"/>
        </w:r>
      </w:hyperlink>
    </w:p>
    <w:p w14:paraId="568CC597" w14:textId="7E480B49"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4" w:history="1">
        <w:r w:rsidRPr="007A618A">
          <w:rPr>
            <w:rStyle w:val="Hyperlink"/>
            <w:noProof/>
          </w:rPr>
          <w:t>4.4. Phân bổ nhiên liệu và lịch hẹn tiếp tế</w:t>
        </w:r>
        <w:r>
          <w:rPr>
            <w:noProof/>
            <w:webHidden/>
          </w:rPr>
          <w:tab/>
        </w:r>
        <w:r>
          <w:rPr>
            <w:noProof/>
            <w:webHidden/>
          </w:rPr>
          <w:fldChar w:fldCharType="begin"/>
        </w:r>
        <w:r>
          <w:rPr>
            <w:noProof/>
            <w:webHidden/>
          </w:rPr>
          <w:instrText xml:space="preserve"> PAGEREF _Toc243666614 \h </w:instrText>
        </w:r>
        <w:r>
          <w:rPr>
            <w:noProof/>
            <w:webHidden/>
          </w:rPr>
        </w:r>
        <w:r>
          <w:rPr>
            <w:noProof/>
            <w:webHidden/>
          </w:rPr>
          <w:fldChar w:fldCharType="separate"/>
        </w:r>
        <w:r>
          <w:rPr>
            <w:noProof/>
            <w:webHidden/>
          </w:rPr>
          <w:t>17</w:t>
        </w:r>
        <w:r>
          <w:rPr>
            <w:noProof/>
            <w:webHidden/>
          </w:rPr>
          <w:fldChar w:fldCharType="end"/>
        </w:r>
      </w:hyperlink>
    </w:p>
    <w:p w14:paraId="71851056" w14:textId="0CAE980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5" w:history="1">
        <w:r w:rsidRPr="007A618A">
          <w:rPr>
            <w:rStyle w:val="Hyperlink"/>
            <w:noProof/>
          </w:rPr>
          <w:t>4.5. Phủ loại và chuẩn bị vị trí cho ngày tiếp theo</w:t>
        </w:r>
        <w:r>
          <w:rPr>
            <w:noProof/>
            <w:webHidden/>
          </w:rPr>
          <w:tab/>
        </w:r>
        <w:r>
          <w:rPr>
            <w:noProof/>
            <w:webHidden/>
          </w:rPr>
          <w:fldChar w:fldCharType="begin"/>
        </w:r>
        <w:r>
          <w:rPr>
            <w:noProof/>
            <w:webHidden/>
          </w:rPr>
          <w:instrText xml:space="preserve"> PAGEREF _Toc243666615 \h </w:instrText>
        </w:r>
        <w:r>
          <w:rPr>
            <w:noProof/>
            <w:webHidden/>
          </w:rPr>
        </w:r>
        <w:r>
          <w:rPr>
            <w:noProof/>
            <w:webHidden/>
          </w:rPr>
          <w:fldChar w:fldCharType="separate"/>
        </w:r>
        <w:r>
          <w:rPr>
            <w:noProof/>
            <w:webHidden/>
          </w:rPr>
          <w:t>17</w:t>
        </w:r>
        <w:r>
          <w:rPr>
            <w:noProof/>
            <w:webHidden/>
          </w:rPr>
          <w:fldChar w:fldCharType="end"/>
        </w:r>
      </w:hyperlink>
    </w:p>
    <w:p w14:paraId="18D0B552" w14:textId="216B456F"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6" w:history="1">
        <w:r w:rsidRPr="007A618A">
          <w:rPr>
            <w:rStyle w:val="Hyperlink"/>
            <w:noProof/>
          </w:rPr>
          <w:t>4.6. Chọn vai trò xe bằng mô phỏng</w:t>
        </w:r>
        <w:r>
          <w:rPr>
            <w:noProof/>
            <w:webHidden/>
          </w:rPr>
          <w:tab/>
        </w:r>
        <w:r>
          <w:rPr>
            <w:noProof/>
            <w:webHidden/>
          </w:rPr>
          <w:fldChar w:fldCharType="begin"/>
        </w:r>
        <w:r>
          <w:rPr>
            <w:noProof/>
            <w:webHidden/>
          </w:rPr>
          <w:instrText xml:space="preserve"> PAGEREF _Toc243666616 \h </w:instrText>
        </w:r>
        <w:r>
          <w:rPr>
            <w:noProof/>
            <w:webHidden/>
          </w:rPr>
        </w:r>
        <w:r>
          <w:rPr>
            <w:noProof/>
            <w:webHidden/>
          </w:rPr>
          <w:fldChar w:fldCharType="separate"/>
        </w:r>
        <w:r>
          <w:rPr>
            <w:noProof/>
            <w:webHidden/>
          </w:rPr>
          <w:t>17</w:t>
        </w:r>
        <w:r>
          <w:rPr>
            <w:noProof/>
            <w:webHidden/>
          </w:rPr>
          <w:fldChar w:fldCharType="end"/>
        </w:r>
      </w:hyperlink>
    </w:p>
    <w:p w14:paraId="19C8CADB" w14:textId="3C059C57"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7" w:history="1">
        <w:r w:rsidRPr="007A618A">
          <w:rPr>
            <w:rStyle w:val="Hyperlink"/>
            <w:noProof/>
          </w:rPr>
          <w:t>4.7. Ngân sách tính toán và kiểm tra kế hoạch</w:t>
        </w:r>
        <w:r>
          <w:rPr>
            <w:noProof/>
            <w:webHidden/>
          </w:rPr>
          <w:tab/>
        </w:r>
        <w:r>
          <w:rPr>
            <w:noProof/>
            <w:webHidden/>
          </w:rPr>
          <w:fldChar w:fldCharType="begin"/>
        </w:r>
        <w:r>
          <w:rPr>
            <w:noProof/>
            <w:webHidden/>
          </w:rPr>
          <w:instrText xml:space="preserve"> PAGEREF _Toc243666617 \h </w:instrText>
        </w:r>
        <w:r>
          <w:rPr>
            <w:noProof/>
            <w:webHidden/>
          </w:rPr>
        </w:r>
        <w:r>
          <w:rPr>
            <w:noProof/>
            <w:webHidden/>
          </w:rPr>
          <w:fldChar w:fldCharType="separate"/>
        </w:r>
        <w:r>
          <w:rPr>
            <w:noProof/>
            <w:webHidden/>
          </w:rPr>
          <w:t>18</w:t>
        </w:r>
        <w:r>
          <w:rPr>
            <w:noProof/>
            <w:webHidden/>
          </w:rPr>
          <w:fldChar w:fldCharType="end"/>
        </w:r>
      </w:hyperlink>
    </w:p>
    <w:p w14:paraId="471AF2A6" w14:textId="732CC13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8" w:history="1">
        <w:r w:rsidRPr="007A618A">
          <w:rPr>
            <w:rStyle w:val="Hyperlink"/>
            <w:noProof/>
          </w:rPr>
          <w:t>4.8. Cận trên để đánh giá mức đạt được</w:t>
        </w:r>
        <w:r>
          <w:rPr>
            <w:noProof/>
            <w:webHidden/>
          </w:rPr>
          <w:tab/>
        </w:r>
        <w:r>
          <w:rPr>
            <w:noProof/>
            <w:webHidden/>
          </w:rPr>
          <w:fldChar w:fldCharType="begin"/>
        </w:r>
        <w:r>
          <w:rPr>
            <w:noProof/>
            <w:webHidden/>
          </w:rPr>
          <w:instrText xml:space="preserve"> PAGEREF _Toc243666618 \h </w:instrText>
        </w:r>
        <w:r>
          <w:rPr>
            <w:noProof/>
            <w:webHidden/>
          </w:rPr>
        </w:r>
        <w:r>
          <w:rPr>
            <w:noProof/>
            <w:webHidden/>
          </w:rPr>
          <w:fldChar w:fldCharType="separate"/>
        </w:r>
        <w:r>
          <w:rPr>
            <w:noProof/>
            <w:webHidden/>
          </w:rPr>
          <w:t>18</w:t>
        </w:r>
        <w:r>
          <w:rPr>
            <w:noProof/>
            <w:webHidden/>
          </w:rPr>
          <w:fldChar w:fldCharType="end"/>
        </w:r>
      </w:hyperlink>
    </w:p>
    <w:p w14:paraId="6FDBA1E5" w14:textId="7348DD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19" w:history="1">
        <w:r w:rsidRPr="007A618A">
          <w:rPr>
            <w:rStyle w:val="Hyperlink"/>
            <w:noProof/>
          </w:rPr>
          <w:t>4.9. Mã giả của phương pháp lập kế hoạch</w:t>
        </w:r>
        <w:r>
          <w:rPr>
            <w:noProof/>
            <w:webHidden/>
          </w:rPr>
          <w:tab/>
        </w:r>
        <w:r>
          <w:rPr>
            <w:noProof/>
            <w:webHidden/>
          </w:rPr>
          <w:fldChar w:fldCharType="begin"/>
        </w:r>
        <w:r>
          <w:rPr>
            <w:noProof/>
            <w:webHidden/>
          </w:rPr>
          <w:instrText xml:space="preserve"> PAGEREF _Toc243666619 \h </w:instrText>
        </w:r>
        <w:r>
          <w:rPr>
            <w:noProof/>
            <w:webHidden/>
          </w:rPr>
        </w:r>
        <w:r>
          <w:rPr>
            <w:noProof/>
            <w:webHidden/>
          </w:rPr>
          <w:fldChar w:fldCharType="separate"/>
        </w:r>
        <w:r>
          <w:rPr>
            <w:noProof/>
            <w:webHidden/>
          </w:rPr>
          <w:t>19</w:t>
        </w:r>
        <w:r>
          <w:rPr>
            <w:noProof/>
            <w:webHidden/>
          </w:rPr>
          <w:fldChar w:fldCharType="end"/>
        </w:r>
      </w:hyperlink>
    </w:p>
    <w:p w14:paraId="57DEB4FE" w14:textId="46B7ED9F"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0" w:history="1">
        <w:r w:rsidRPr="007A618A">
          <w:rPr>
            <w:rStyle w:val="Hyperlink"/>
            <w:noProof/>
          </w:rPr>
          <w:t>4.10. Ví dụ dựng và cải thiện tuyến</w:t>
        </w:r>
        <w:r>
          <w:rPr>
            <w:noProof/>
            <w:webHidden/>
          </w:rPr>
          <w:tab/>
        </w:r>
        <w:r>
          <w:rPr>
            <w:noProof/>
            <w:webHidden/>
          </w:rPr>
          <w:fldChar w:fldCharType="begin"/>
        </w:r>
        <w:r>
          <w:rPr>
            <w:noProof/>
            <w:webHidden/>
          </w:rPr>
          <w:instrText xml:space="preserve"> PAGEREF _Toc243666620 \h </w:instrText>
        </w:r>
        <w:r>
          <w:rPr>
            <w:noProof/>
            <w:webHidden/>
          </w:rPr>
        </w:r>
        <w:r>
          <w:rPr>
            <w:noProof/>
            <w:webHidden/>
          </w:rPr>
          <w:fldChar w:fldCharType="separate"/>
        </w:r>
        <w:r>
          <w:rPr>
            <w:noProof/>
            <w:webHidden/>
          </w:rPr>
          <w:t>20</w:t>
        </w:r>
        <w:r>
          <w:rPr>
            <w:noProof/>
            <w:webHidden/>
          </w:rPr>
          <w:fldChar w:fldCharType="end"/>
        </w:r>
      </w:hyperlink>
    </w:p>
    <w:p w14:paraId="15D25635" w14:textId="0BD77B82"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21" w:history="1">
        <w:r w:rsidRPr="007A618A">
          <w:rPr>
            <w:rStyle w:val="Hyperlink"/>
            <w:noProof/>
          </w:rPr>
          <w:t>5. Thiết kế đánh giá và kiểm chứng</w:t>
        </w:r>
        <w:r>
          <w:rPr>
            <w:noProof/>
            <w:webHidden/>
          </w:rPr>
          <w:tab/>
        </w:r>
        <w:r>
          <w:rPr>
            <w:noProof/>
            <w:webHidden/>
          </w:rPr>
          <w:fldChar w:fldCharType="begin"/>
        </w:r>
        <w:r>
          <w:rPr>
            <w:noProof/>
            <w:webHidden/>
          </w:rPr>
          <w:instrText xml:space="preserve"> PAGEREF _Toc243666621 \h </w:instrText>
        </w:r>
        <w:r>
          <w:rPr>
            <w:noProof/>
            <w:webHidden/>
          </w:rPr>
        </w:r>
        <w:r>
          <w:rPr>
            <w:noProof/>
            <w:webHidden/>
          </w:rPr>
          <w:fldChar w:fldCharType="separate"/>
        </w:r>
        <w:r>
          <w:rPr>
            <w:noProof/>
            <w:webHidden/>
          </w:rPr>
          <w:t>21</w:t>
        </w:r>
        <w:r>
          <w:rPr>
            <w:noProof/>
            <w:webHidden/>
          </w:rPr>
          <w:fldChar w:fldCharType="end"/>
        </w:r>
      </w:hyperlink>
    </w:p>
    <w:p w14:paraId="4141F23D" w14:textId="66C7503D"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2" w:history="1">
        <w:r w:rsidRPr="007A618A">
          <w:rPr>
            <w:rStyle w:val="Hyperlink"/>
            <w:noProof/>
          </w:rPr>
          <w:t>5.1. Dữ liệu và phạm vi từng phép đo</w:t>
        </w:r>
        <w:r>
          <w:rPr>
            <w:noProof/>
            <w:webHidden/>
          </w:rPr>
          <w:tab/>
        </w:r>
        <w:r>
          <w:rPr>
            <w:noProof/>
            <w:webHidden/>
          </w:rPr>
          <w:fldChar w:fldCharType="begin"/>
        </w:r>
        <w:r>
          <w:rPr>
            <w:noProof/>
            <w:webHidden/>
          </w:rPr>
          <w:instrText xml:space="preserve"> PAGEREF _Toc243666622 \h </w:instrText>
        </w:r>
        <w:r>
          <w:rPr>
            <w:noProof/>
            <w:webHidden/>
          </w:rPr>
        </w:r>
        <w:r>
          <w:rPr>
            <w:noProof/>
            <w:webHidden/>
          </w:rPr>
          <w:fldChar w:fldCharType="separate"/>
        </w:r>
        <w:r>
          <w:rPr>
            <w:noProof/>
            <w:webHidden/>
          </w:rPr>
          <w:t>21</w:t>
        </w:r>
        <w:r>
          <w:rPr>
            <w:noProof/>
            <w:webHidden/>
          </w:rPr>
          <w:fldChar w:fldCharType="end"/>
        </w:r>
      </w:hyperlink>
    </w:p>
    <w:p w14:paraId="19F6F6D6" w14:textId="3FA1F848"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3" w:history="1">
        <w:r w:rsidRPr="007A618A">
          <w:rPr>
            <w:rStyle w:val="Hyperlink"/>
            <w:noProof/>
          </w:rPr>
          <w:t>5.2. Quy tắc so sánh và thời gian</w:t>
        </w:r>
        <w:r>
          <w:rPr>
            <w:noProof/>
            <w:webHidden/>
          </w:rPr>
          <w:tab/>
        </w:r>
        <w:r>
          <w:rPr>
            <w:noProof/>
            <w:webHidden/>
          </w:rPr>
          <w:fldChar w:fldCharType="begin"/>
        </w:r>
        <w:r>
          <w:rPr>
            <w:noProof/>
            <w:webHidden/>
          </w:rPr>
          <w:instrText xml:space="preserve"> PAGEREF _Toc243666623 \h </w:instrText>
        </w:r>
        <w:r>
          <w:rPr>
            <w:noProof/>
            <w:webHidden/>
          </w:rPr>
        </w:r>
        <w:r>
          <w:rPr>
            <w:noProof/>
            <w:webHidden/>
          </w:rPr>
          <w:fldChar w:fldCharType="separate"/>
        </w:r>
        <w:r>
          <w:rPr>
            <w:noProof/>
            <w:webHidden/>
          </w:rPr>
          <w:t>21</w:t>
        </w:r>
        <w:r>
          <w:rPr>
            <w:noProof/>
            <w:webHidden/>
          </w:rPr>
          <w:fldChar w:fldCharType="end"/>
        </w:r>
      </w:hyperlink>
    </w:p>
    <w:p w14:paraId="32684011" w14:textId="086CC9BC"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4" w:history="1">
        <w:r w:rsidRPr="007A618A">
          <w:rPr>
            <w:rStyle w:val="Hyperlink"/>
            <w:noProof/>
          </w:rPr>
          <w:t>5.3. Quy trình nộp và lưu nguồn kiểm tra</w:t>
        </w:r>
        <w:r>
          <w:rPr>
            <w:noProof/>
            <w:webHidden/>
          </w:rPr>
          <w:tab/>
        </w:r>
        <w:r>
          <w:rPr>
            <w:noProof/>
            <w:webHidden/>
          </w:rPr>
          <w:fldChar w:fldCharType="begin"/>
        </w:r>
        <w:r>
          <w:rPr>
            <w:noProof/>
            <w:webHidden/>
          </w:rPr>
          <w:instrText xml:space="preserve"> PAGEREF _Toc243666624 \h </w:instrText>
        </w:r>
        <w:r>
          <w:rPr>
            <w:noProof/>
            <w:webHidden/>
          </w:rPr>
        </w:r>
        <w:r>
          <w:rPr>
            <w:noProof/>
            <w:webHidden/>
          </w:rPr>
          <w:fldChar w:fldCharType="separate"/>
        </w:r>
        <w:r>
          <w:rPr>
            <w:noProof/>
            <w:webHidden/>
          </w:rPr>
          <w:t>22</w:t>
        </w:r>
        <w:r>
          <w:rPr>
            <w:noProof/>
            <w:webHidden/>
          </w:rPr>
          <w:fldChar w:fldCharType="end"/>
        </w:r>
      </w:hyperlink>
    </w:p>
    <w:p w14:paraId="646E9B39" w14:textId="6D4004DE"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5" w:history="1">
        <w:r w:rsidRPr="007A618A">
          <w:rPr>
            <w:rStyle w:val="Hyperlink"/>
            <w:noProof/>
          </w:rPr>
          <w:t>5.4. Đối chiếu replay và giới hạn bằng chứng</w:t>
        </w:r>
        <w:r>
          <w:rPr>
            <w:noProof/>
            <w:webHidden/>
          </w:rPr>
          <w:tab/>
        </w:r>
        <w:r>
          <w:rPr>
            <w:noProof/>
            <w:webHidden/>
          </w:rPr>
          <w:fldChar w:fldCharType="begin"/>
        </w:r>
        <w:r>
          <w:rPr>
            <w:noProof/>
            <w:webHidden/>
          </w:rPr>
          <w:instrText xml:space="preserve"> PAGEREF _Toc243666625 \h </w:instrText>
        </w:r>
        <w:r>
          <w:rPr>
            <w:noProof/>
            <w:webHidden/>
          </w:rPr>
        </w:r>
        <w:r>
          <w:rPr>
            <w:noProof/>
            <w:webHidden/>
          </w:rPr>
          <w:fldChar w:fldCharType="separate"/>
        </w:r>
        <w:r>
          <w:rPr>
            <w:noProof/>
            <w:webHidden/>
          </w:rPr>
          <w:t>22</w:t>
        </w:r>
        <w:r>
          <w:rPr>
            <w:noProof/>
            <w:webHidden/>
          </w:rPr>
          <w:fldChar w:fldCharType="end"/>
        </w:r>
      </w:hyperlink>
    </w:p>
    <w:p w14:paraId="0245CBC1" w14:textId="5F42B541"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6" w:history="1">
        <w:r w:rsidRPr="007A618A">
          <w:rPr>
            <w:rStyle w:val="Hyperlink"/>
            <w:noProof/>
          </w:rPr>
          <w:t>5.5. Thiết kế đối chứng cùng điều kiện</w:t>
        </w:r>
        <w:r>
          <w:rPr>
            <w:noProof/>
            <w:webHidden/>
          </w:rPr>
          <w:tab/>
        </w:r>
        <w:r>
          <w:rPr>
            <w:noProof/>
            <w:webHidden/>
          </w:rPr>
          <w:fldChar w:fldCharType="begin"/>
        </w:r>
        <w:r>
          <w:rPr>
            <w:noProof/>
            <w:webHidden/>
          </w:rPr>
          <w:instrText xml:space="preserve"> PAGEREF _Toc243666626 \h </w:instrText>
        </w:r>
        <w:r>
          <w:rPr>
            <w:noProof/>
            <w:webHidden/>
          </w:rPr>
        </w:r>
        <w:r>
          <w:rPr>
            <w:noProof/>
            <w:webHidden/>
          </w:rPr>
          <w:fldChar w:fldCharType="separate"/>
        </w:r>
        <w:r>
          <w:rPr>
            <w:noProof/>
            <w:webHidden/>
          </w:rPr>
          <w:t>22</w:t>
        </w:r>
        <w:r>
          <w:rPr>
            <w:noProof/>
            <w:webHidden/>
          </w:rPr>
          <w:fldChar w:fldCharType="end"/>
        </w:r>
      </w:hyperlink>
    </w:p>
    <w:p w14:paraId="4AA649C2" w14:textId="6487373F"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7" w:history="1">
        <w:r w:rsidRPr="007A618A">
          <w:rPr>
            <w:rStyle w:val="Hyperlink"/>
            <w:noProof/>
          </w:rPr>
          <w:t>5.6. Mở rộng bộ input và đối chứng hai ngân sách</w:t>
        </w:r>
        <w:r>
          <w:rPr>
            <w:noProof/>
            <w:webHidden/>
          </w:rPr>
          <w:tab/>
        </w:r>
        <w:r>
          <w:rPr>
            <w:noProof/>
            <w:webHidden/>
          </w:rPr>
          <w:fldChar w:fldCharType="begin"/>
        </w:r>
        <w:r>
          <w:rPr>
            <w:noProof/>
            <w:webHidden/>
          </w:rPr>
          <w:instrText xml:space="preserve"> PAGEREF _Toc243666627 \h </w:instrText>
        </w:r>
        <w:r>
          <w:rPr>
            <w:noProof/>
            <w:webHidden/>
          </w:rPr>
        </w:r>
        <w:r>
          <w:rPr>
            <w:noProof/>
            <w:webHidden/>
          </w:rPr>
          <w:fldChar w:fldCharType="separate"/>
        </w:r>
        <w:r>
          <w:rPr>
            <w:noProof/>
            <w:webHidden/>
          </w:rPr>
          <w:t>23</w:t>
        </w:r>
        <w:r>
          <w:rPr>
            <w:noProof/>
            <w:webHidden/>
          </w:rPr>
          <w:fldChar w:fldCharType="end"/>
        </w:r>
      </w:hyperlink>
    </w:p>
    <w:p w14:paraId="68687C7B" w14:textId="113B661C"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28" w:history="1">
        <w:r w:rsidRPr="007A618A">
          <w:rPr>
            <w:rStyle w:val="Hyperlink"/>
            <w:noProof/>
          </w:rPr>
          <w:t>6. Kết quả và phân tích</w:t>
        </w:r>
        <w:r>
          <w:rPr>
            <w:noProof/>
            <w:webHidden/>
          </w:rPr>
          <w:tab/>
        </w:r>
        <w:r>
          <w:rPr>
            <w:noProof/>
            <w:webHidden/>
          </w:rPr>
          <w:fldChar w:fldCharType="begin"/>
        </w:r>
        <w:r>
          <w:rPr>
            <w:noProof/>
            <w:webHidden/>
          </w:rPr>
          <w:instrText xml:space="preserve"> PAGEREF _Toc243666628 \h </w:instrText>
        </w:r>
        <w:r>
          <w:rPr>
            <w:noProof/>
            <w:webHidden/>
          </w:rPr>
        </w:r>
        <w:r>
          <w:rPr>
            <w:noProof/>
            <w:webHidden/>
          </w:rPr>
          <w:fldChar w:fldCharType="separate"/>
        </w:r>
        <w:r>
          <w:rPr>
            <w:noProof/>
            <w:webHidden/>
          </w:rPr>
          <w:t>24</w:t>
        </w:r>
        <w:r>
          <w:rPr>
            <w:noProof/>
            <w:webHidden/>
          </w:rPr>
          <w:fldChar w:fldCharType="end"/>
        </w:r>
      </w:hyperlink>
    </w:p>
    <w:p w14:paraId="0B7C65D6" w14:textId="6E6E968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29" w:history="1">
        <w:r w:rsidRPr="007A618A">
          <w:rPr>
            <w:rStyle w:val="Hyperlink"/>
            <w:noProof/>
          </w:rPr>
          <w:t>6.1. So sánh năm thuật toán tìm đường</w:t>
        </w:r>
        <w:r>
          <w:rPr>
            <w:noProof/>
            <w:webHidden/>
          </w:rPr>
          <w:tab/>
        </w:r>
        <w:r>
          <w:rPr>
            <w:noProof/>
            <w:webHidden/>
          </w:rPr>
          <w:fldChar w:fldCharType="begin"/>
        </w:r>
        <w:r>
          <w:rPr>
            <w:noProof/>
            <w:webHidden/>
          </w:rPr>
          <w:instrText xml:space="preserve"> PAGEREF _Toc243666629 \h </w:instrText>
        </w:r>
        <w:r>
          <w:rPr>
            <w:noProof/>
            <w:webHidden/>
          </w:rPr>
        </w:r>
        <w:r>
          <w:rPr>
            <w:noProof/>
            <w:webHidden/>
          </w:rPr>
          <w:fldChar w:fldCharType="separate"/>
        </w:r>
        <w:r>
          <w:rPr>
            <w:noProof/>
            <w:webHidden/>
          </w:rPr>
          <w:t>24</w:t>
        </w:r>
        <w:r>
          <w:rPr>
            <w:noProof/>
            <w:webHidden/>
          </w:rPr>
          <w:fldChar w:fldCharType="end"/>
        </w:r>
      </w:hyperlink>
    </w:p>
    <w:p w14:paraId="3E5B6C7A" w14:textId="16EFA1B3"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0" w:history="1">
        <w:r w:rsidRPr="007A618A">
          <w:rPr>
            <w:rStyle w:val="Hyperlink"/>
            <w:noProof/>
          </w:rPr>
          <w:t>6.2. Điểm đạt được trên Practice và các cận trên</w:t>
        </w:r>
        <w:r>
          <w:rPr>
            <w:noProof/>
            <w:webHidden/>
          </w:rPr>
          <w:tab/>
        </w:r>
        <w:r>
          <w:rPr>
            <w:noProof/>
            <w:webHidden/>
          </w:rPr>
          <w:fldChar w:fldCharType="begin"/>
        </w:r>
        <w:r>
          <w:rPr>
            <w:noProof/>
            <w:webHidden/>
          </w:rPr>
          <w:instrText xml:space="preserve"> PAGEREF _Toc243666630 \h </w:instrText>
        </w:r>
        <w:r>
          <w:rPr>
            <w:noProof/>
            <w:webHidden/>
          </w:rPr>
        </w:r>
        <w:r>
          <w:rPr>
            <w:noProof/>
            <w:webHidden/>
          </w:rPr>
          <w:fldChar w:fldCharType="separate"/>
        </w:r>
        <w:r>
          <w:rPr>
            <w:noProof/>
            <w:webHidden/>
          </w:rPr>
          <w:t>27</w:t>
        </w:r>
        <w:r>
          <w:rPr>
            <w:noProof/>
            <w:webHidden/>
          </w:rPr>
          <w:fldChar w:fldCharType="end"/>
        </w:r>
      </w:hyperlink>
    </w:p>
    <w:p w14:paraId="545D64D4" w14:textId="60BE64E8"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1" w:history="1">
        <w:r w:rsidRPr="007A618A">
          <w:rPr>
            <w:rStyle w:val="Hyperlink"/>
            <w:noProof/>
          </w:rPr>
          <w:t>6.3. Đối chiếu kết quả với đội khác</w:t>
        </w:r>
        <w:r>
          <w:rPr>
            <w:noProof/>
            <w:webHidden/>
          </w:rPr>
          <w:tab/>
        </w:r>
        <w:r>
          <w:rPr>
            <w:noProof/>
            <w:webHidden/>
          </w:rPr>
          <w:fldChar w:fldCharType="begin"/>
        </w:r>
        <w:r>
          <w:rPr>
            <w:noProof/>
            <w:webHidden/>
          </w:rPr>
          <w:instrText xml:space="preserve"> PAGEREF _Toc243666631 \h </w:instrText>
        </w:r>
        <w:r>
          <w:rPr>
            <w:noProof/>
            <w:webHidden/>
          </w:rPr>
        </w:r>
        <w:r>
          <w:rPr>
            <w:noProof/>
            <w:webHidden/>
          </w:rPr>
          <w:fldChar w:fldCharType="separate"/>
        </w:r>
        <w:r>
          <w:rPr>
            <w:noProof/>
            <w:webHidden/>
          </w:rPr>
          <w:t>27</w:t>
        </w:r>
        <w:r>
          <w:rPr>
            <w:noProof/>
            <w:webHidden/>
          </w:rPr>
          <w:fldChar w:fldCharType="end"/>
        </w:r>
      </w:hyperlink>
    </w:p>
    <w:p w14:paraId="1DF1F10F" w14:textId="2EC65091"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2" w:history="1">
        <w:r w:rsidRPr="007A618A">
          <w:rPr>
            <w:rStyle w:val="Hyperlink"/>
            <w:noProof/>
          </w:rPr>
          <w:t>6.4. Thời gian và kết quả đối chiếu replay</w:t>
        </w:r>
        <w:r>
          <w:rPr>
            <w:noProof/>
            <w:webHidden/>
          </w:rPr>
          <w:tab/>
        </w:r>
        <w:r>
          <w:rPr>
            <w:noProof/>
            <w:webHidden/>
          </w:rPr>
          <w:fldChar w:fldCharType="begin"/>
        </w:r>
        <w:r>
          <w:rPr>
            <w:noProof/>
            <w:webHidden/>
          </w:rPr>
          <w:instrText xml:space="preserve"> PAGEREF _Toc243666632 \h </w:instrText>
        </w:r>
        <w:r>
          <w:rPr>
            <w:noProof/>
            <w:webHidden/>
          </w:rPr>
        </w:r>
        <w:r>
          <w:rPr>
            <w:noProof/>
            <w:webHidden/>
          </w:rPr>
          <w:fldChar w:fldCharType="separate"/>
        </w:r>
        <w:r>
          <w:rPr>
            <w:noProof/>
            <w:webHidden/>
          </w:rPr>
          <w:t>30</w:t>
        </w:r>
        <w:r>
          <w:rPr>
            <w:noProof/>
            <w:webHidden/>
          </w:rPr>
          <w:fldChar w:fldCharType="end"/>
        </w:r>
      </w:hyperlink>
    </w:p>
    <w:p w14:paraId="65B99055" w14:textId="694B1D33"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3" w:history="1">
        <w:r w:rsidRPr="007A618A">
          <w:rPr>
            <w:rStyle w:val="Hyperlink"/>
            <w:noProof/>
          </w:rPr>
          <w:t>6.5. Phân tích một trận đạt đủ loại ở mọi ngày</w:t>
        </w:r>
        <w:r>
          <w:rPr>
            <w:noProof/>
            <w:webHidden/>
          </w:rPr>
          <w:tab/>
        </w:r>
        <w:r>
          <w:rPr>
            <w:noProof/>
            <w:webHidden/>
          </w:rPr>
          <w:fldChar w:fldCharType="begin"/>
        </w:r>
        <w:r>
          <w:rPr>
            <w:noProof/>
            <w:webHidden/>
          </w:rPr>
          <w:instrText xml:space="preserve"> PAGEREF _Toc243666633 \h </w:instrText>
        </w:r>
        <w:r>
          <w:rPr>
            <w:noProof/>
            <w:webHidden/>
          </w:rPr>
        </w:r>
        <w:r>
          <w:rPr>
            <w:noProof/>
            <w:webHidden/>
          </w:rPr>
          <w:fldChar w:fldCharType="separate"/>
        </w:r>
        <w:r>
          <w:rPr>
            <w:noProof/>
            <w:webHidden/>
          </w:rPr>
          <w:t>31</w:t>
        </w:r>
        <w:r>
          <w:rPr>
            <w:noProof/>
            <w:webHidden/>
          </w:rPr>
          <w:fldChar w:fldCharType="end"/>
        </w:r>
      </w:hyperlink>
    </w:p>
    <w:p w14:paraId="1AE2FC73" w14:textId="4092081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4" w:history="1">
        <w:r w:rsidRPr="007A618A">
          <w:rPr>
            <w:rStyle w:val="Hyperlink"/>
            <w:noProof/>
          </w:rPr>
          <w:t>6.6. So sánh Greedy và tour trên cùng đội hình</w:t>
        </w:r>
        <w:r>
          <w:rPr>
            <w:noProof/>
            <w:webHidden/>
          </w:rPr>
          <w:tab/>
        </w:r>
        <w:r>
          <w:rPr>
            <w:noProof/>
            <w:webHidden/>
          </w:rPr>
          <w:fldChar w:fldCharType="begin"/>
        </w:r>
        <w:r>
          <w:rPr>
            <w:noProof/>
            <w:webHidden/>
          </w:rPr>
          <w:instrText xml:space="preserve"> PAGEREF _Toc243666634 \h </w:instrText>
        </w:r>
        <w:r>
          <w:rPr>
            <w:noProof/>
            <w:webHidden/>
          </w:rPr>
        </w:r>
        <w:r>
          <w:rPr>
            <w:noProof/>
            <w:webHidden/>
          </w:rPr>
          <w:fldChar w:fldCharType="separate"/>
        </w:r>
        <w:r>
          <w:rPr>
            <w:noProof/>
            <w:webHidden/>
          </w:rPr>
          <w:t>32</w:t>
        </w:r>
        <w:r>
          <w:rPr>
            <w:noProof/>
            <w:webHidden/>
          </w:rPr>
          <w:fldChar w:fldCharType="end"/>
        </w:r>
      </w:hyperlink>
    </w:p>
    <w:p w14:paraId="10FB8D04" w14:textId="5082E845"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5" w:history="1">
        <w:r w:rsidRPr="007A618A">
          <w:rPr>
            <w:rStyle w:val="Hyperlink"/>
            <w:noProof/>
          </w:rPr>
          <w:t>6.7. Đối chứng tách thành phần của tour</w:t>
        </w:r>
        <w:r>
          <w:rPr>
            <w:noProof/>
            <w:webHidden/>
          </w:rPr>
          <w:tab/>
        </w:r>
        <w:r>
          <w:rPr>
            <w:noProof/>
            <w:webHidden/>
          </w:rPr>
          <w:fldChar w:fldCharType="begin"/>
        </w:r>
        <w:r>
          <w:rPr>
            <w:noProof/>
            <w:webHidden/>
          </w:rPr>
          <w:instrText xml:space="preserve"> PAGEREF _Toc243666635 \h </w:instrText>
        </w:r>
        <w:r>
          <w:rPr>
            <w:noProof/>
            <w:webHidden/>
          </w:rPr>
        </w:r>
        <w:r>
          <w:rPr>
            <w:noProof/>
            <w:webHidden/>
          </w:rPr>
          <w:fldChar w:fldCharType="separate"/>
        </w:r>
        <w:r>
          <w:rPr>
            <w:noProof/>
            <w:webHidden/>
          </w:rPr>
          <w:t>33</w:t>
        </w:r>
        <w:r>
          <w:rPr>
            <w:noProof/>
            <w:webHidden/>
          </w:rPr>
          <w:fldChar w:fldCharType="end"/>
        </w:r>
      </w:hyperlink>
    </w:p>
    <w:p w14:paraId="1D5D7FA3" w14:textId="56847CB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6" w:history="1">
        <w:r w:rsidRPr="007A618A">
          <w:rPr>
            <w:rStyle w:val="Hyperlink"/>
            <w:noProof/>
          </w:rPr>
          <w:t>6.8. Ảnh hưởng của ngân sách tính toán</w:t>
        </w:r>
        <w:r>
          <w:rPr>
            <w:noProof/>
            <w:webHidden/>
          </w:rPr>
          <w:tab/>
        </w:r>
        <w:r>
          <w:rPr>
            <w:noProof/>
            <w:webHidden/>
          </w:rPr>
          <w:fldChar w:fldCharType="begin"/>
        </w:r>
        <w:r>
          <w:rPr>
            <w:noProof/>
            <w:webHidden/>
          </w:rPr>
          <w:instrText xml:space="preserve"> PAGEREF _Toc243666636 \h </w:instrText>
        </w:r>
        <w:r>
          <w:rPr>
            <w:noProof/>
            <w:webHidden/>
          </w:rPr>
        </w:r>
        <w:r>
          <w:rPr>
            <w:noProof/>
            <w:webHidden/>
          </w:rPr>
          <w:fldChar w:fldCharType="separate"/>
        </w:r>
        <w:r>
          <w:rPr>
            <w:noProof/>
            <w:webHidden/>
          </w:rPr>
          <w:t>35</w:t>
        </w:r>
        <w:r>
          <w:rPr>
            <w:noProof/>
            <w:webHidden/>
          </w:rPr>
          <w:fldChar w:fldCharType="end"/>
        </w:r>
      </w:hyperlink>
    </w:p>
    <w:p w14:paraId="26F657FF" w14:textId="194A2105"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7" w:history="1">
        <w:r w:rsidRPr="007A618A">
          <w:rPr>
            <w:rStyle w:val="Hyperlink"/>
            <w:noProof/>
          </w:rPr>
          <w:t>6.9. Phương án Greedy ban đầu và cơ sở lựa chọn tour</w:t>
        </w:r>
        <w:r>
          <w:rPr>
            <w:noProof/>
            <w:webHidden/>
          </w:rPr>
          <w:tab/>
        </w:r>
        <w:r>
          <w:rPr>
            <w:noProof/>
            <w:webHidden/>
          </w:rPr>
          <w:fldChar w:fldCharType="begin"/>
        </w:r>
        <w:r>
          <w:rPr>
            <w:noProof/>
            <w:webHidden/>
          </w:rPr>
          <w:instrText xml:space="preserve"> PAGEREF _Toc243666637 \h </w:instrText>
        </w:r>
        <w:r>
          <w:rPr>
            <w:noProof/>
            <w:webHidden/>
          </w:rPr>
        </w:r>
        <w:r>
          <w:rPr>
            <w:noProof/>
            <w:webHidden/>
          </w:rPr>
          <w:fldChar w:fldCharType="separate"/>
        </w:r>
        <w:r>
          <w:rPr>
            <w:noProof/>
            <w:webHidden/>
          </w:rPr>
          <w:t>36</w:t>
        </w:r>
        <w:r>
          <w:rPr>
            <w:noProof/>
            <w:webHidden/>
          </w:rPr>
          <w:fldChar w:fldCharType="end"/>
        </w:r>
      </w:hyperlink>
    </w:p>
    <w:p w14:paraId="539AABED" w14:textId="232D787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38" w:history="1">
        <w:r w:rsidRPr="007A618A">
          <w:rPr>
            <w:rStyle w:val="Hyperlink"/>
            <w:noProof/>
          </w:rPr>
          <w:t>6.10. Mở rộng cấu hình và kiểm tra ô neo</w:t>
        </w:r>
        <w:r>
          <w:rPr>
            <w:noProof/>
            <w:webHidden/>
          </w:rPr>
          <w:tab/>
        </w:r>
        <w:r>
          <w:rPr>
            <w:noProof/>
            <w:webHidden/>
          </w:rPr>
          <w:fldChar w:fldCharType="begin"/>
        </w:r>
        <w:r>
          <w:rPr>
            <w:noProof/>
            <w:webHidden/>
          </w:rPr>
          <w:instrText xml:space="preserve"> PAGEREF _Toc243666638 \h </w:instrText>
        </w:r>
        <w:r>
          <w:rPr>
            <w:noProof/>
            <w:webHidden/>
          </w:rPr>
        </w:r>
        <w:r>
          <w:rPr>
            <w:noProof/>
            <w:webHidden/>
          </w:rPr>
          <w:fldChar w:fldCharType="separate"/>
        </w:r>
        <w:r>
          <w:rPr>
            <w:noProof/>
            <w:webHidden/>
          </w:rPr>
          <w:t>39</w:t>
        </w:r>
        <w:r>
          <w:rPr>
            <w:noProof/>
            <w:webHidden/>
          </w:rPr>
          <w:fldChar w:fldCharType="end"/>
        </w:r>
      </w:hyperlink>
    </w:p>
    <w:p w14:paraId="6FC27837" w14:textId="2807AF35"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39" w:history="1">
        <w:r w:rsidRPr="007A618A">
          <w:rPr>
            <w:rStyle w:val="Hyperlink"/>
            <w:noProof/>
          </w:rPr>
          <w:t>7. Đánh giá và kết luận</w:t>
        </w:r>
        <w:r>
          <w:rPr>
            <w:noProof/>
            <w:webHidden/>
          </w:rPr>
          <w:tab/>
        </w:r>
        <w:r>
          <w:rPr>
            <w:noProof/>
            <w:webHidden/>
          </w:rPr>
          <w:fldChar w:fldCharType="begin"/>
        </w:r>
        <w:r>
          <w:rPr>
            <w:noProof/>
            <w:webHidden/>
          </w:rPr>
          <w:instrText xml:space="preserve"> PAGEREF _Toc243666639 \h </w:instrText>
        </w:r>
        <w:r>
          <w:rPr>
            <w:noProof/>
            <w:webHidden/>
          </w:rPr>
        </w:r>
        <w:r>
          <w:rPr>
            <w:noProof/>
            <w:webHidden/>
          </w:rPr>
          <w:fldChar w:fldCharType="separate"/>
        </w:r>
        <w:r>
          <w:rPr>
            <w:noProof/>
            <w:webHidden/>
          </w:rPr>
          <w:t>41</w:t>
        </w:r>
        <w:r>
          <w:rPr>
            <w:noProof/>
            <w:webHidden/>
          </w:rPr>
          <w:fldChar w:fldCharType="end"/>
        </w:r>
      </w:hyperlink>
    </w:p>
    <w:p w14:paraId="128ABD03" w14:textId="2D7B0FC3"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0" w:history="1">
        <w:r w:rsidRPr="007A618A">
          <w:rPr>
            <w:rStyle w:val="Hyperlink"/>
            <w:noProof/>
          </w:rPr>
          <w:t>7.1. Kết quả đạt được</w:t>
        </w:r>
        <w:r>
          <w:rPr>
            <w:noProof/>
            <w:webHidden/>
          </w:rPr>
          <w:tab/>
        </w:r>
        <w:r>
          <w:rPr>
            <w:noProof/>
            <w:webHidden/>
          </w:rPr>
          <w:fldChar w:fldCharType="begin"/>
        </w:r>
        <w:r>
          <w:rPr>
            <w:noProof/>
            <w:webHidden/>
          </w:rPr>
          <w:instrText xml:space="preserve"> PAGEREF _Toc243666640 \h </w:instrText>
        </w:r>
        <w:r>
          <w:rPr>
            <w:noProof/>
            <w:webHidden/>
          </w:rPr>
        </w:r>
        <w:r>
          <w:rPr>
            <w:noProof/>
            <w:webHidden/>
          </w:rPr>
          <w:fldChar w:fldCharType="separate"/>
        </w:r>
        <w:r>
          <w:rPr>
            <w:noProof/>
            <w:webHidden/>
          </w:rPr>
          <w:t>41</w:t>
        </w:r>
        <w:r>
          <w:rPr>
            <w:noProof/>
            <w:webHidden/>
          </w:rPr>
          <w:fldChar w:fldCharType="end"/>
        </w:r>
      </w:hyperlink>
    </w:p>
    <w:p w14:paraId="6F81C646" w14:textId="76A54EB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1" w:history="1">
        <w:r w:rsidRPr="007A618A">
          <w:rPr>
            <w:rStyle w:val="Hyperlink"/>
            <w:noProof/>
          </w:rPr>
          <w:t>7.2. Phạm vi và giới hạn</w:t>
        </w:r>
        <w:r>
          <w:rPr>
            <w:noProof/>
            <w:webHidden/>
          </w:rPr>
          <w:tab/>
        </w:r>
        <w:r>
          <w:rPr>
            <w:noProof/>
            <w:webHidden/>
          </w:rPr>
          <w:fldChar w:fldCharType="begin"/>
        </w:r>
        <w:r>
          <w:rPr>
            <w:noProof/>
            <w:webHidden/>
          </w:rPr>
          <w:instrText xml:space="preserve"> PAGEREF _Toc243666641 \h </w:instrText>
        </w:r>
        <w:r>
          <w:rPr>
            <w:noProof/>
            <w:webHidden/>
          </w:rPr>
        </w:r>
        <w:r>
          <w:rPr>
            <w:noProof/>
            <w:webHidden/>
          </w:rPr>
          <w:fldChar w:fldCharType="separate"/>
        </w:r>
        <w:r>
          <w:rPr>
            <w:noProof/>
            <w:webHidden/>
          </w:rPr>
          <w:t>42</w:t>
        </w:r>
        <w:r>
          <w:rPr>
            <w:noProof/>
            <w:webHidden/>
          </w:rPr>
          <w:fldChar w:fldCharType="end"/>
        </w:r>
      </w:hyperlink>
    </w:p>
    <w:p w14:paraId="60A04F62" w14:textId="5545A12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2" w:history="1">
        <w:r w:rsidRPr="007A618A">
          <w:rPr>
            <w:rStyle w:val="Hyperlink"/>
            <w:noProof/>
          </w:rPr>
          <w:t>7.3. Hướng phát triển</w:t>
        </w:r>
        <w:r>
          <w:rPr>
            <w:noProof/>
            <w:webHidden/>
          </w:rPr>
          <w:tab/>
        </w:r>
        <w:r>
          <w:rPr>
            <w:noProof/>
            <w:webHidden/>
          </w:rPr>
          <w:fldChar w:fldCharType="begin"/>
        </w:r>
        <w:r>
          <w:rPr>
            <w:noProof/>
            <w:webHidden/>
          </w:rPr>
          <w:instrText xml:space="preserve"> PAGEREF _Toc243666642 \h </w:instrText>
        </w:r>
        <w:r>
          <w:rPr>
            <w:noProof/>
            <w:webHidden/>
          </w:rPr>
        </w:r>
        <w:r>
          <w:rPr>
            <w:noProof/>
            <w:webHidden/>
          </w:rPr>
          <w:fldChar w:fldCharType="separate"/>
        </w:r>
        <w:r>
          <w:rPr>
            <w:noProof/>
            <w:webHidden/>
          </w:rPr>
          <w:t>42</w:t>
        </w:r>
        <w:r>
          <w:rPr>
            <w:noProof/>
            <w:webHidden/>
          </w:rPr>
          <w:fldChar w:fldCharType="end"/>
        </w:r>
      </w:hyperlink>
    </w:p>
    <w:p w14:paraId="0112486F" w14:textId="2313BAF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3" w:history="1">
        <w:r w:rsidRPr="007A618A">
          <w:rPr>
            <w:rStyle w:val="Hyperlink"/>
            <w:noProof/>
          </w:rPr>
          <w:t>7.4. Kết luận</w:t>
        </w:r>
        <w:r>
          <w:rPr>
            <w:noProof/>
            <w:webHidden/>
          </w:rPr>
          <w:tab/>
        </w:r>
        <w:r>
          <w:rPr>
            <w:noProof/>
            <w:webHidden/>
          </w:rPr>
          <w:fldChar w:fldCharType="begin"/>
        </w:r>
        <w:r>
          <w:rPr>
            <w:noProof/>
            <w:webHidden/>
          </w:rPr>
          <w:instrText xml:space="preserve"> PAGEREF _Toc243666643 \h </w:instrText>
        </w:r>
        <w:r>
          <w:rPr>
            <w:noProof/>
            <w:webHidden/>
          </w:rPr>
        </w:r>
        <w:r>
          <w:rPr>
            <w:noProof/>
            <w:webHidden/>
          </w:rPr>
          <w:fldChar w:fldCharType="separate"/>
        </w:r>
        <w:r>
          <w:rPr>
            <w:noProof/>
            <w:webHidden/>
          </w:rPr>
          <w:t>43</w:t>
        </w:r>
        <w:r>
          <w:rPr>
            <w:noProof/>
            <w:webHidden/>
          </w:rPr>
          <w:fldChar w:fldCharType="end"/>
        </w:r>
      </w:hyperlink>
    </w:p>
    <w:p w14:paraId="35717808" w14:textId="2615DCAF"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44" w:history="1">
        <w:r w:rsidRPr="007A618A">
          <w:rPr>
            <w:rStyle w:val="Hyperlink"/>
            <w:noProof/>
          </w:rPr>
          <w:t>Tài liệu tham khảo</w:t>
        </w:r>
        <w:r>
          <w:rPr>
            <w:noProof/>
            <w:webHidden/>
          </w:rPr>
          <w:tab/>
        </w:r>
        <w:r>
          <w:rPr>
            <w:noProof/>
            <w:webHidden/>
          </w:rPr>
          <w:fldChar w:fldCharType="begin"/>
        </w:r>
        <w:r>
          <w:rPr>
            <w:noProof/>
            <w:webHidden/>
          </w:rPr>
          <w:instrText xml:space="preserve"> PAGEREF _Toc243666644 \h </w:instrText>
        </w:r>
        <w:r>
          <w:rPr>
            <w:noProof/>
            <w:webHidden/>
          </w:rPr>
        </w:r>
        <w:r>
          <w:rPr>
            <w:noProof/>
            <w:webHidden/>
          </w:rPr>
          <w:fldChar w:fldCharType="separate"/>
        </w:r>
        <w:r>
          <w:rPr>
            <w:noProof/>
            <w:webHidden/>
          </w:rPr>
          <w:t>43</w:t>
        </w:r>
        <w:r>
          <w:rPr>
            <w:noProof/>
            <w:webHidden/>
          </w:rPr>
          <w:fldChar w:fldCharType="end"/>
        </w:r>
      </w:hyperlink>
    </w:p>
    <w:p w14:paraId="5D169D1A" w14:textId="72F89FB6"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45" w:history="1">
        <w:r w:rsidRPr="007A618A">
          <w:rPr>
            <w:rStyle w:val="Hyperlink"/>
            <w:noProof/>
          </w:rPr>
          <w:t>Phụ lục A. Luật thực thi và kiểm chứng</w:t>
        </w:r>
        <w:r>
          <w:rPr>
            <w:noProof/>
            <w:webHidden/>
          </w:rPr>
          <w:tab/>
        </w:r>
        <w:r>
          <w:rPr>
            <w:noProof/>
            <w:webHidden/>
          </w:rPr>
          <w:fldChar w:fldCharType="begin"/>
        </w:r>
        <w:r>
          <w:rPr>
            <w:noProof/>
            <w:webHidden/>
          </w:rPr>
          <w:instrText xml:space="preserve"> PAGEREF _Toc243666645 \h </w:instrText>
        </w:r>
        <w:r>
          <w:rPr>
            <w:noProof/>
            <w:webHidden/>
          </w:rPr>
        </w:r>
        <w:r>
          <w:rPr>
            <w:noProof/>
            <w:webHidden/>
          </w:rPr>
          <w:fldChar w:fldCharType="separate"/>
        </w:r>
        <w:r>
          <w:rPr>
            <w:noProof/>
            <w:webHidden/>
          </w:rPr>
          <w:t>44</w:t>
        </w:r>
        <w:r>
          <w:rPr>
            <w:noProof/>
            <w:webHidden/>
          </w:rPr>
          <w:fldChar w:fldCharType="end"/>
        </w:r>
      </w:hyperlink>
    </w:p>
    <w:p w14:paraId="4795DDB7" w14:textId="67295B5C"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6" w:history="1">
        <w:r w:rsidRPr="007A618A">
          <w:rPr>
            <w:rStyle w:val="Hyperlink"/>
            <w:noProof/>
          </w:rPr>
          <w:t>A.1. Các quy tắc timeline cần giữ nhất quán</w:t>
        </w:r>
        <w:r>
          <w:rPr>
            <w:noProof/>
            <w:webHidden/>
          </w:rPr>
          <w:tab/>
        </w:r>
        <w:r>
          <w:rPr>
            <w:noProof/>
            <w:webHidden/>
          </w:rPr>
          <w:fldChar w:fldCharType="begin"/>
        </w:r>
        <w:r>
          <w:rPr>
            <w:noProof/>
            <w:webHidden/>
          </w:rPr>
          <w:instrText xml:space="preserve"> PAGEREF _Toc243666646 \h </w:instrText>
        </w:r>
        <w:r>
          <w:rPr>
            <w:noProof/>
            <w:webHidden/>
          </w:rPr>
        </w:r>
        <w:r>
          <w:rPr>
            <w:noProof/>
            <w:webHidden/>
          </w:rPr>
          <w:fldChar w:fldCharType="separate"/>
        </w:r>
        <w:r>
          <w:rPr>
            <w:noProof/>
            <w:webHidden/>
          </w:rPr>
          <w:t>44</w:t>
        </w:r>
        <w:r>
          <w:rPr>
            <w:noProof/>
            <w:webHidden/>
          </w:rPr>
          <w:fldChar w:fldCharType="end"/>
        </w:r>
      </w:hyperlink>
    </w:p>
    <w:p w14:paraId="5B678534" w14:textId="59A26C3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7" w:history="1">
        <w:r w:rsidRPr="007A618A">
          <w:rPr>
            <w:rStyle w:val="Hyperlink"/>
            <w:noProof/>
          </w:rPr>
          <w:t>A.2. Kiểm tra output và phạm vi API</w:t>
        </w:r>
        <w:r>
          <w:rPr>
            <w:noProof/>
            <w:webHidden/>
          </w:rPr>
          <w:tab/>
        </w:r>
        <w:r>
          <w:rPr>
            <w:noProof/>
            <w:webHidden/>
          </w:rPr>
          <w:fldChar w:fldCharType="begin"/>
        </w:r>
        <w:r>
          <w:rPr>
            <w:noProof/>
            <w:webHidden/>
          </w:rPr>
          <w:instrText xml:space="preserve"> PAGEREF _Toc243666647 \h </w:instrText>
        </w:r>
        <w:r>
          <w:rPr>
            <w:noProof/>
            <w:webHidden/>
          </w:rPr>
        </w:r>
        <w:r>
          <w:rPr>
            <w:noProof/>
            <w:webHidden/>
          </w:rPr>
          <w:fldChar w:fldCharType="separate"/>
        </w:r>
        <w:r>
          <w:rPr>
            <w:noProof/>
            <w:webHidden/>
          </w:rPr>
          <w:t>45</w:t>
        </w:r>
        <w:r>
          <w:rPr>
            <w:noProof/>
            <w:webHidden/>
          </w:rPr>
          <w:fldChar w:fldCharType="end"/>
        </w:r>
      </w:hyperlink>
    </w:p>
    <w:p w14:paraId="2D6DFFEC" w14:textId="6018198B"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48" w:history="1">
        <w:r w:rsidRPr="007A618A">
          <w:rPr>
            <w:rStyle w:val="Hyperlink"/>
            <w:noProof/>
          </w:rPr>
          <w:t>Phụ lục B. Chạy chương trình và kiểm tra kết quả hiện tại</w:t>
        </w:r>
        <w:r>
          <w:rPr>
            <w:noProof/>
            <w:webHidden/>
          </w:rPr>
          <w:tab/>
        </w:r>
        <w:r>
          <w:rPr>
            <w:noProof/>
            <w:webHidden/>
          </w:rPr>
          <w:fldChar w:fldCharType="begin"/>
        </w:r>
        <w:r>
          <w:rPr>
            <w:noProof/>
            <w:webHidden/>
          </w:rPr>
          <w:instrText xml:space="preserve"> PAGEREF _Toc243666648 \h </w:instrText>
        </w:r>
        <w:r>
          <w:rPr>
            <w:noProof/>
            <w:webHidden/>
          </w:rPr>
        </w:r>
        <w:r>
          <w:rPr>
            <w:noProof/>
            <w:webHidden/>
          </w:rPr>
          <w:fldChar w:fldCharType="separate"/>
        </w:r>
        <w:r>
          <w:rPr>
            <w:noProof/>
            <w:webHidden/>
          </w:rPr>
          <w:t>46</w:t>
        </w:r>
        <w:r>
          <w:rPr>
            <w:noProof/>
            <w:webHidden/>
          </w:rPr>
          <w:fldChar w:fldCharType="end"/>
        </w:r>
      </w:hyperlink>
    </w:p>
    <w:p w14:paraId="6FFFC704" w14:textId="5DFD043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49" w:history="1">
        <w:r w:rsidRPr="007A618A">
          <w:rPr>
            <w:rStyle w:val="Hyperlink"/>
            <w:noProof/>
          </w:rPr>
          <w:t>B.1. Chạy thuật toán và nộp Practice</w:t>
        </w:r>
        <w:r>
          <w:rPr>
            <w:noProof/>
            <w:webHidden/>
          </w:rPr>
          <w:tab/>
        </w:r>
        <w:r>
          <w:rPr>
            <w:noProof/>
            <w:webHidden/>
          </w:rPr>
          <w:fldChar w:fldCharType="begin"/>
        </w:r>
        <w:r>
          <w:rPr>
            <w:noProof/>
            <w:webHidden/>
          </w:rPr>
          <w:instrText xml:space="preserve"> PAGEREF _Toc243666649 \h </w:instrText>
        </w:r>
        <w:r>
          <w:rPr>
            <w:noProof/>
            <w:webHidden/>
          </w:rPr>
        </w:r>
        <w:r>
          <w:rPr>
            <w:noProof/>
            <w:webHidden/>
          </w:rPr>
          <w:fldChar w:fldCharType="separate"/>
        </w:r>
        <w:r>
          <w:rPr>
            <w:noProof/>
            <w:webHidden/>
          </w:rPr>
          <w:t>46</w:t>
        </w:r>
        <w:r>
          <w:rPr>
            <w:noProof/>
            <w:webHidden/>
          </w:rPr>
          <w:fldChar w:fldCharType="end"/>
        </w:r>
      </w:hyperlink>
    </w:p>
    <w:p w14:paraId="4282CCD4" w14:textId="212A6A88"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0" w:history="1">
        <w:r w:rsidRPr="007A618A">
          <w:rPr>
            <w:rStyle w:val="Hyperlink"/>
            <w:noProof/>
          </w:rPr>
          <w:t>B.2. Tra cứu kết quả và đối chiếu replay</w:t>
        </w:r>
        <w:r>
          <w:rPr>
            <w:noProof/>
            <w:webHidden/>
          </w:rPr>
          <w:tab/>
        </w:r>
        <w:r>
          <w:rPr>
            <w:noProof/>
            <w:webHidden/>
          </w:rPr>
          <w:fldChar w:fldCharType="begin"/>
        </w:r>
        <w:r>
          <w:rPr>
            <w:noProof/>
            <w:webHidden/>
          </w:rPr>
          <w:instrText xml:space="preserve"> PAGEREF _Toc243666650 \h </w:instrText>
        </w:r>
        <w:r>
          <w:rPr>
            <w:noProof/>
            <w:webHidden/>
          </w:rPr>
        </w:r>
        <w:r>
          <w:rPr>
            <w:noProof/>
            <w:webHidden/>
          </w:rPr>
          <w:fldChar w:fldCharType="separate"/>
        </w:r>
        <w:r>
          <w:rPr>
            <w:noProof/>
            <w:webHidden/>
          </w:rPr>
          <w:t>46</w:t>
        </w:r>
        <w:r>
          <w:rPr>
            <w:noProof/>
            <w:webHidden/>
          </w:rPr>
          <w:fldChar w:fldCharType="end"/>
        </w:r>
      </w:hyperlink>
    </w:p>
    <w:p w14:paraId="2EF8BBE8" w14:textId="52522FE6"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1" w:history="1">
        <w:r w:rsidRPr="007A618A">
          <w:rPr>
            <w:rStyle w:val="Hyperlink"/>
            <w:noProof/>
          </w:rPr>
          <w:t>B.3. Các tệp liên quan đến phương pháp</w:t>
        </w:r>
        <w:r>
          <w:rPr>
            <w:noProof/>
            <w:webHidden/>
          </w:rPr>
          <w:tab/>
        </w:r>
        <w:r>
          <w:rPr>
            <w:noProof/>
            <w:webHidden/>
          </w:rPr>
          <w:fldChar w:fldCharType="begin"/>
        </w:r>
        <w:r>
          <w:rPr>
            <w:noProof/>
            <w:webHidden/>
          </w:rPr>
          <w:instrText xml:space="preserve"> PAGEREF _Toc243666651 \h </w:instrText>
        </w:r>
        <w:r>
          <w:rPr>
            <w:noProof/>
            <w:webHidden/>
          </w:rPr>
        </w:r>
        <w:r>
          <w:rPr>
            <w:noProof/>
            <w:webHidden/>
          </w:rPr>
          <w:fldChar w:fldCharType="separate"/>
        </w:r>
        <w:r>
          <w:rPr>
            <w:noProof/>
            <w:webHidden/>
          </w:rPr>
          <w:t>47</w:t>
        </w:r>
        <w:r>
          <w:rPr>
            <w:noProof/>
            <w:webHidden/>
          </w:rPr>
          <w:fldChar w:fldCharType="end"/>
        </w:r>
      </w:hyperlink>
    </w:p>
    <w:p w14:paraId="174D736C" w14:textId="628EFCB9"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2" w:history="1">
        <w:r w:rsidRPr="007A618A">
          <w:rPr>
            <w:rStyle w:val="Hyperlink"/>
            <w:noProof/>
          </w:rPr>
          <w:t>B.4. Tái hiện các đối chứng bổ sung</w:t>
        </w:r>
        <w:r>
          <w:rPr>
            <w:noProof/>
            <w:webHidden/>
          </w:rPr>
          <w:tab/>
        </w:r>
        <w:r>
          <w:rPr>
            <w:noProof/>
            <w:webHidden/>
          </w:rPr>
          <w:fldChar w:fldCharType="begin"/>
        </w:r>
        <w:r>
          <w:rPr>
            <w:noProof/>
            <w:webHidden/>
          </w:rPr>
          <w:instrText xml:space="preserve"> PAGEREF _Toc243666652 \h </w:instrText>
        </w:r>
        <w:r>
          <w:rPr>
            <w:noProof/>
            <w:webHidden/>
          </w:rPr>
        </w:r>
        <w:r>
          <w:rPr>
            <w:noProof/>
            <w:webHidden/>
          </w:rPr>
          <w:fldChar w:fldCharType="separate"/>
        </w:r>
        <w:r>
          <w:rPr>
            <w:noProof/>
            <w:webHidden/>
          </w:rPr>
          <w:t>47</w:t>
        </w:r>
        <w:r>
          <w:rPr>
            <w:noProof/>
            <w:webHidden/>
          </w:rPr>
          <w:fldChar w:fldCharType="end"/>
        </w:r>
      </w:hyperlink>
    </w:p>
    <w:p w14:paraId="1151BC4C" w14:textId="76C54B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3" w:history="1">
        <w:r w:rsidRPr="007A618A">
          <w:rPr>
            <w:rStyle w:val="Hyperlink"/>
            <w:noProof/>
          </w:rPr>
          <w:t>B.5. Tái hiện bộ 30 bản đồ và tra cứu từng input</w:t>
        </w:r>
        <w:r>
          <w:rPr>
            <w:noProof/>
            <w:webHidden/>
          </w:rPr>
          <w:tab/>
        </w:r>
        <w:r>
          <w:rPr>
            <w:noProof/>
            <w:webHidden/>
          </w:rPr>
          <w:fldChar w:fldCharType="begin"/>
        </w:r>
        <w:r>
          <w:rPr>
            <w:noProof/>
            <w:webHidden/>
          </w:rPr>
          <w:instrText xml:space="preserve"> PAGEREF _Toc243666653 \h </w:instrText>
        </w:r>
        <w:r>
          <w:rPr>
            <w:noProof/>
            <w:webHidden/>
          </w:rPr>
        </w:r>
        <w:r>
          <w:rPr>
            <w:noProof/>
            <w:webHidden/>
          </w:rPr>
          <w:fldChar w:fldCharType="separate"/>
        </w:r>
        <w:r>
          <w:rPr>
            <w:noProof/>
            <w:webHidden/>
          </w:rPr>
          <w:t>48</w:t>
        </w:r>
        <w:r>
          <w:rPr>
            <w:noProof/>
            <w:webHidden/>
          </w:rPr>
          <w:fldChar w:fldCharType="end"/>
        </w:r>
      </w:hyperlink>
    </w:p>
    <w:p w14:paraId="07B15CB8" w14:textId="6EC09829"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4" w:history="1">
        <w:r w:rsidRPr="007A618A">
          <w:rPr>
            <w:rStyle w:val="Hyperlink"/>
            <w:noProof/>
          </w:rPr>
          <w:t>B.6. Kiểm tra bộ mở rộng và ô neo</w:t>
        </w:r>
        <w:r>
          <w:rPr>
            <w:noProof/>
            <w:webHidden/>
          </w:rPr>
          <w:tab/>
        </w:r>
        <w:r>
          <w:rPr>
            <w:noProof/>
            <w:webHidden/>
          </w:rPr>
          <w:fldChar w:fldCharType="begin"/>
        </w:r>
        <w:r>
          <w:rPr>
            <w:noProof/>
            <w:webHidden/>
          </w:rPr>
          <w:instrText xml:space="preserve"> PAGEREF _Toc243666654 \h </w:instrText>
        </w:r>
        <w:r>
          <w:rPr>
            <w:noProof/>
            <w:webHidden/>
          </w:rPr>
        </w:r>
        <w:r>
          <w:rPr>
            <w:noProof/>
            <w:webHidden/>
          </w:rPr>
          <w:fldChar w:fldCharType="separate"/>
        </w:r>
        <w:r>
          <w:rPr>
            <w:noProof/>
            <w:webHidden/>
          </w:rPr>
          <w:t>49</w:t>
        </w:r>
        <w:r>
          <w:rPr>
            <w:noProof/>
            <w:webHidden/>
          </w:rPr>
          <w:fldChar w:fldCharType="end"/>
        </w:r>
      </w:hyperlink>
    </w:p>
    <w:p w14:paraId="3A3EBFA8" w14:textId="5490C9A9" w:rsidR="00111D6D" w:rsidRDefault="00111D6D">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66655" w:history="1">
        <w:r w:rsidRPr="007A618A">
          <w:rPr>
            <w:rStyle w:val="Hyperlink"/>
            <w:noProof/>
          </w:rPr>
          <w:t>Phụ lục C. Thử nghiệm mở rộng với học tăng cường</w:t>
        </w:r>
        <w:r>
          <w:rPr>
            <w:noProof/>
            <w:webHidden/>
          </w:rPr>
          <w:tab/>
        </w:r>
        <w:r>
          <w:rPr>
            <w:noProof/>
            <w:webHidden/>
          </w:rPr>
          <w:fldChar w:fldCharType="begin"/>
        </w:r>
        <w:r>
          <w:rPr>
            <w:noProof/>
            <w:webHidden/>
          </w:rPr>
          <w:instrText xml:space="preserve"> PAGEREF _Toc243666655 \h </w:instrText>
        </w:r>
        <w:r>
          <w:rPr>
            <w:noProof/>
            <w:webHidden/>
          </w:rPr>
        </w:r>
        <w:r>
          <w:rPr>
            <w:noProof/>
            <w:webHidden/>
          </w:rPr>
          <w:fldChar w:fldCharType="separate"/>
        </w:r>
        <w:r>
          <w:rPr>
            <w:noProof/>
            <w:webHidden/>
          </w:rPr>
          <w:t>50</w:t>
        </w:r>
        <w:r>
          <w:rPr>
            <w:noProof/>
            <w:webHidden/>
          </w:rPr>
          <w:fldChar w:fldCharType="end"/>
        </w:r>
      </w:hyperlink>
    </w:p>
    <w:p w14:paraId="144B6E72" w14:textId="64DFEC04"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6" w:history="1">
        <w:r w:rsidRPr="007A618A">
          <w:rPr>
            <w:rStyle w:val="Hyperlink"/>
            <w:noProof/>
          </w:rPr>
          <w:t>C.1. Câu hỏi và phạm vi thử nghiệm RL</w:t>
        </w:r>
        <w:r>
          <w:rPr>
            <w:noProof/>
            <w:webHidden/>
          </w:rPr>
          <w:tab/>
        </w:r>
        <w:r>
          <w:rPr>
            <w:noProof/>
            <w:webHidden/>
          </w:rPr>
          <w:fldChar w:fldCharType="begin"/>
        </w:r>
        <w:r>
          <w:rPr>
            <w:noProof/>
            <w:webHidden/>
          </w:rPr>
          <w:instrText xml:space="preserve"> PAGEREF _Toc243666656 \h </w:instrText>
        </w:r>
        <w:r>
          <w:rPr>
            <w:noProof/>
            <w:webHidden/>
          </w:rPr>
        </w:r>
        <w:r>
          <w:rPr>
            <w:noProof/>
            <w:webHidden/>
          </w:rPr>
          <w:fldChar w:fldCharType="separate"/>
        </w:r>
        <w:r>
          <w:rPr>
            <w:noProof/>
            <w:webHidden/>
          </w:rPr>
          <w:t>50</w:t>
        </w:r>
        <w:r>
          <w:rPr>
            <w:noProof/>
            <w:webHidden/>
          </w:rPr>
          <w:fldChar w:fldCharType="end"/>
        </w:r>
      </w:hyperlink>
    </w:p>
    <w:p w14:paraId="2CD8B9CC" w14:textId="0BCAABDD"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7" w:history="1">
        <w:r w:rsidRPr="007A618A">
          <w:rPr>
            <w:rStyle w:val="Hyperlink"/>
            <w:noProof/>
          </w:rPr>
          <w:t>C.2. PPO và kiến trúc của checkpoint trong thử nghiệm hệ lai</w:t>
        </w:r>
        <w:r>
          <w:rPr>
            <w:noProof/>
            <w:webHidden/>
          </w:rPr>
          <w:tab/>
        </w:r>
        <w:r>
          <w:rPr>
            <w:noProof/>
            <w:webHidden/>
          </w:rPr>
          <w:fldChar w:fldCharType="begin"/>
        </w:r>
        <w:r>
          <w:rPr>
            <w:noProof/>
            <w:webHidden/>
          </w:rPr>
          <w:instrText xml:space="preserve"> PAGEREF _Toc243666657 \h </w:instrText>
        </w:r>
        <w:r>
          <w:rPr>
            <w:noProof/>
            <w:webHidden/>
          </w:rPr>
        </w:r>
        <w:r>
          <w:rPr>
            <w:noProof/>
            <w:webHidden/>
          </w:rPr>
          <w:fldChar w:fldCharType="separate"/>
        </w:r>
        <w:r>
          <w:rPr>
            <w:noProof/>
            <w:webHidden/>
          </w:rPr>
          <w:t>50</w:t>
        </w:r>
        <w:r>
          <w:rPr>
            <w:noProof/>
            <w:webHidden/>
          </w:rPr>
          <w:fldChar w:fldCharType="end"/>
        </w:r>
      </w:hyperlink>
    </w:p>
    <w:p w14:paraId="115C8B4C" w14:textId="3FB2B4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8" w:history="1">
        <w:r w:rsidRPr="007A618A">
          <w:rPr>
            <w:rStyle w:val="Hyperlink"/>
            <w:noProof/>
          </w:rPr>
          <w:t>C.3. Vai trò của A*, mặt nạ và Greedy trong hệ lai</w:t>
        </w:r>
        <w:r>
          <w:rPr>
            <w:noProof/>
            <w:webHidden/>
          </w:rPr>
          <w:tab/>
        </w:r>
        <w:r>
          <w:rPr>
            <w:noProof/>
            <w:webHidden/>
          </w:rPr>
          <w:fldChar w:fldCharType="begin"/>
        </w:r>
        <w:r>
          <w:rPr>
            <w:noProof/>
            <w:webHidden/>
          </w:rPr>
          <w:instrText xml:space="preserve"> PAGEREF _Toc243666658 \h </w:instrText>
        </w:r>
        <w:r>
          <w:rPr>
            <w:noProof/>
            <w:webHidden/>
          </w:rPr>
        </w:r>
        <w:r>
          <w:rPr>
            <w:noProof/>
            <w:webHidden/>
          </w:rPr>
          <w:fldChar w:fldCharType="separate"/>
        </w:r>
        <w:r>
          <w:rPr>
            <w:noProof/>
            <w:webHidden/>
          </w:rPr>
          <w:t>51</w:t>
        </w:r>
        <w:r>
          <w:rPr>
            <w:noProof/>
            <w:webHidden/>
          </w:rPr>
          <w:fldChar w:fldCharType="end"/>
        </w:r>
      </w:hyperlink>
    </w:p>
    <w:p w14:paraId="2658A154" w14:textId="4E11D01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59" w:history="1">
        <w:r w:rsidRPr="007A618A">
          <w:rPr>
            <w:rStyle w:val="Hyperlink"/>
            <w:noProof/>
          </w:rPr>
          <w:t>C.4. Nguồn checkpoint và quy trình suy luận</w:t>
        </w:r>
        <w:r>
          <w:rPr>
            <w:noProof/>
            <w:webHidden/>
          </w:rPr>
          <w:tab/>
        </w:r>
        <w:r>
          <w:rPr>
            <w:noProof/>
            <w:webHidden/>
          </w:rPr>
          <w:fldChar w:fldCharType="begin"/>
        </w:r>
        <w:r>
          <w:rPr>
            <w:noProof/>
            <w:webHidden/>
          </w:rPr>
          <w:instrText xml:space="preserve"> PAGEREF _Toc243666659 \h </w:instrText>
        </w:r>
        <w:r>
          <w:rPr>
            <w:noProof/>
            <w:webHidden/>
          </w:rPr>
        </w:r>
        <w:r>
          <w:rPr>
            <w:noProof/>
            <w:webHidden/>
          </w:rPr>
          <w:fldChar w:fldCharType="separate"/>
        </w:r>
        <w:r>
          <w:rPr>
            <w:noProof/>
            <w:webHidden/>
          </w:rPr>
          <w:t>51</w:t>
        </w:r>
        <w:r>
          <w:rPr>
            <w:noProof/>
            <w:webHidden/>
          </w:rPr>
          <w:fldChar w:fldCharType="end"/>
        </w:r>
      </w:hyperlink>
    </w:p>
    <w:p w14:paraId="3131C844" w14:textId="63432DD2"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0" w:history="1">
        <w:r w:rsidRPr="007A618A">
          <w:rPr>
            <w:rStyle w:val="Hyperlink"/>
            <w:noProof/>
          </w:rPr>
          <w:t>C.5. Mục tiêu học và các giới hạn diễn giải</w:t>
        </w:r>
        <w:r>
          <w:rPr>
            <w:noProof/>
            <w:webHidden/>
          </w:rPr>
          <w:tab/>
        </w:r>
        <w:r>
          <w:rPr>
            <w:noProof/>
            <w:webHidden/>
          </w:rPr>
          <w:fldChar w:fldCharType="begin"/>
        </w:r>
        <w:r>
          <w:rPr>
            <w:noProof/>
            <w:webHidden/>
          </w:rPr>
          <w:instrText xml:space="preserve"> PAGEREF _Toc243666660 \h </w:instrText>
        </w:r>
        <w:r>
          <w:rPr>
            <w:noProof/>
            <w:webHidden/>
          </w:rPr>
        </w:r>
        <w:r>
          <w:rPr>
            <w:noProof/>
            <w:webHidden/>
          </w:rPr>
          <w:fldChar w:fldCharType="separate"/>
        </w:r>
        <w:r>
          <w:rPr>
            <w:noProof/>
            <w:webHidden/>
          </w:rPr>
          <w:t>52</w:t>
        </w:r>
        <w:r>
          <w:rPr>
            <w:noProof/>
            <w:webHidden/>
          </w:rPr>
          <w:fldChar w:fldCharType="end"/>
        </w:r>
      </w:hyperlink>
    </w:p>
    <w:p w14:paraId="5DDCADBF" w14:textId="2A2958D5"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1" w:history="1">
        <w:r w:rsidRPr="007A618A">
          <w:rPr>
            <w:rStyle w:val="Hyperlink"/>
            <w:noProof/>
          </w:rPr>
          <w:t>C.6. Điều kiện riêng của đối chứng RL</w:t>
        </w:r>
        <w:r>
          <w:rPr>
            <w:noProof/>
            <w:webHidden/>
          </w:rPr>
          <w:tab/>
        </w:r>
        <w:r>
          <w:rPr>
            <w:noProof/>
            <w:webHidden/>
          </w:rPr>
          <w:fldChar w:fldCharType="begin"/>
        </w:r>
        <w:r>
          <w:rPr>
            <w:noProof/>
            <w:webHidden/>
          </w:rPr>
          <w:instrText xml:space="preserve"> PAGEREF _Toc243666661 \h </w:instrText>
        </w:r>
        <w:r>
          <w:rPr>
            <w:noProof/>
            <w:webHidden/>
          </w:rPr>
        </w:r>
        <w:r>
          <w:rPr>
            <w:noProof/>
            <w:webHidden/>
          </w:rPr>
          <w:fldChar w:fldCharType="separate"/>
        </w:r>
        <w:r>
          <w:rPr>
            <w:noProof/>
            <w:webHidden/>
          </w:rPr>
          <w:t>52</w:t>
        </w:r>
        <w:r>
          <w:rPr>
            <w:noProof/>
            <w:webHidden/>
          </w:rPr>
          <w:fldChar w:fldCharType="end"/>
        </w:r>
      </w:hyperlink>
    </w:p>
    <w:p w14:paraId="76025871" w14:textId="67022AA7"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2" w:history="1">
        <w:r w:rsidRPr="007A618A">
          <w:rPr>
            <w:rStyle w:val="Hyperlink"/>
            <w:noProof/>
          </w:rPr>
          <w:t>C.7. Đối chứng checkpoint RL kết hợp Greedy</w:t>
        </w:r>
        <w:r>
          <w:rPr>
            <w:noProof/>
            <w:webHidden/>
          </w:rPr>
          <w:tab/>
        </w:r>
        <w:r>
          <w:rPr>
            <w:noProof/>
            <w:webHidden/>
          </w:rPr>
          <w:fldChar w:fldCharType="begin"/>
        </w:r>
        <w:r>
          <w:rPr>
            <w:noProof/>
            <w:webHidden/>
          </w:rPr>
          <w:instrText xml:space="preserve"> PAGEREF _Toc243666662 \h </w:instrText>
        </w:r>
        <w:r>
          <w:rPr>
            <w:noProof/>
            <w:webHidden/>
          </w:rPr>
        </w:r>
        <w:r>
          <w:rPr>
            <w:noProof/>
            <w:webHidden/>
          </w:rPr>
          <w:fldChar w:fldCharType="separate"/>
        </w:r>
        <w:r>
          <w:rPr>
            <w:noProof/>
            <w:webHidden/>
          </w:rPr>
          <w:t>53</w:t>
        </w:r>
        <w:r>
          <w:rPr>
            <w:noProof/>
            <w:webHidden/>
          </w:rPr>
          <w:fldChar w:fldCharType="end"/>
        </w:r>
      </w:hyperlink>
    </w:p>
    <w:p w14:paraId="5307E202" w14:textId="6A9D7B71"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3" w:history="1">
        <w:r w:rsidRPr="007A618A">
          <w:rPr>
            <w:rStyle w:val="Hyperlink"/>
            <w:noProof/>
          </w:rPr>
          <w:t>C.8. Đối chứng hệ thống lai có chọn lại bằng heuristic</w:t>
        </w:r>
        <w:r>
          <w:rPr>
            <w:noProof/>
            <w:webHidden/>
          </w:rPr>
          <w:tab/>
        </w:r>
        <w:r>
          <w:rPr>
            <w:noProof/>
            <w:webHidden/>
          </w:rPr>
          <w:fldChar w:fldCharType="begin"/>
        </w:r>
        <w:r>
          <w:rPr>
            <w:noProof/>
            <w:webHidden/>
          </w:rPr>
          <w:instrText xml:space="preserve"> PAGEREF _Toc243666663 \h </w:instrText>
        </w:r>
        <w:r>
          <w:rPr>
            <w:noProof/>
            <w:webHidden/>
          </w:rPr>
        </w:r>
        <w:r>
          <w:rPr>
            <w:noProof/>
            <w:webHidden/>
          </w:rPr>
          <w:fldChar w:fldCharType="separate"/>
        </w:r>
        <w:r>
          <w:rPr>
            <w:noProof/>
            <w:webHidden/>
          </w:rPr>
          <w:t>54</w:t>
        </w:r>
        <w:r>
          <w:rPr>
            <w:noProof/>
            <w:webHidden/>
          </w:rPr>
          <w:fldChar w:fldCharType="end"/>
        </w:r>
      </w:hyperlink>
    </w:p>
    <w:p w14:paraId="70764369" w14:textId="2449BC45"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4" w:history="1">
        <w:r w:rsidRPr="007A618A">
          <w:rPr>
            <w:rStyle w:val="Hyperlink"/>
            <w:noProof/>
          </w:rPr>
          <w:t>C.9. Nguồn dữ liệu và điều kiện tái hiện hệ lai</w:t>
        </w:r>
        <w:r>
          <w:rPr>
            <w:noProof/>
            <w:webHidden/>
          </w:rPr>
          <w:tab/>
        </w:r>
        <w:r>
          <w:rPr>
            <w:noProof/>
            <w:webHidden/>
          </w:rPr>
          <w:fldChar w:fldCharType="begin"/>
        </w:r>
        <w:r>
          <w:rPr>
            <w:noProof/>
            <w:webHidden/>
          </w:rPr>
          <w:instrText xml:space="preserve"> PAGEREF _Toc243666664 \h </w:instrText>
        </w:r>
        <w:r>
          <w:rPr>
            <w:noProof/>
            <w:webHidden/>
          </w:rPr>
        </w:r>
        <w:r>
          <w:rPr>
            <w:noProof/>
            <w:webHidden/>
          </w:rPr>
          <w:fldChar w:fldCharType="separate"/>
        </w:r>
        <w:r>
          <w:rPr>
            <w:noProof/>
            <w:webHidden/>
          </w:rPr>
          <w:t>57</w:t>
        </w:r>
        <w:r>
          <w:rPr>
            <w:noProof/>
            <w:webHidden/>
          </w:rPr>
          <w:fldChar w:fldCharType="end"/>
        </w:r>
      </w:hyperlink>
    </w:p>
    <w:p w14:paraId="04050770" w14:textId="14362FEC"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5" w:history="1">
        <w:r w:rsidRPr="007A618A">
          <w:rPr>
            <w:rStyle w:val="Hyperlink"/>
            <w:noProof/>
          </w:rPr>
          <w:t>C.10. Huấn luyện PPO và đánh giá không chọn thay bằng heuristic</w:t>
        </w:r>
        <w:r>
          <w:rPr>
            <w:noProof/>
            <w:webHidden/>
          </w:rPr>
          <w:tab/>
        </w:r>
        <w:r>
          <w:rPr>
            <w:noProof/>
            <w:webHidden/>
          </w:rPr>
          <w:fldChar w:fldCharType="begin"/>
        </w:r>
        <w:r>
          <w:rPr>
            <w:noProof/>
            <w:webHidden/>
          </w:rPr>
          <w:instrText xml:space="preserve"> PAGEREF _Toc243666665 \h </w:instrText>
        </w:r>
        <w:r>
          <w:rPr>
            <w:noProof/>
            <w:webHidden/>
          </w:rPr>
        </w:r>
        <w:r>
          <w:rPr>
            <w:noProof/>
            <w:webHidden/>
          </w:rPr>
          <w:fldChar w:fldCharType="separate"/>
        </w:r>
        <w:r>
          <w:rPr>
            <w:noProof/>
            <w:webHidden/>
          </w:rPr>
          <w:t>58</w:t>
        </w:r>
        <w:r>
          <w:rPr>
            <w:noProof/>
            <w:webHidden/>
          </w:rPr>
          <w:fldChar w:fldCharType="end"/>
        </w:r>
      </w:hyperlink>
    </w:p>
    <w:p w14:paraId="4FFB0391" w14:textId="11B3163C" w:rsidR="00111D6D" w:rsidRDefault="00111D6D">
      <w:pPr>
        <w:pStyle w:val="TOC2"/>
        <w:tabs>
          <w:tab w:val="right" w:leader="dot" w:pos="9061"/>
        </w:tabs>
        <w:ind w:left="500"/>
        <w:rPr>
          <w:rFonts w:asciiTheme="minorHAnsi" w:eastAsiaTheme="minorEastAsia" w:hAnsiTheme="minorHAnsi" w:cstheme="minorBidi"/>
          <w:noProof/>
          <w:color w:val="auto"/>
          <w:kern w:val="2"/>
          <w:sz w:val="24"/>
          <w:szCs w:val="24"/>
          <w14:ligatures w14:val="standardContextual"/>
        </w:rPr>
      </w:pPr>
      <w:hyperlink w:anchor="_Toc243666666" w:history="1">
        <w:r w:rsidRPr="007A618A">
          <w:rPr>
            <w:rStyle w:val="Hyperlink"/>
            <w:noProof/>
          </w:rPr>
          <w:t>C.11. Tài liệu tham khảo riêng của phần mở rộng</w:t>
        </w:r>
        <w:r>
          <w:rPr>
            <w:noProof/>
            <w:webHidden/>
          </w:rPr>
          <w:tab/>
        </w:r>
        <w:r>
          <w:rPr>
            <w:noProof/>
            <w:webHidden/>
          </w:rPr>
          <w:fldChar w:fldCharType="begin"/>
        </w:r>
        <w:r>
          <w:rPr>
            <w:noProof/>
            <w:webHidden/>
          </w:rPr>
          <w:instrText xml:space="preserve"> PAGEREF _Toc243666666 \h </w:instrText>
        </w:r>
        <w:r>
          <w:rPr>
            <w:noProof/>
            <w:webHidden/>
          </w:rPr>
        </w:r>
        <w:r>
          <w:rPr>
            <w:noProof/>
            <w:webHidden/>
          </w:rPr>
          <w:fldChar w:fldCharType="separate"/>
        </w:r>
        <w:r>
          <w:rPr>
            <w:noProof/>
            <w:webHidden/>
          </w:rPr>
          <w:t>63</w:t>
        </w:r>
        <w:r>
          <w:rPr>
            <w:noProof/>
            <w:webHidden/>
          </w:rPr>
          <w:fldChar w:fldCharType="end"/>
        </w:r>
      </w:hyperlink>
    </w:p>
    <w:p w14:paraId="4084C9DA" w14:textId="6BC4AE23" w:rsidR="00D45154" w:rsidRDefault="001C00FC">
      <w:pPr>
        <w:spacing w:after="0" w:line="20" w:lineRule="exact"/>
      </w:pPr>
      <w:r>
        <w:fldChar w:fldCharType="end"/>
      </w:r>
    </w:p>
    <w:p w14:paraId="41408A42" w14:textId="77777777" w:rsidR="00D45154" w:rsidRDefault="00D45154">
      <w:pPr>
        <w:spacing w:after="0" w:line="20" w:lineRule="exact"/>
        <w:sectPr w:rsidR="00D45154">
          <w:footerReference w:type="default" r:id="rId11"/>
          <w:pgSz w:w="11906" w:h="16838"/>
          <w:pgMar w:top="1134" w:right="1134" w:bottom="1134" w:left="1701" w:header="709" w:footer="709" w:gutter="0"/>
          <w:pgNumType w:fmt="lowerRoman" w:start="1"/>
          <w:cols w:space="720"/>
          <w:docGrid w:linePitch="360"/>
        </w:sectPr>
      </w:pPr>
    </w:p>
    <w:p w14:paraId="6404EC8D" w14:textId="77777777" w:rsidR="00D45154" w:rsidRDefault="001C00FC">
      <w:pPr>
        <w:pStyle w:val="Heading1"/>
        <w:spacing w:before="240"/>
        <w:jc w:val="left"/>
      </w:pPr>
      <w:bookmarkStart w:id="0" w:name="_Toc243666592"/>
      <w:r>
        <w:lastRenderedPageBreak/>
        <w:t>1. Giới thiệu đề tài</w:t>
      </w:r>
      <w:bookmarkEnd w:id="0"/>
    </w:p>
    <w:p w14:paraId="2BF3D09D" w14:textId="77777777" w:rsidR="00D45154" w:rsidRDefault="001C00FC">
      <w:pPr>
        <w:pStyle w:val="Heading2"/>
        <w:spacing w:before="160"/>
        <w:jc w:val="left"/>
      </w:pPr>
      <w:bookmarkStart w:id="1" w:name="_Toc243666593"/>
      <w:r>
        <w:t>1.1. Bối cảnh và nhiệm vụ của đội chơi</w:t>
      </w:r>
      <w:bookmarkEnd w:id="1"/>
    </w:p>
    <w:p w14:paraId="4396E662" w14:textId="77777777" w:rsidR="00D45154" w:rsidRDefault="001C00FC">
      <w:r>
        <w:t>HEXUDON là bài toán điều khiển một đội xe đi thu thập udon</w:t>
      </w:r>
      <w:r>
        <w:t xml:space="preserve"> - </w:t>
      </w:r>
      <w:r>
        <w:t>một loại mì được dùng như mặt hàng trong trò chơi. Người chơi không điều khiển xe từng bước trên giao diện, mà viết chương trình nhận dữ liệu bản đồ rồi xuất kế hoạch di chuyển. Bản đồ gồm các ô lục giác với đường bộ, đồng bằng, núi và ao; các điểm bán udon nằm trên một số ô đồng bằng. Mỗi điểm</w:t>
      </w:r>
      <w:r>
        <w:t xml:space="preserve"> bán udon</w:t>
      </w:r>
      <w:r>
        <w:t xml:space="preserve"> thuộc một chuỗi cửa hàng, tương ứng với một loại udon. Nhiều điểm có thể bán cùng một loại [1].</w:t>
      </w:r>
    </w:p>
    <w:p w14:paraId="0F112528" w14:textId="77777777" w:rsidR="00D45154" w:rsidRDefault="001C00FC">
      <w:pPr>
        <w:keepNext/>
        <w:jc w:val="center"/>
      </w:pPr>
      <w:r>
        <w:rPr>
          <w:noProof/>
        </w:rPr>
        <w:drawing>
          <wp:inline distT="0" distB="0" distL="0" distR="0" wp14:anchorId="27E2AFCD" wp14:editId="3E7F1893">
            <wp:extent cx="5759450" cy="2484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60000" cy="2484956"/>
                    </a:xfrm>
                    <a:prstGeom prst="rect">
                      <a:avLst/>
                    </a:prstGeom>
                  </pic:spPr>
                </pic:pic>
              </a:graphicData>
            </a:graphic>
          </wp:inline>
        </w:drawing>
      </w:r>
    </w:p>
    <w:p w14:paraId="1FCB240F" w14:textId="77777777" w:rsidR="00D45154" w:rsidRDefault="001C00FC">
      <w:pPr>
        <w:keepLines/>
        <w:jc w:val="center"/>
      </w:pPr>
      <w:r>
        <w:t>Hình 1. Bản đồ lục giác và chỉ số ô, trích đề BTC [1, tr. 1].</w:t>
      </w:r>
    </w:p>
    <w:p w14:paraId="4F331396" w14:textId="77777777" w:rsidR="00D45154" w:rsidRDefault="001C00FC">
      <w:r>
        <w:t>Trong hình, ô xanh lá là đồng bằng, ô nâu là núi, ô xanh dương là ao và ô xám là đường. Số trong hình bên phải là chỉ số vị trí, không phải chi phí đi lại. Một ô có nhiều nhất sáu ô kề; hai hàng liên tiếp được xếp lệch nhau nên không thể áp dụng trực tiếp bốn hướng của lưới vuông. Với bản đồ rộng w ô, chương trình đánh số vị trí theo công thức</w:t>
      </w:r>
      <w:r>
        <w:t>:</w:t>
      </w:r>
    </w:p>
    <w:p w14:paraId="75834DE9" w14:textId="77777777" w:rsidR="00D45154" w:rsidRDefault="001C00FC">
      <w:pPr>
        <w:ind w:firstLine="720"/>
        <w:jc w:val="center"/>
      </w:pPr>
      <w:r>
        <w:t xml:space="preserve">pos </w:t>
      </w:r>
      <w:r>
        <w:t>=</w:t>
      </w:r>
      <w:r>
        <w:t xml:space="preserve"> row×w + col, bắt đầu từ 0.</w:t>
      </w:r>
    </w:p>
    <w:p w14:paraId="4950DD7A" w14:textId="77777777" w:rsidR="00D45154" w:rsidRDefault="001C00FC">
      <w:r>
        <w:t>Đề</w:t>
      </w:r>
      <w:r>
        <w:t xml:space="preserve"> bài</w:t>
      </w:r>
      <w:r>
        <w:t xml:space="preserve"> quy định chiều rộng và chiều cao bản đồ từ 8 đến 32 ô, mỗi đội có </w:t>
      </w:r>
      <w:r>
        <w:t xml:space="preserve">thể có </w:t>
      </w:r>
      <w:r>
        <w:t>từ 3 đến 8 tác nhân và một trận</w:t>
      </w:r>
      <w:r>
        <w:t xml:space="preserve"> đấu sẽ gồm nhiều ngày,</w:t>
      </w:r>
      <w:r>
        <w:t xml:space="preserve"> tối đa </w:t>
      </w:r>
      <w:r>
        <w:t xml:space="preserve">là </w:t>
      </w:r>
      <w:r>
        <w:t>10 ngày [1]. Vị trí xuất phát được cấp sẵn</w:t>
      </w:r>
      <w:r>
        <w:t>,</w:t>
      </w:r>
      <w:r>
        <w:t xml:space="preserve"> đội </w:t>
      </w:r>
      <w:r>
        <w:t xml:space="preserve">có nhiệm vụ </w:t>
      </w:r>
      <w:r>
        <w:t>chọn vai trò cho từng xe trước trận và vai trò được giữ đến cuối</w:t>
      </w:r>
      <w:r>
        <w:t xml:space="preserve"> trận chứ không thay đổi giữa các ngày trong một trận</w:t>
      </w:r>
      <w:r>
        <w:t>. Mỗi ngày có quỹ thời gian tính bằng step. Xe tuần tra phải cân đối nhiên liệu để đi thu hàng, còn xe tiếp tế có thể giúp xe tuần tra tiếp tục hoạt động. Bài toán khó ở việc phối hợp nhiều quyết định: đi đến đâu, theo tuyến nào, dành nhiên liệu cho ngày sau ra sao và nên dùng bao nhiêu xe để tiếp tế.</w:t>
      </w:r>
    </w:p>
    <w:p w14:paraId="3E4D78A6" w14:textId="77777777" w:rsidR="00D45154" w:rsidRDefault="001C00FC">
      <w:r>
        <w:t xml:space="preserve">Đội </w:t>
      </w:r>
      <w:r>
        <w:t>thắng cuộc là đội thu được</w:t>
      </w:r>
      <w:r>
        <w:t xml:space="preserve"> số loại udon khác nhau </w:t>
      </w:r>
      <w:r>
        <w:t xml:space="preserve">nhiều hơn </w:t>
      </w:r>
      <w:r>
        <w:t xml:space="preserve">trong cả trận, rồi đến tổng số loại tính theo từng ngày, cuối cùng mới đến tổng số suất. Vì vậy, đi thật xa hoặc </w:t>
      </w:r>
      <w:r>
        <w:lastRenderedPageBreak/>
        <w:t>lấy thật nhiều suất của một loại chưa chắc tạo điểm tốt hơn một tuyến ngắn nhưng ghé</w:t>
      </w:r>
      <w:r>
        <w:t xml:space="preserve"> được nơi bán </w:t>
      </w:r>
      <w:r>
        <w:t xml:space="preserve">loại </w:t>
      </w:r>
      <w:r>
        <w:t xml:space="preserve">udon đội </w:t>
      </w:r>
      <w:r>
        <w:t>còn thiếu.</w:t>
      </w:r>
    </w:p>
    <w:p w14:paraId="3D1A3E4A" w14:textId="77777777" w:rsidR="00D45154" w:rsidRDefault="001C00FC">
      <w:pPr>
        <w:rPr>
          <w:szCs w:val="25"/>
        </w:rPr>
      </w:pPr>
      <w:r>
        <w:t xml:space="preserve">Tóm lại, mục tiêu của các đội là tối đa hóa lần lượt các chỉ số: </w:t>
      </w:r>
      <w:r>
        <w:t>số loại udon khác nhau thu được trong cả trận (U), tổng</w:t>
      </w:r>
      <w:r>
        <w:t xml:space="preserve"> lũy kế</w:t>
      </w:r>
      <w:r>
        <w:t xml:space="preserve"> số loại thu </w:t>
      </w:r>
      <w:r>
        <w:t xml:space="preserve">khác nhau thu </w:t>
      </w:r>
      <w:r>
        <w:t xml:space="preserve">được </w:t>
      </w:r>
      <w:r>
        <w:t>mỗi ngày</w:t>
      </w:r>
      <w:r>
        <w:t xml:space="preserve"> (D), tổng số suất </w:t>
      </w:r>
      <w:r>
        <w:t xml:space="preserve">udon </w:t>
      </w:r>
      <w:r>
        <w:t>(Q)</w:t>
      </w:r>
      <w:r>
        <w:t xml:space="preserve">. </w:t>
      </w:r>
      <w:r>
        <w:rPr>
          <w:rFonts w:eastAsia="SimSun"/>
          <w:szCs w:val="25"/>
        </w:rPr>
        <w:t>C</w:t>
      </w:r>
      <w:r>
        <w:rPr>
          <w:rFonts w:eastAsia="SimSun"/>
          <w:szCs w:val="25"/>
        </w:rPr>
        <w:t>h</w:t>
      </w:r>
      <w:r>
        <w:rPr>
          <w:rFonts w:eastAsia="SimSun"/>
          <w:szCs w:val="25"/>
        </w:rPr>
        <w:t>ỉ</w:t>
      </w:r>
      <w:r>
        <w:rPr>
          <w:rFonts w:eastAsia="SimSun"/>
          <w:szCs w:val="25"/>
        </w:rPr>
        <w:t xml:space="preserve"> so sánh tiêu chí </w:t>
      </w:r>
      <w:r>
        <w:rPr>
          <w:rFonts w:eastAsia="SimSun"/>
          <w:szCs w:val="25"/>
        </w:rPr>
        <w:t xml:space="preserve">phía </w:t>
      </w:r>
      <w:r>
        <w:rPr>
          <w:rFonts w:eastAsia="SimSun"/>
          <w:szCs w:val="25"/>
        </w:rPr>
        <w:t xml:space="preserve">sau khi các tiêu chí </w:t>
      </w:r>
      <w:r>
        <w:rPr>
          <w:rFonts w:eastAsia="SimSun"/>
          <w:szCs w:val="25"/>
        </w:rPr>
        <w:t xml:space="preserve">phía </w:t>
      </w:r>
      <w:r>
        <w:rPr>
          <w:rFonts w:eastAsia="SimSun"/>
          <w:szCs w:val="25"/>
        </w:rPr>
        <w:t>trư</w:t>
      </w:r>
      <w:r>
        <w:rPr>
          <w:rFonts w:eastAsia="SimSun"/>
          <w:szCs w:val="25"/>
        </w:rPr>
        <w:t>ớ</w:t>
      </w:r>
      <w:r>
        <w:rPr>
          <w:rFonts w:eastAsia="SimSun"/>
          <w:szCs w:val="25"/>
        </w:rPr>
        <w:t>c b</w:t>
      </w:r>
      <w:r>
        <w:rPr>
          <w:rFonts w:eastAsia="SimSun"/>
          <w:szCs w:val="25"/>
        </w:rPr>
        <w:t>ằ</w:t>
      </w:r>
      <w:r>
        <w:rPr>
          <w:rFonts w:eastAsia="SimSun"/>
          <w:szCs w:val="25"/>
        </w:rPr>
        <w:t>ng nhau. M</w:t>
      </w:r>
      <w:r>
        <w:rPr>
          <w:rFonts w:eastAsia="SimSun"/>
          <w:szCs w:val="25"/>
        </w:rPr>
        <w:t>ỗ</w:t>
      </w:r>
      <w:r>
        <w:rPr>
          <w:rFonts w:eastAsia="SimSun"/>
          <w:szCs w:val="25"/>
        </w:rPr>
        <w:t>i đi</w:t>
      </w:r>
      <w:r>
        <w:rPr>
          <w:rFonts w:eastAsia="SimSun"/>
          <w:szCs w:val="25"/>
        </w:rPr>
        <w:t>ể</w:t>
      </w:r>
      <w:r>
        <w:rPr>
          <w:rFonts w:eastAsia="SimSun"/>
          <w:szCs w:val="25"/>
        </w:rPr>
        <w:t>m bán ch</w:t>
      </w:r>
      <w:r>
        <w:rPr>
          <w:rFonts w:eastAsia="SimSun"/>
          <w:szCs w:val="25"/>
        </w:rPr>
        <w:t>ỉ</w:t>
      </w:r>
      <w:r>
        <w:rPr>
          <w:rFonts w:eastAsia="SimSun"/>
          <w:szCs w:val="25"/>
        </w:rPr>
        <w:t xml:space="preserve"> cung c</w:t>
      </w:r>
      <w:r>
        <w:rPr>
          <w:rFonts w:eastAsia="SimSun"/>
          <w:szCs w:val="25"/>
        </w:rPr>
        <w:t>ấ</w:t>
      </w:r>
      <w:r>
        <w:rPr>
          <w:rFonts w:eastAsia="SimSun"/>
          <w:szCs w:val="25"/>
        </w:rPr>
        <w:t>p m</w:t>
      </w:r>
      <w:r>
        <w:rPr>
          <w:rFonts w:eastAsia="SimSun"/>
          <w:szCs w:val="25"/>
        </w:rPr>
        <w:t>ộ</w:t>
      </w:r>
      <w:r>
        <w:rPr>
          <w:rFonts w:eastAsia="SimSun"/>
          <w:szCs w:val="25"/>
        </w:rPr>
        <w:t>t lo</w:t>
      </w:r>
      <w:r>
        <w:rPr>
          <w:rFonts w:eastAsia="SimSun"/>
          <w:szCs w:val="25"/>
        </w:rPr>
        <w:t>ạ</w:t>
      </w:r>
      <w:r>
        <w:rPr>
          <w:rFonts w:eastAsia="SimSun"/>
          <w:szCs w:val="25"/>
        </w:rPr>
        <w:t>i udon, nhưng nhi</w:t>
      </w:r>
      <w:r>
        <w:rPr>
          <w:rFonts w:eastAsia="SimSun"/>
          <w:szCs w:val="25"/>
        </w:rPr>
        <w:t>ề</w:t>
      </w:r>
      <w:r>
        <w:rPr>
          <w:rFonts w:eastAsia="SimSun"/>
          <w:szCs w:val="25"/>
        </w:rPr>
        <w:t>u đi</w:t>
      </w:r>
      <w:r>
        <w:rPr>
          <w:rFonts w:eastAsia="SimSun"/>
          <w:szCs w:val="25"/>
        </w:rPr>
        <w:t>ể</w:t>
      </w:r>
      <w:r>
        <w:rPr>
          <w:rFonts w:eastAsia="SimSun"/>
          <w:szCs w:val="25"/>
        </w:rPr>
        <w:t>m bán trên b</w:t>
      </w:r>
      <w:r>
        <w:rPr>
          <w:rFonts w:eastAsia="SimSun"/>
          <w:szCs w:val="25"/>
        </w:rPr>
        <w:t>ả</w:t>
      </w:r>
      <w:r>
        <w:rPr>
          <w:rFonts w:eastAsia="SimSun"/>
          <w:szCs w:val="25"/>
        </w:rPr>
        <w:t>n đ</w:t>
      </w:r>
      <w:r>
        <w:rPr>
          <w:rFonts w:eastAsia="SimSun"/>
          <w:szCs w:val="25"/>
        </w:rPr>
        <w:t>ồ</w:t>
      </w:r>
      <w:r>
        <w:rPr>
          <w:rFonts w:eastAsia="SimSun"/>
          <w:szCs w:val="25"/>
        </w:rPr>
        <w:t xml:space="preserve"> có th</w:t>
      </w:r>
      <w:r>
        <w:rPr>
          <w:rFonts w:eastAsia="SimSun"/>
          <w:szCs w:val="25"/>
        </w:rPr>
        <w:t>ể</w:t>
      </w:r>
      <w:r>
        <w:rPr>
          <w:rFonts w:eastAsia="SimSun"/>
          <w:szCs w:val="25"/>
        </w:rPr>
        <w:t xml:space="preserve"> cung c</w:t>
      </w:r>
      <w:r>
        <w:rPr>
          <w:rFonts w:eastAsia="SimSun"/>
          <w:szCs w:val="25"/>
        </w:rPr>
        <w:t>ấ</w:t>
      </w:r>
      <w:r>
        <w:rPr>
          <w:rFonts w:eastAsia="SimSun"/>
          <w:szCs w:val="25"/>
        </w:rPr>
        <w:t>p cùng m</w:t>
      </w:r>
      <w:r>
        <w:rPr>
          <w:rFonts w:eastAsia="SimSun"/>
          <w:szCs w:val="25"/>
        </w:rPr>
        <w:t>ộ</w:t>
      </w:r>
      <w:r>
        <w:rPr>
          <w:rFonts w:eastAsia="SimSun"/>
          <w:szCs w:val="25"/>
        </w:rPr>
        <w:t>t lo</w:t>
      </w:r>
      <w:r>
        <w:rPr>
          <w:rFonts w:eastAsia="SimSun"/>
          <w:szCs w:val="25"/>
        </w:rPr>
        <w:t>ạ</w:t>
      </w:r>
      <w:r>
        <w:rPr>
          <w:rFonts w:eastAsia="SimSun"/>
          <w:szCs w:val="25"/>
        </w:rPr>
        <w:t>i. Trong m</w:t>
      </w:r>
      <w:r>
        <w:rPr>
          <w:rFonts w:eastAsia="SimSun"/>
          <w:szCs w:val="25"/>
        </w:rPr>
        <w:t>ộ</w:t>
      </w:r>
      <w:r>
        <w:rPr>
          <w:rFonts w:eastAsia="SimSun"/>
          <w:szCs w:val="25"/>
        </w:rPr>
        <w:t>t ngày, m</w:t>
      </w:r>
      <w:r>
        <w:rPr>
          <w:rFonts w:eastAsia="SimSun"/>
          <w:szCs w:val="25"/>
        </w:rPr>
        <w:t>ỗ</w:t>
      </w:r>
      <w:r>
        <w:rPr>
          <w:rFonts w:eastAsia="SimSun"/>
          <w:szCs w:val="25"/>
        </w:rPr>
        <w:t>i xe tu</w:t>
      </w:r>
      <w:r>
        <w:rPr>
          <w:rFonts w:eastAsia="SimSun"/>
          <w:szCs w:val="25"/>
        </w:rPr>
        <w:t>ầ</w:t>
      </w:r>
      <w:r>
        <w:rPr>
          <w:rFonts w:eastAsia="SimSun"/>
          <w:szCs w:val="25"/>
        </w:rPr>
        <w:t>n tra đư</w:t>
      </w:r>
      <w:r>
        <w:rPr>
          <w:rFonts w:eastAsia="SimSun"/>
          <w:szCs w:val="25"/>
        </w:rPr>
        <w:t>ợ</w:t>
      </w:r>
      <w:r>
        <w:rPr>
          <w:rFonts w:eastAsia="SimSun"/>
          <w:szCs w:val="25"/>
        </w:rPr>
        <w:t>c thu t</w:t>
      </w:r>
      <w:r>
        <w:rPr>
          <w:rFonts w:eastAsia="SimSun"/>
          <w:szCs w:val="25"/>
        </w:rPr>
        <w:t>ố</w:t>
      </w:r>
      <w:r>
        <w:rPr>
          <w:rFonts w:eastAsia="SimSun"/>
          <w:szCs w:val="25"/>
        </w:rPr>
        <w:t>i đa m</w:t>
      </w:r>
      <w:r>
        <w:rPr>
          <w:rFonts w:eastAsia="SimSun"/>
          <w:szCs w:val="25"/>
        </w:rPr>
        <w:t>ộ</w:t>
      </w:r>
      <w:r>
        <w:rPr>
          <w:rFonts w:eastAsia="SimSun"/>
          <w:szCs w:val="25"/>
        </w:rPr>
        <w:t>t su</w:t>
      </w:r>
      <w:r>
        <w:rPr>
          <w:rFonts w:eastAsia="SimSun"/>
          <w:szCs w:val="25"/>
        </w:rPr>
        <w:t>ấ</w:t>
      </w:r>
      <w:r>
        <w:rPr>
          <w:rFonts w:eastAsia="SimSun"/>
          <w:szCs w:val="25"/>
        </w:rPr>
        <w:t>t t</w:t>
      </w:r>
      <w:r>
        <w:rPr>
          <w:rFonts w:eastAsia="SimSun"/>
          <w:szCs w:val="25"/>
        </w:rPr>
        <w:t>ạ</w:t>
      </w:r>
      <w:r>
        <w:rPr>
          <w:rFonts w:eastAsia="SimSun"/>
          <w:szCs w:val="25"/>
        </w:rPr>
        <w:t>i m</w:t>
      </w:r>
      <w:r>
        <w:rPr>
          <w:rFonts w:eastAsia="SimSun"/>
          <w:szCs w:val="25"/>
        </w:rPr>
        <w:t>ỗ</w:t>
      </w:r>
      <w:r>
        <w:rPr>
          <w:rFonts w:eastAsia="SimSun"/>
          <w:szCs w:val="25"/>
        </w:rPr>
        <w:t>i đi</w:t>
      </w:r>
      <w:r>
        <w:rPr>
          <w:rFonts w:eastAsia="SimSun"/>
          <w:szCs w:val="25"/>
        </w:rPr>
        <w:t>ể</w:t>
      </w:r>
      <w:r>
        <w:rPr>
          <w:rFonts w:eastAsia="SimSun"/>
          <w:szCs w:val="25"/>
        </w:rPr>
        <w:t>m bán, v</w:t>
      </w:r>
      <w:r>
        <w:rPr>
          <w:rFonts w:eastAsia="SimSun"/>
          <w:szCs w:val="25"/>
        </w:rPr>
        <w:t>ớ</w:t>
      </w:r>
      <w:r>
        <w:rPr>
          <w:rFonts w:eastAsia="SimSun"/>
          <w:szCs w:val="25"/>
        </w:rPr>
        <w:t>i đi</w:t>
      </w:r>
      <w:r>
        <w:rPr>
          <w:rFonts w:eastAsia="SimSun"/>
          <w:szCs w:val="25"/>
        </w:rPr>
        <w:t>ề</w:t>
      </w:r>
      <w:r>
        <w:rPr>
          <w:rFonts w:eastAsia="SimSun"/>
          <w:szCs w:val="25"/>
        </w:rPr>
        <w:t>u ki</w:t>
      </w:r>
      <w:r>
        <w:rPr>
          <w:rFonts w:eastAsia="SimSun"/>
          <w:szCs w:val="25"/>
        </w:rPr>
        <w:t>ệ</w:t>
      </w:r>
      <w:r>
        <w:rPr>
          <w:rFonts w:eastAsia="SimSun"/>
          <w:szCs w:val="25"/>
        </w:rPr>
        <w:t>n đi</w:t>
      </w:r>
      <w:r>
        <w:rPr>
          <w:rFonts w:eastAsia="SimSun"/>
          <w:szCs w:val="25"/>
        </w:rPr>
        <w:t>ể</w:t>
      </w:r>
      <w:r>
        <w:rPr>
          <w:rFonts w:eastAsia="SimSun"/>
          <w:szCs w:val="25"/>
        </w:rPr>
        <w:t>m đó còn hàng trong kho dành cho đ</w:t>
      </w:r>
      <w:r>
        <w:rPr>
          <w:rFonts w:eastAsia="SimSun"/>
          <w:szCs w:val="25"/>
        </w:rPr>
        <w:t>ộ</w:t>
      </w:r>
      <w:r>
        <w:rPr>
          <w:rFonts w:eastAsia="SimSun"/>
          <w:szCs w:val="25"/>
        </w:rPr>
        <w:t>i. Vì v</w:t>
      </w:r>
      <w:r>
        <w:rPr>
          <w:rFonts w:eastAsia="SimSun"/>
          <w:szCs w:val="25"/>
        </w:rPr>
        <w:t>ậ</w:t>
      </w:r>
      <w:r>
        <w:rPr>
          <w:rFonts w:eastAsia="SimSun"/>
          <w:szCs w:val="25"/>
        </w:rPr>
        <w:t>y, m</w:t>
      </w:r>
      <w:r>
        <w:rPr>
          <w:rFonts w:eastAsia="SimSun"/>
          <w:szCs w:val="25"/>
        </w:rPr>
        <w:t>ộ</w:t>
      </w:r>
      <w:r>
        <w:rPr>
          <w:rFonts w:eastAsia="SimSun"/>
          <w:szCs w:val="25"/>
        </w:rPr>
        <w:t>t xe có th</w:t>
      </w:r>
      <w:r>
        <w:rPr>
          <w:rFonts w:eastAsia="SimSun"/>
          <w:szCs w:val="25"/>
        </w:rPr>
        <w:t>ể</w:t>
      </w:r>
      <w:r>
        <w:rPr>
          <w:rFonts w:eastAsia="SimSun"/>
          <w:szCs w:val="25"/>
        </w:rPr>
        <w:t xml:space="preserve"> thu nhi</w:t>
      </w:r>
      <w:r>
        <w:rPr>
          <w:rFonts w:eastAsia="SimSun"/>
          <w:szCs w:val="25"/>
        </w:rPr>
        <w:t>ề</w:t>
      </w:r>
      <w:r>
        <w:rPr>
          <w:rFonts w:eastAsia="SimSun"/>
          <w:szCs w:val="25"/>
        </w:rPr>
        <w:t>u su</w:t>
      </w:r>
      <w:r>
        <w:rPr>
          <w:rFonts w:eastAsia="SimSun"/>
          <w:szCs w:val="25"/>
        </w:rPr>
        <w:t>ấ</w:t>
      </w:r>
      <w:r>
        <w:rPr>
          <w:rFonts w:eastAsia="SimSun"/>
          <w:szCs w:val="25"/>
        </w:rPr>
        <w:t>t udon cùng lo</w:t>
      </w:r>
      <w:r>
        <w:rPr>
          <w:rFonts w:eastAsia="SimSun"/>
          <w:szCs w:val="25"/>
        </w:rPr>
        <w:t>ạ</w:t>
      </w:r>
      <w:r>
        <w:rPr>
          <w:rFonts w:eastAsia="SimSun"/>
          <w:szCs w:val="25"/>
        </w:rPr>
        <w:t>i n</w:t>
      </w:r>
      <w:r>
        <w:rPr>
          <w:rFonts w:eastAsia="SimSun"/>
          <w:szCs w:val="25"/>
        </w:rPr>
        <w:t>ế</w:t>
      </w:r>
      <w:r>
        <w:rPr>
          <w:rFonts w:eastAsia="SimSun"/>
          <w:szCs w:val="25"/>
        </w:rPr>
        <w:t>u l</w:t>
      </w:r>
      <w:r>
        <w:rPr>
          <w:rFonts w:eastAsia="SimSun"/>
          <w:szCs w:val="25"/>
        </w:rPr>
        <w:t>ấ</w:t>
      </w:r>
      <w:r>
        <w:rPr>
          <w:rFonts w:eastAsia="SimSun"/>
          <w:szCs w:val="25"/>
        </w:rPr>
        <w:t>y chúng t</w:t>
      </w:r>
      <w:r>
        <w:rPr>
          <w:rFonts w:eastAsia="SimSun"/>
          <w:szCs w:val="25"/>
        </w:rPr>
        <w:t>ạ</w:t>
      </w:r>
      <w:r>
        <w:rPr>
          <w:rFonts w:eastAsia="SimSun"/>
          <w:szCs w:val="25"/>
        </w:rPr>
        <w:t>i các đi</w:t>
      </w:r>
      <w:r>
        <w:rPr>
          <w:rFonts w:eastAsia="SimSun"/>
          <w:szCs w:val="25"/>
        </w:rPr>
        <w:t>ể</w:t>
      </w:r>
      <w:r>
        <w:rPr>
          <w:rFonts w:eastAsia="SimSun"/>
          <w:szCs w:val="25"/>
        </w:rPr>
        <w:t>m bán khác nhau; nh</w:t>
      </w:r>
      <w:r>
        <w:rPr>
          <w:rFonts w:eastAsia="SimSun"/>
          <w:szCs w:val="25"/>
        </w:rPr>
        <w:t>ữ</w:t>
      </w:r>
      <w:r>
        <w:rPr>
          <w:rFonts w:eastAsia="SimSun"/>
          <w:szCs w:val="25"/>
        </w:rPr>
        <w:t>ng su</w:t>
      </w:r>
      <w:r>
        <w:rPr>
          <w:rFonts w:eastAsia="SimSun"/>
          <w:szCs w:val="25"/>
        </w:rPr>
        <w:t>ấ</w:t>
      </w:r>
      <w:r>
        <w:rPr>
          <w:rFonts w:eastAsia="SimSun"/>
          <w:szCs w:val="25"/>
        </w:rPr>
        <w:t>t này đ</w:t>
      </w:r>
      <w:r>
        <w:rPr>
          <w:rFonts w:eastAsia="SimSun"/>
          <w:szCs w:val="25"/>
        </w:rPr>
        <w:t>ề</w:t>
      </w:r>
      <w:r>
        <w:rPr>
          <w:rFonts w:eastAsia="SimSun"/>
          <w:szCs w:val="25"/>
        </w:rPr>
        <w:t>u làm tăng Q, nhưng lo</w:t>
      </w:r>
      <w:r>
        <w:rPr>
          <w:rFonts w:eastAsia="SimSun"/>
          <w:szCs w:val="25"/>
        </w:rPr>
        <w:t>ạ</w:t>
      </w:r>
      <w:r>
        <w:rPr>
          <w:rFonts w:eastAsia="SimSun"/>
          <w:szCs w:val="25"/>
        </w:rPr>
        <w:t>i udon đó ch</w:t>
      </w:r>
      <w:r>
        <w:rPr>
          <w:rFonts w:eastAsia="SimSun"/>
          <w:szCs w:val="25"/>
        </w:rPr>
        <w:t>ỉ</w:t>
      </w:r>
      <w:r>
        <w:rPr>
          <w:rFonts w:eastAsia="SimSun"/>
          <w:szCs w:val="25"/>
        </w:rPr>
        <w:t xml:space="preserve"> đư</w:t>
      </w:r>
      <w:r>
        <w:rPr>
          <w:rFonts w:eastAsia="SimSun"/>
          <w:szCs w:val="25"/>
        </w:rPr>
        <w:t>ợ</w:t>
      </w:r>
      <w:r>
        <w:rPr>
          <w:rFonts w:eastAsia="SimSun"/>
          <w:szCs w:val="25"/>
        </w:rPr>
        <w:t>c tính m</w:t>
      </w:r>
      <w:r>
        <w:rPr>
          <w:rFonts w:eastAsia="SimSun"/>
          <w:szCs w:val="25"/>
        </w:rPr>
        <w:t>ộ</w:t>
      </w:r>
      <w:r>
        <w:rPr>
          <w:rFonts w:eastAsia="SimSun"/>
          <w:szCs w:val="25"/>
        </w:rPr>
        <w:t>t l</w:t>
      </w:r>
      <w:r>
        <w:rPr>
          <w:rFonts w:eastAsia="SimSun"/>
          <w:szCs w:val="25"/>
        </w:rPr>
        <w:t>ầ</w:t>
      </w:r>
      <w:r>
        <w:rPr>
          <w:rFonts w:eastAsia="SimSun"/>
          <w:szCs w:val="25"/>
        </w:rPr>
        <w:t>n vào s</w:t>
      </w:r>
      <w:r>
        <w:rPr>
          <w:rFonts w:eastAsia="SimSun"/>
          <w:szCs w:val="25"/>
        </w:rPr>
        <w:t>ố</w:t>
      </w:r>
      <w:r>
        <w:rPr>
          <w:rFonts w:eastAsia="SimSun"/>
          <w:szCs w:val="25"/>
        </w:rPr>
        <w:t xml:space="preserve"> lo</w:t>
      </w:r>
      <w:r>
        <w:rPr>
          <w:rFonts w:eastAsia="SimSun"/>
          <w:szCs w:val="25"/>
        </w:rPr>
        <w:t>ạ</w:t>
      </w:r>
      <w:r>
        <w:rPr>
          <w:rFonts w:eastAsia="SimSun"/>
          <w:szCs w:val="25"/>
        </w:rPr>
        <w:t>i c</w:t>
      </w:r>
      <w:r>
        <w:rPr>
          <w:rFonts w:eastAsia="SimSun"/>
          <w:szCs w:val="25"/>
        </w:rPr>
        <w:t>ủ</w:t>
      </w:r>
      <w:r>
        <w:rPr>
          <w:rFonts w:eastAsia="SimSun"/>
          <w:szCs w:val="25"/>
        </w:rPr>
        <w:t>a ngày.</w:t>
      </w:r>
    </w:p>
    <w:p w14:paraId="32D46963" w14:textId="77777777" w:rsidR="00D45154" w:rsidRDefault="001C00FC">
      <w:pPr>
        <w:keepNext/>
      </w:pPr>
      <w:r>
        <w:rPr>
          <w:b/>
        </w:rPr>
        <w:t>Bảng 1. Từ yêu cầu ứng dụng đến nội dung thuật toán được nghiên cứu</w:t>
      </w:r>
    </w:p>
    <w:tbl>
      <w:tblPr>
        <w:tblStyle w:val="TableGrid"/>
        <w:tblW w:w="0" w:type="auto"/>
        <w:jc w:val="center"/>
        <w:tblLayout w:type="fixed"/>
        <w:tblLook w:val="04A0" w:firstRow="1" w:lastRow="0" w:firstColumn="1" w:lastColumn="0" w:noHBand="0" w:noVBand="1"/>
      </w:tblPr>
      <w:tblGrid>
        <w:gridCol w:w="2721"/>
        <w:gridCol w:w="3288"/>
        <w:gridCol w:w="3061"/>
      </w:tblGrid>
      <w:tr w:rsidR="00D45154" w14:paraId="0B57EB0E" w14:textId="77777777">
        <w:trPr>
          <w:cantSplit/>
          <w:tblHeader/>
          <w:jc w:val="center"/>
        </w:trPr>
        <w:tc>
          <w:tcPr>
            <w:tcW w:w="2721" w:type="dxa"/>
            <w:shd w:val="clear" w:color="auto" w:fill="F2F2F2" w:themeFill="background1" w:themeFillShade="F2"/>
            <w:tcMar>
              <w:top w:w="65" w:type="dxa"/>
              <w:left w:w="65" w:type="dxa"/>
              <w:bottom w:w="65" w:type="dxa"/>
              <w:right w:w="65" w:type="dxa"/>
            </w:tcMar>
            <w:vAlign w:val="center"/>
          </w:tcPr>
          <w:p w14:paraId="19DBBFE7" w14:textId="77777777" w:rsidR="00D45154" w:rsidRDefault="001C00FC">
            <w:pPr>
              <w:keepNext/>
              <w:spacing w:after="60"/>
              <w:jc w:val="center"/>
              <w:rPr>
                <w:sz w:val="22"/>
              </w:rPr>
            </w:pPr>
            <w:r>
              <w:rPr>
                <w:b/>
                <w:sz w:val="22"/>
              </w:rPr>
              <w:t>Quyết định cần giải trong bài toán</w:t>
            </w:r>
          </w:p>
        </w:tc>
        <w:tc>
          <w:tcPr>
            <w:tcW w:w="3288" w:type="dxa"/>
            <w:shd w:val="clear" w:color="auto" w:fill="F2F2F2" w:themeFill="background1" w:themeFillShade="F2"/>
            <w:tcMar>
              <w:top w:w="65" w:type="dxa"/>
              <w:left w:w="65" w:type="dxa"/>
              <w:bottom w:w="65" w:type="dxa"/>
              <w:right w:w="65" w:type="dxa"/>
            </w:tcMar>
            <w:vAlign w:val="center"/>
          </w:tcPr>
          <w:p w14:paraId="1E5DB898" w14:textId="77777777" w:rsidR="00D45154" w:rsidRDefault="001C00FC">
            <w:pPr>
              <w:keepNext/>
              <w:spacing w:after="60"/>
              <w:jc w:val="center"/>
              <w:rPr>
                <w:sz w:val="22"/>
              </w:rPr>
            </w:pPr>
            <w:r>
              <w:rPr>
                <w:b/>
                <w:sz w:val="22"/>
              </w:rPr>
              <w:t>Thuật toán hoặc phương pháp được sử dụng</w:t>
            </w:r>
          </w:p>
        </w:tc>
        <w:tc>
          <w:tcPr>
            <w:tcW w:w="3061" w:type="dxa"/>
            <w:shd w:val="clear" w:color="auto" w:fill="F2F2F2" w:themeFill="background1" w:themeFillShade="F2"/>
            <w:tcMar>
              <w:top w:w="65" w:type="dxa"/>
              <w:left w:w="65" w:type="dxa"/>
              <w:bottom w:w="65" w:type="dxa"/>
              <w:right w:w="65" w:type="dxa"/>
            </w:tcMar>
            <w:vAlign w:val="center"/>
          </w:tcPr>
          <w:p w14:paraId="0C7F5120" w14:textId="77777777" w:rsidR="00D45154" w:rsidRDefault="001C00FC">
            <w:pPr>
              <w:keepNext/>
              <w:spacing w:after="60"/>
              <w:jc w:val="center"/>
              <w:rPr>
                <w:sz w:val="22"/>
              </w:rPr>
            </w:pPr>
            <w:r>
              <w:rPr>
                <w:b/>
                <w:sz w:val="22"/>
              </w:rPr>
              <w:t>Tiêu chí đánh giá kết quả</w:t>
            </w:r>
          </w:p>
        </w:tc>
      </w:tr>
      <w:tr w:rsidR="00D45154" w14:paraId="668EBEC2" w14:textId="77777777">
        <w:trPr>
          <w:cantSplit/>
          <w:jc w:val="center"/>
        </w:trPr>
        <w:tc>
          <w:tcPr>
            <w:tcW w:w="2721" w:type="dxa"/>
            <w:tcMar>
              <w:top w:w="65" w:type="dxa"/>
              <w:left w:w="65" w:type="dxa"/>
              <w:bottom w:w="65" w:type="dxa"/>
              <w:right w:w="65" w:type="dxa"/>
            </w:tcMar>
            <w:vAlign w:val="center"/>
          </w:tcPr>
          <w:p w14:paraId="46E134ED" w14:textId="77777777" w:rsidR="00D45154" w:rsidRDefault="001C00FC">
            <w:pPr>
              <w:keepNext/>
              <w:spacing w:after="60"/>
              <w:rPr>
                <w:sz w:val="22"/>
              </w:rPr>
            </w:pPr>
            <w:r>
              <w:rPr>
                <w:sz w:val="22"/>
              </w:rPr>
              <w:t>Tìm tuyến đủ step và nhiên liệu</w:t>
            </w:r>
          </w:p>
        </w:tc>
        <w:tc>
          <w:tcPr>
            <w:tcW w:w="3288" w:type="dxa"/>
            <w:tcMar>
              <w:top w:w="65" w:type="dxa"/>
              <w:left w:w="65" w:type="dxa"/>
              <w:bottom w:w="65" w:type="dxa"/>
              <w:right w:w="65" w:type="dxa"/>
            </w:tcMar>
          </w:tcPr>
          <w:p w14:paraId="48B854D2" w14:textId="77777777" w:rsidR="00D45154" w:rsidRDefault="001C00FC">
            <w:pPr>
              <w:keepNext/>
              <w:spacing w:after="60"/>
              <w:jc w:val="left"/>
              <w:rPr>
                <w:sz w:val="22"/>
              </w:rPr>
            </w:pPr>
            <w:r>
              <w:rPr>
                <w:sz w:val="22"/>
              </w:rPr>
              <w:t>DFS, BFS, Greedy Best-First, Dijkstra, A*</w:t>
            </w:r>
          </w:p>
        </w:tc>
        <w:tc>
          <w:tcPr>
            <w:tcW w:w="3061" w:type="dxa"/>
            <w:tcMar>
              <w:top w:w="65" w:type="dxa"/>
              <w:left w:w="65" w:type="dxa"/>
              <w:bottom w:w="65" w:type="dxa"/>
              <w:right w:w="65" w:type="dxa"/>
            </w:tcMar>
          </w:tcPr>
          <w:p w14:paraId="629AC544" w14:textId="77777777" w:rsidR="00D45154" w:rsidRDefault="001C00FC">
            <w:pPr>
              <w:keepNext/>
              <w:spacing w:after="60"/>
              <w:jc w:val="left"/>
              <w:rPr>
                <w:sz w:val="22"/>
              </w:rPr>
            </w:pPr>
            <w:r>
              <w:rPr>
                <w:sz w:val="22"/>
              </w:rPr>
              <w:t>Tính hợp lệ, chi phí tuyến, nhãn, thời gian</w:t>
            </w:r>
          </w:p>
        </w:tc>
      </w:tr>
      <w:tr w:rsidR="00D45154" w14:paraId="25819F9C" w14:textId="77777777">
        <w:trPr>
          <w:cantSplit/>
          <w:jc w:val="center"/>
        </w:trPr>
        <w:tc>
          <w:tcPr>
            <w:tcW w:w="2721" w:type="dxa"/>
            <w:tcMar>
              <w:top w:w="65" w:type="dxa"/>
              <w:left w:w="65" w:type="dxa"/>
              <w:bottom w:w="65" w:type="dxa"/>
              <w:right w:w="65" w:type="dxa"/>
            </w:tcMar>
            <w:vAlign w:val="center"/>
          </w:tcPr>
          <w:p w14:paraId="0D38F863" w14:textId="77777777" w:rsidR="00D45154" w:rsidRDefault="001C00FC">
            <w:pPr>
              <w:keepNext/>
              <w:spacing w:after="60"/>
              <w:rPr>
                <w:sz w:val="22"/>
              </w:rPr>
            </w:pPr>
            <w:r>
              <w:rPr>
                <w:sz w:val="22"/>
              </w:rPr>
              <w:t>Chọn thứ tự ghé điểm</w:t>
            </w:r>
          </w:p>
        </w:tc>
        <w:tc>
          <w:tcPr>
            <w:tcW w:w="3288" w:type="dxa"/>
            <w:tcMar>
              <w:top w:w="65" w:type="dxa"/>
              <w:left w:w="65" w:type="dxa"/>
              <w:bottom w:w="65" w:type="dxa"/>
              <w:right w:w="65" w:type="dxa"/>
            </w:tcMar>
          </w:tcPr>
          <w:p w14:paraId="5D9DB49F" w14:textId="77777777" w:rsidR="00D45154" w:rsidRDefault="001C00FC">
            <w:pPr>
              <w:rPr>
                <w:sz w:val="22"/>
              </w:rPr>
            </w:pPr>
            <w:r>
              <w:rPr>
                <w:sz w:val="22"/>
              </w:rPr>
              <w:t>Chèn tham lam và tìm kiếm cục bộ phá rồi dựng lại</w:t>
            </w:r>
          </w:p>
        </w:tc>
        <w:tc>
          <w:tcPr>
            <w:tcW w:w="3061" w:type="dxa"/>
            <w:tcMar>
              <w:top w:w="65" w:type="dxa"/>
              <w:left w:w="65" w:type="dxa"/>
              <w:bottom w:w="65" w:type="dxa"/>
              <w:right w:w="65" w:type="dxa"/>
            </w:tcMar>
          </w:tcPr>
          <w:p w14:paraId="06271C9E" w14:textId="77777777" w:rsidR="00D45154" w:rsidRDefault="001C00FC">
            <w:pPr>
              <w:rPr>
                <w:sz w:val="22"/>
              </w:rPr>
            </w:pPr>
            <w:r>
              <w:rPr>
                <w:sz w:val="22"/>
              </w:rPr>
              <w:t>Điểm đạt được (U, D, Q), cận trên và tính hợp lệ</w:t>
            </w:r>
          </w:p>
        </w:tc>
      </w:tr>
      <w:tr w:rsidR="00D45154" w14:paraId="63DBA3B1" w14:textId="77777777">
        <w:trPr>
          <w:cantSplit/>
          <w:jc w:val="center"/>
        </w:trPr>
        <w:tc>
          <w:tcPr>
            <w:tcW w:w="2721" w:type="dxa"/>
            <w:tcMar>
              <w:top w:w="65" w:type="dxa"/>
              <w:left w:w="65" w:type="dxa"/>
              <w:bottom w:w="65" w:type="dxa"/>
              <w:right w:w="65" w:type="dxa"/>
            </w:tcMar>
            <w:vAlign w:val="center"/>
          </w:tcPr>
          <w:p w14:paraId="78D4DEB6" w14:textId="77777777" w:rsidR="00D45154" w:rsidRDefault="001C00FC">
            <w:pPr>
              <w:keepNext/>
              <w:spacing w:after="60"/>
              <w:rPr>
                <w:sz w:val="22"/>
              </w:rPr>
            </w:pPr>
            <w:r>
              <w:rPr>
                <w:sz w:val="22"/>
              </w:rPr>
              <w:t>Chọn vai trò xe trước trận</w:t>
            </w:r>
          </w:p>
        </w:tc>
        <w:tc>
          <w:tcPr>
            <w:tcW w:w="3288" w:type="dxa"/>
            <w:tcMar>
              <w:top w:w="65" w:type="dxa"/>
              <w:left w:w="65" w:type="dxa"/>
              <w:bottom w:w="65" w:type="dxa"/>
              <w:right w:w="65" w:type="dxa"/>
            </w:tcMar>
          </w:tcPr>
          <w:p w14:paraId="1970F16B" w14:textId="77777777" w:rsidR="00D45154" w:rsidRDefault="001C00FC">
            <w:pPr>
              <w:keepNext/>
              <w:spacing w:after="60"/>
              <w:jc w:val="left"/>
              <w:rPr>
                <w:sz w:val="22"/>
              </w:rPr>
            </w:pPr>
            <w:r>
              <w:rPr>
                <w:sz w:val="22"/>
              </w:rPr>
              <w:t>Sàng lọc và mô phỏng giới hạn thời gian</w:t>
            </w:r>
          </w:p>
        </w:tc>
        <w:tc>
          <w:tcPr>
            <w:tcW w:w="3061" w:type="dxa"/>
            <w:tcMar>
              <w:top w:w="65" w:type="dxa"/>
              <w:left w:w="65" w:type="dxa"/>
              <w:bottom w:w="65" w:type="dxa"/>
              <w:right w:w="65" w:type="dxa"/>
            </w:tcMar>
          </w:tcPr>
          <w:p w14:paraId="1CEA4EBE" w14:textId="77777777" w:rsidR="00D45154" w:rsidRDefault="001C00FC">
            <w:pPr>
              <w:keepNext/>
              <w:spacing w:after="60"/>
              <w:jc w:val="left"/>
              <w:rPr>
                <w:sz w:val="22"/>
              </w:rPr>
            </w:pPr>
            <w:r>
              <w:rPr>
                <w:sz w:val="22"/>
              </w:rPr>
              <w:t>So đội hình chọn với đội hình cố định</w:t>
            </w:r>
          </w:p>
        </w:tc>
      </w:tr>
      <w:tr w:rsidR="00D45154" w14:paraId="006009BE" w14:textId="77777777">
        <w:trPr>
          <w:cantSplit/>
          <w:jc w:val="center"/>
        </w:trPr>
        <w:tc>
          <w:tcPr>
            <w:tcW w:w="2721" w:type="dxa"/>
            <w:tcMar>
              <w:top w:w="65" w:type="dxa"/>
              <w:left w:w="65" w:type="dxa"/>
              <w:bottom w:w="65" w:type="dxa"/>
              <w:right w:w="65" w:type="dxa"/>
            </w:tcMar>
            <w:vAlign w:val="center"/>
          </w:tcPr>
          <w:p w14:paraId="7C23A0E1" w14:textId="77777777" w:rsidR="00D45154" w:rsidRDefault="001C00FC">
            <w:pPr>
              <w:rPr>
                <w:sz w:val="22"/>
              </w:rPr>
            </w:pPr>
            <w:r>
              <w:rPr>
                <w:sz w:val="22"/>
              </w:rPr>
              <w:t>Kiểm tra giới hạn của lời giải</w:t>
            </w:r>
          </w:p>
        </w:tc>
        <w:tc>
          <w:tcPr>
            <w:tcW w:w="3288" w:type="dxa"/>
            <w:tcMar>
              <w:top w:w="65" w:type="dxa"/>
              <w:left w:w="65" w:type="dxa"/>
              <w:bottom w:w="65" w:type="dxa"/>
              <w:right w:w="65" w:type="dxa"/>
            </w:tcMar>
          </w:tcPr>
          <w:p w14:paraId="7DDFC0EF" w14:textId="77777777" w:rsidR="00D45154" w:rsidRDefault="001C00FC">
            <w:pPr>
              <w:rPr>
                <w:sz w:val="22"/>
              </w:rPr>
            </w:pPr>
            <w:r>
              <w:rPr>
                <w:sz w:val="22"/>
              </w:rPr>
              <w:t>Cận nguồn cung và Dijkstra theo nhiên liệu</w:t>
            </w:r>
          </w:p>
        </w:tc>
        <w:tc>
          <w:tcPr>
            <w:tcW w:w="3061" w:type="dxa"/>
            <w:tcMar>
              <w:top w:w="65" w:type="dxa"/>
              <w:left w:w="65" w:type="dxa"/>
              <w:bottom w:w="65" w:type="dxa"/>
              <w:right w:w="65" w:type="dxa"/>
            </w:tcMar>
          </w:tcPr>
          <w:p w14:paraId="0BF991EE" w14:textId="77777777" w:rsidR="00D45154" w:rsidRDefault="001C00FC">
            <w:pPr>
              <w:rPr>
                <w:sz w:val="22"/>
              </w:rPr>
            </w:pPr>
            <w:r>
              <w:rPr>
                <w:sz w:val="22"/>
              </w:rPr>
              <w:t>Đạt cận U, D</w:t>
            </w:r>
            <w:r>
              <w:rPr>
                <w:sz w:val="22"/>
              </w:rPr>
              <w:t xml:space="preserve"> hay không</w:t>
            </w:r>
            <w:r>
              <w:rPr>
                <w:sz w:val="22"/>
              </w:rPr>
              <w:t xml:space="preserve">; khoảng cách </w:t>
            </w:r>
            <w:r>
              <w:rPr>
                <w:sz w:val="22"/>
              </w:rPr>
              <w:t xml:space="preserve">tới </w:t>
            </w:r>
            <w:r>
              <w:rPr>
                <w:sz w:val="22"/>
              </w:rPr>
              <w:t>cận Q</w:t>
            </w:r>
          </w:p>
        </w:tc>
      </w:tr>
    </w:tbl>
    <w:p w14:paraId="7F626CED" w14:textId="77777777" w:rsidR="00D45154" w:rsidRDefault="00D45154">
      <w:pPr>
        <w:spacing w:after="20"/>
      </w:pPr>
    </w:p>
    <w:p w14:paraId="7DF9B50F" w14:textId="77777777" w:rsidR="00D45154" w:rsidRDefault="001C00FC">
      <w:pPr>
        <w:pStyle w:val="Heading2"/>
        <w:spacing w:before="160"/>
        <w:jc w:val="left"/>
      </w:pPr>
      <w:bookmarkStart w:id="2" w:name="_Toc243666594"/>
      <w:r>
        <w:t>1.2. Động cơ và câu hỏi nghiên cứu</w:t>
      </w:r>
      <w:bookmarkEnd w:id="2"/>
    </w:p>
    <w:p w14:paraId="6FA3FD81" w14:textId="77777777" w:rsidR="00D45154" w:rsidRDefault="001C00FC">
      <w:r>
        <w:t>Với bài toán này, m</w:t>
      </w:r>
      <w:r>
        <w:t>ột tuyến ngắn chưa đủ để tạo kế hoạch thu thập tốt cho cả đội xe. Chương trình còn phải chọn điểm ghé, phối hợp các xe, duy trì nhiên liệu và chuẩn bị vị trí cho ngày sau. Nhóm chọn bài toán này để nghiên cứu cách kết hợp các thuật toán đồ thị, tham lam và tìm kiếm cục bộ thành một hệ thống giải quyết yêu cầu thực tế. Bộ mô phỏng</w:t>
      </w:r>
      <w:r>
        <w:t xml:space="preserve"> do nhóm xây dựng</w:t>
      </w:r>
      <w:r>
        <w:t xml:space="preserve"> và API BTC cung cấp </w:t>
      </w:r>
      <w:r>
        <w:t xml:space="preserve">là </w:t>
      </w:r>
      <w:r>
        <w:t>cơ sở kiểm tra</w:t>
      </w:r>
      <w:r>
        <w:t xml:space="preserve"> hiệu quả thuật toán</w:t>
      </w:r>
      <w:r>
        <w:t>, còn các quyết định thuật toán</w:t>
      </w:r>
      <w:r>
        <w:t xml:space="preserve"> mới</w:t>
      </w:r>
      <w:r>
        <w:t xml:space="preserve"> là trọng tâm của báo cáo.</w:t>
      </w:r>
    </w:p>
    <w:p w14:paraId="01411DDA" w14:textId="77777777" w:rsidR="00D45154" w:rsidRDefault="001C00FC">
      <w:r>
        <w:t>Nhóm tập trung vào ba câu hỏi: các thuật toán tìm đường khác nhau như thế nào khi có chi phí và nhiên liệu; cách chèn điểm và cải thiện tuyến có thể phối hợp một đội xe ra sao; và kết quả đạt tới đâu so với các cận trê</w:t>
      </w:r>
      <w:r>
        <w:rPr>
          <w:szCs w:val="25"/>
        </w:rPr>
        <w:t xml:space="preserve">n. </w:t>
      </w:r>
      <w:r>
        <w:rPr>
          <w:rFonts w:eastAsia="SimSun"/>
          <w:szCs w:val="25"/>
        </w:rPr>
        <w:t>Nhóm đánh giá các thu</w:t>
      </w:r>
      <w:r>
        <w:rPr>
          <w:rFonts w:eastAsia="SimSun"/>
          <w:szCs w:val="25"/>
        </w:rPr>
        <w:t>ậ</w:t>
      </w:r>
      <w:r>
        <w:rPr>
          <w:rFonts w:eastAsia="SimSun"/>
          <w:szCs w:val="25"/>
        </w:rPr>
        <w:t>t toán tìm đư</w:t>
      </w:r>
      <w:r>
        <w:rPr>
          <w:rFonts w:eastAsia="SimSun"/>
          <w:szCs w:val="25"/>
        </w:rPr>
        <w:t>ờ</w:t>
      </w:r>
      <w:r>
        <w:rPr>
          <w:rFonts w:eastAsia="SimSun"/>
          <w:szCs w:val="25"/>
        </w:rPr>
        <w:t>ng b</w:t>
      </w:r>
      <w:r>
        <w:rPr>
          <w:rFonts w:eastAsia="SimSun"/>
          <w:szCs w:val="25"/>
        </w:rPr>
        <w:t>ằ</w:t>
      </w:r>
      <w:r>
        <w:rPr>
          <w:rFonts w:eastAsia="SimSun"/>
          <w:szCs w:val="25"/>
        </w:rPr>
        <w:t>ng nh</w:t>
      </w:r>
      <w:r>
        <w:rPr>
          <w:rFonts w:eastAsia="SimSun"/>
          <w:szCs w:val="25"/>
        </w:rPr>
        <w:t>ữ</w:t>
      </w:r>
      <w:r>
        <w:rPr>
          <w:rFonts w:eastAsia="SimSun"/>
          <w:szCs w:val="25"/>
        </w:rPr>
        <w:t>ng yêu c</w:t>
      </w:r>
      <w:r>
        <w:rPr>
          <w:rFonts w:eastAsia="SimSun"/>
          <w:szCs w:val="25"/>
        </w:rPr>
        <w:t>ầ</w:t>
      </w:r>
      <w:r>
        <w:rPr>
          <w:rFonts w:eastAsia="SimSun"/>
          <w:szCs w:val="25"/>
        </w:rPr>
        <w:t>u riêng v</w:t>
      </w:r>
      <w:r>
        <w:rPr>
          <w:rFonts w:eastAsia="SimSun"/>
          <w:szCs w:val="25"/>
        </w:rPr>
        <w:t>ề</w:t>
      </w:r>
      <w:r>
        <w:rPr>
          <w:rFonts w:eastAsia="SimSun"/>
          <w:szCs w:val="25"/>
        </w:rPr>
        <w:t xml:space="preserve"> v</w:t>
      </w:r>
      <w:r>
        <w:rPr>
          <w:rFonts w:eastAsia="SimSun"/>
          <w:szCs w:val="25"/>
        </w:rPr>
        <w:t>ị</w:t>
      </w:r>
      <w:r>
        <w:rPr>
          <w:rFonts w:eastAsia="SimSun"/>
          <w:szCs w:val="25"/>
        </w:rPr>
        <w:t xml:space="preserve"> trí xu</w:t>
      </w:r>
      <w:r>
        <w:rPr>
          <w:rFonts w:eastAsia="SimSun"/>
          <w:szCs w:val="25"/>
        </w:rPr>
        <w:t>ấ</w:t>
      </w:r>
      <w:r>
        <w:rPr>
          <w:rFonts w:eastAsia="SimSun"/>
          <w:szCs w:val="25"/>
        </w:rPr>
        <w:t>t phát, v</w:t>
      </w:r>
      <w:r>
        <w:rPr>
          <w:rFonts w:eastAsia="SimSun"/>
          <w:szCs w:val="25"/>
        </w:rPr>
        <w:t>ị</w:t>
      </w:r>
      <w:r>
        <w:rPr>
          <w:rFonts w:eastAsia="SimSun"/>
          <w:szCs w:val="25"/>
        </w:rPr>
        <w:t xml:space="preserve"> trí đích và gi</w:t>
      </w:r>
      <w:r>
        <w:rPr>
          <w:rFonts w:eastAsia="SimSun"/>
          <w:szCs w:val="25"/>
        </w:rPr>
        <w:t>ớ</w:t>
      </w:r>
      <w:r>
        <w:rPr>
          <w:rFonts w:eastAsia="SimSun"/>
          <w:szCs w:val="25"/>
        </w:rPr>
        <w:t>i h</w:t>
      </w:r>
      <w:r>
        <w:rPr>
          <w:rFonts w:eastAsia="SimSun"/>
          <w:szCs w:val="25"/>
        </w:rPr>
        <w:t>ạ</w:t>
      </w:r>
      <w:r>
        <w:rPr>
          <w:rFonts w:eastAsia="SimSun"/>
          <w:szCs w:val="25"/>
        </w:rPr>
        <w:t xml:space="preserve">n tài nguyên. Trong khi đó, </w:t>
      </w:r>
      <w:r>
        <w:rPr>
          <w:rFonts w:eastAsia="SimSun"/>
          <w:szCs w:val="25"/>
        </w:rPr>
        <w:lastRenderedPageBreak/>
        <w:t>đi</w:t>
      </w:r>
      <w:r>
        <w:rPr>
          <w:rFonts w:eastAsia="SimSun"/>
          <w:szCs w:val="25"/>
        </w:rPr>
        <w:t>ể</w:t>
      </w:r>
      <w:r>
        <w:rPr>
          <w:rFonts w:eastAsia="SimSun"/>
          <w:szCs w:val="25"/>
        </w:rPr>
        <w:t>m toàn tr</w:t>
      </w:r>
      <w:r>
        <w:rPr>
          <w:rFonts w:eastAsia="SimSun"/>
          <w:szCs w:val="25"/>
        </w:rPr>
        <w:t>ậ</w:t>
      </w:r>
      <w:r>
        <w:rPr>
          <w:rFonts w:eastAsia="SimSun"/>
          <w:szCs w:val="25"/>
        </w:rPr>
        <w:t>n đư</w:t>
      </w:r>
      <w:r>
        <w:rPr>
          <w:rFonts w:eastAsia="SimSun"/>
          <w:szCs w:val="25"/>
        </w:rPr>
        <w:t>ợ</w:t>
      </w:r>
      <w:r>
        <w:rPr>
          <w:rFonts w:eastAsia="SimSun"/>
          <w:szCs w:val="25"/>
        </w:rPr>
        <w:t>c dùng đ</w:t>
      </w:r>
      <w:r>
        <w:rPr>
          <w:rFonts w:eastAsia="SimSun"/>
          <w:szCs w:val="25"/>
        </w:rPr>
        <w:t>ể</w:t>
      </w:r>
      <w:r>
        <w:rPr>
          <w:rFonts w:eastAsia="SimSun"/>
          <w:szCs w:val="25"/>
        </w:rPr>
        <w:t xml:space="preserve"> đánh giá phương pháp l</w:t>
      </w:r>
      <w:r>
        <w:rPr>
          <w:rFonts w:eastAsia="SimSun"/>
          <w:szCs w:val="25"/>
        </w:rPr>
        <w:t>ậ</w:t>
      </w:r>
      <w:r>
        <w:rPr>
          <w:rFonts w:eastAsia="SimSun"/>
          <w:szCs w:val="25"/>
        </w:rPr>
        <w:t>p k</w:t>
      </w:r>
      <w:r>
        <w:rPr>
          <w:rFonts w:eastAsia="SimSun"/>
          <w:szCs w:val="25"/>
        </w:rPr>
        <w:t>ế</w:t>
      </w:r>
      <w:r>
        <w:rPr>
          <w:rFonts w:eastAsia="SimSun"/>
          <w:szCs w:val="25"/>
        </w:rPr>
        <w:t xml:space="preserve"> ho</w:t>
      </w:r>
      <w:r>
        <w:rPr>
          <w:rFonts w:eastAsia="SimSun"/>
          <w:szCs w:val="25"/>
        </w:rPr>
        <w:t>ạ</w:t>
      </w:r>
      <w:r>
        <w:rPr>
          <w:rFonts w:eastAsia="SimSun"/>
          <w:szCs w:val="25"/>
        </w:rPr>
        <w:t>ch k</w:t>
      </w:r>
      <w:r>
        <w:rPr>
          <w:rFonts w:eastAsia="SimSun"/>
          <w:szCs w:val="25"/>
        </w:rPr>
        <w:t>ế</w:t>
      </w:r>
      <w:r>
        <w:rPr>
          <w:rFonts w:eastAsia="SimSun"/>
          <w:szCs w:val="25"/>
        </w:rPr>
        <w:t>t h</w:t>
      </w:r>
      <w:r>
        <w:rPr>
          <w:rFonts w:eastAsia="SimSun"/>
          <w:szCs w:val="25"/>
        </w:rPr>
        <w:t>ợ</w:t>
      </w:r>
      <w:r>
        <w:rPr>
          <w:rFonts w:eastAsia="SimSun"/>
          <w:szCs w:val="25"/>
        </w:rPr>
        <w:t>p nhi</w:t>
      </w:r>
      <w:r>
        <w:rPr>
          <w:rFonts w:eastAsia="SimSun"/>
          <w:szCs w:val="25"/>
        </w:rPr>
        <w:t>ề</w:t>
      </w:r>
      <w:r>
        <w:rPr>
          <w:rFonts w:eastAsia="SimSun"/>
          <w:szCs w:val="25"/>
        </w:rPr>
        <w:t>u thành ph</w:t>
      </w:r>
      <w:r>
        <w:rPr>
          <w:rFonts w:eastAsia="SimSun"/>
          <w:szCs w:val="25"/>
        </w:rPr>
        <w:t>ầ</w:t>
      </w:r>
      <w:r>
        <w:rPr>
          <w:rFonts w:eastAsia="SimSun"/>
          <w:szCs w:val="25"/>
        </w:rPr>
        <w:t>n. M</w:t>
      </w:r>
      <w:r>
        <w:rPr>
          <w:rFonts w:eastAsia="SimSun"/>
          <w:szCs w:val="25"/>
        </w:rPr>
        <w:t>ộ</w:t>
      </w:r>
      <w:r>
        <w:rPr>
          <w:rFonts w:eastAsia="SimSun"/>
          <w:szCs w:val="25"/>
        </w:rPr>
        <w:t>t đư</w:t>
      </w:r>
      <w:r>
        <w:rPr>
          <w:rFonts w:eastAsia="SimSun"/>
          <w:szCs w:val="25"/>
        </w:rPr>
        <w:t>ờ</w:t>
      </w:r>
      <w:r>
        <w:rPr>
          <w:rFonts w:eastAsia="SimSun"/>
          <w:szCs w:val="25"/>
        </w:rPr>
        <w:t>ng đi t</w:t>
      </w:r>
      <w:r>
        <w:rPr>
          <w:rFonts w:eastAsia="SimSun"/>
          <w:szCs w:val="25"/>
        </w:rPr>
        <w:t>ố</w:t>
      </w:r>
      <w:r>
        <w:rPr>
          <w:rFonts w:eastAsia="SimSun"/>
          <w:szCs w:val="25"/>
        </w:rPr>
        <w:t>i ưu gi</w:t>
      </w:r>
      <w:r>
        <w:rPr>
          <w:rFonts w:eastAsia="SimSun"/>
          <w:szCs w:val="25"/>
        </w:rPr>
        <w:t>ữ</w:t>
      </w:r>
      <w:r>
        <w:rPr>
          <w:rFonts w:eastAsia="SimSun"/>
          <w:szCs w:val="25"/>
        </w:rPr>
        <w:t>a hai đi</w:t>
      </w:r>
      <w:r>
        <w:rPr>
          <w:rFonts w:eastAsia="SimSun"/>
          <w:szCs w:val="25"/>
        </w:rPr>
        <w:t>ể</w:t>
      </w:r>
      <w:r>
        <w:rPr>
          <w:rFonts w:eastAsia="SimSun"/>
          <w:szCs w:val="25"/>
        </w:rPr>
        <w:t>m ch</w:t>
      </w:r>
      <w:r>
        <w:rPr>
          <w:rFonts w:eastAsia="SimSun"/>
          <w:szCs w:val="25"/>
        </w:rPr>
        <w:t>ỉ</w:t>
      </w:r>
      <w:r>
        <w:rPr>
          <w:rFonts w:eastAsia="SimSun"/>
          <w:szCs w:val="25"/>
        </w:rPr>
        <w:t xml:space="preserve"> gi</w:t>
      </w:r>
      <w:r>
        <w:rPr>
          <w:rFonts w:eastAsia="SimSun"/>
          <w:szCs w:val="25"/>
        </w:rPr>
        <w:t>ả</w:t>
      </w:r>
      <w:r>
        <w:rPr>
          <w:rFonts w:eastAsia="SimSun"/>
          <w:szCs w:val="25"/>
        </w:rPr>
        <w:t>i quy</w:t>
      </w:r>
      <w:r>
        <w:rPr>
          <w:rFonts w:eastAsia="SimSun"/>
          <w:szCs w:val="25"/>
        </w:rPr>
        <w:t>ế</w:t>
      </w:r>
      <w:r>
        <w:rPr>
          <w:rFonts w:eastAsia="SimSun"/>
          <w:szCs w:val="25"/>
        </w:rPr>
        <w:t>t m</w:t>
      </w:r>
      <w:r>
        <w:rPr>
          <w:rFonts w:eastAsia="SimSun"/>
          <w:szCs w:val="25"/>
        </w:rPr>
        <w:t>ộ</w:t>
      </w:r>
      <w:r>
        <w:rPr>
          <w:rFonts w:eastAsia="SimSun"/>
          <w:szCs w:val="25"/>
        </w:rPr>
        <w:t>t ph</w:t>
      </w:r>
      <w:r>
        <w:rPr>
          <w:rFonts w:eastAsia="SimSun"/>
          <w:szCs w:val="25"/>
        </w:rPr>
        <w:t>ầ</w:t>
      </w:r>
      <w:r>
        <w:rPr>
          <w:rFonts w:eastAsia="SimSun"/>
          <w:szCs w:val="25"/>
        </w:rPr>
        <w:t>n c</w:t>
      </w:r>
      <w:r>
        <w:rPr>
          <w:rFonts w:eastAsia="SimSun"/>
          <w:szCs w:val="25"/>
        </w:rPr>
        <w:t>ủ</w:t>
      </w:r>
      <w:r>
        <w:rPr>
          <w:rFonts w:eastAsia="SimSun"/>
          <w:szCs w:val="25"/>
        </w:rPr>
        <w:t>a bài toán, chưa b</w:t>
      </w:r>
      <w:r>
        <w:rPr>
          <w:rFonts w:eastAsia="SimSun"/>
          <w:szCs w:val="25"/>
        </w:rPr>
        <w:t>ả</w:t>
      </w:r>
      <w:r>
        <w:rPr>
          <w:rFonts w:eastAsia="SimSun"/>
          <w:szCs w:val="25"/>
        </w:rPr>
        <w:t>o đ</w:t>
      </w:r>
      <w:r>
        <w:rPr>
          <w:rFonts w:eastAsia="SimSun"/>
          <w:szCs w:val="25"/>
        </w:rPr>
        <w:t>ả</w:t>
      </w:r>
      <w:r>
        <w:rPr>
          <w:rFonts w:eastAsia="SimSun"/>
          <w:szCs w:val="25"/>
        </w:rPr>
        <w:t>m k</w:t>
      </w:r>
      <w:r>
        <w:rPr>
          <w:rFonts w:eastAsia="SimSun"/>
          <w:szCs w:val="25"/>
        </w:rPr>
        <w:t>ế</w:t>
      </w:r>
      <w:r>
        <w:rPr>
          <w:rFonts w:eastAsia="SimSun"/>
          <w:szCs w:val="25"/>
        </w:rPr>
        <w:t xml:space="preserve"> ho</w:t>
      </w:r>
      <w:r>
        <w:rPr>
          <w:rFonts w:eastAsia="SimSun"/>
          <w:szCs w:val="25"/>
        </w:rPr>
        <w:t>ạ</w:t>
      </w:r>
      <w:r>
        <w:rPr>
          <w:rFonts w:eastAsia="SimSun"/>
          <w:szCs w:val="25"/>
        </w:rPr>
        <w:t>ch thu th</w:t>
      </w:r>
      <w:r>
        <w:rPr>
          <w:rFonts w:eastAsia="SimSun"/>
          <w:szCs w:val="25"/>
        </w:rPr>
        <w:t>ậ</w:t>
      </w:r>
      <w:r>
        <w:rPr>
          <w:rFonts w:eastAsia="SimSun"/>
          <w:szCs w:val="25"/>
        </w:rPr>
        <w:t>p c</w:t>
      </w:r>
      <w:r>
        <w:rPr>
          <w:rFonts w:eastAsia="SimSun"/>
          <w:szCs w:val="25"/>
        </w:rPr>
        <w:t>ủ</w:t>
      </w:r>
      <w:r>
        <w:rPr>
          <w:rFonts w:eastAsia="SimSun"/>
          <w:szCs w:val="25"/>
        </w:rPr>
        <w:t>a c</w:t>
      </w:r>
      <w:r>
        <w:rPr>
          <w:rFonts w:eastAsia="SimSun"/>
          <w:szCs w:val="25"/>
        </w:rPr>
        <w:t>ả</w:t>
      </w:r>
      <w:r>
        <w:rPr>
          <w:rFonts w:eastAsia="SimSun"/>
          <w:szCs w:val="25"/>
        </w:rPr>
        <w:t xml:space="preserve"> đ</w:t>
      </w:r>
      <w:r>
        <w:rPr>
          <w:rFonts w:eastAsia="SimSun"/>
          <w:szCs w:val="25"/>
        </w:rPr>
        <w:t>ộ</w:t>
      </w:r>
      <w:r>
        <w:rPr>
          <w:rFonts w:eastAsia="SimSun"/>
          <w:szCs w:val="25"/>
        </w:rPr>
        <w:t>i trong toàn tr</w:t>
      </w:r>
      <w:r>
        <w:rPr>
          <w:rFonts w:eastAsia="SimSun"/>
          <w:szCs w:val="25"/>
        </w:rPr>
        <w:t>ậ</w:t>
      </w:r>
      <w:r>
        <w:rPr>
          <w:rFonts w:eastAsia="SimSun"/>
          <w:szCs w:val="25"/>
        </w:rPr>
        <w:t>n là t</w:t>
      </w:r>
      <w:r>
        <w:rPr>
          <w:rFonts w:eastAsia="SimSun"/>
          <w:szCs w:val="25"/>
        </w:rPr>
        <w:t>ố</w:t>
      </w:r>
      <w:r>
        <w:rPr>
          <w:rFonts w:eastAsia="SimSun"/>
          <w:szCs w:val="25"/>
        </w:rPr>
        <w:t>i ưu.</w:t>
      </w:r>
    </w:p>
    <w:p w14:paraId="3A22DB89" w14:textId="77777777" w:rsidR="00D45154" w:rsidRDefault="001C00FC">
      <w:pPr>
        <w:pStyle w:val="Heading2"/>
        <w:spacing w:before="160"/>
        <w:jc w:val="left"/>
      </w:pPr>
      <w:bookmarkStart w:id="3" w:name="_Toc243666595"/>
      <w:r>
        <w:t>1.3. Phạm vi và các sản phẩm đã thực hiện</w:t>
      </w:r>
      <w:bookmarkEnd w:id="3"/>
    </w:p>
    <w:p w14:paraId="664CD81B" w14:textId="77777777" w:rsidR="00D45154" w:rsidRDefault="001C00FC">
      <w:r>
        <w:t>Nhóm xem xét một đội xe với nhiều xe hoạt động qua nhiều ngày. Vị trí xuất phát do BTC cho sẵn, còn vai trò xe được chọn trước trận và giữ cố định</w:t>
      </w:r>
      <w:r>
        <w:t xml:space="preserve"> suốt trận</w:t>
      </w:r>
      <w:r>
        <w:t>. Giao thông trong thực nghiệm được cập nhật từ lịch sử xe của chính đội mình</w:t>
      </w:r>
      <w:r>
        <w:t xml:space="preserve"> (đối với các trận ở chế độ Practice; còn đối với các trận thi đấu thật thì giao thông được cập nhật từ lịch sử xe của tất cả các đội tham gia trận đó)</w:t>
      </w:r>
      <w:r>
        <w:t>. Mã simulator có giao diện nhiều đội nhưng phần đó chỉ có kiểm thử nội bộ</w:t>
      </w:r>
      <w:r>
        <w:t>.</w:t>
      </w:r>
    </w:p>
    <w:p w14:paraId="2D0B7819" w14:textId="77777777" w:rsidR="00D45154" w:rsidRDefault="001C00FC">
      <w:r>
        <w:t xml:space="preserve">Sản phẩm gồm năm thuật toán tìm đường có xét tài nguyên, phương pháp lập tuyến cả đội bằng chèn tham lam và tìm kiếm cục bộ, bộ chọn vai trò xe, bộ tính cận, simulator và validator. Nhóm </w:t>
      </w:r>
      <w:r>
        <w:t>tự tạo</w:t>
      </w:r>
      <w:r>
        <w:t xml:space="preserve"> thêm script lấy input và nộp từng ngày, công cụ đối chiếu replay, số liệu tổng hợp từ máy chủ và hướng dẫn tái hiện.</w:t>
      </w:r>
    </w:p>
    <w:p w14:paraId="2C0B2D53" w14:textId="77777777" w:rsidR="00D45154" w:rsidRDefault="001C00FC">
      <w:pPr>
        <w:pStyle w:val="Heading2"/>
        <w:spacing w:before="160"/>
        <w:jc w:val="left"/>
      </w:pPr>
      <w:bookmarkStart w:id="4" w:name="_Toc243666596"/>
      <w:r>
        <w:t>1.4. Cách tổ chức và nguyên tắc đánh giá</w:t>
      </w:r>
      <w:bookmarkEnd w:id="4"/>
    </w:p>
    <w:p w14:paraId="43D6A59D" w14:textId="77777777" w:rsidR="00D45154" w:rsidRDefault="001C00FC">
      <w:r>
        <w:t>Báo cáo được tổ chức theo trình tự từ phân tích bài toán đến xây dựng và đánh giá thuật toán. Mục 2 giới thiệu các quy tắc của HEXUDON, dữ liệu đầu vào, cách tính điểm và mô hình tài nguyên. Trên cơ sở đó, mục 3 trình bày các thuật toán tìm đường được khảo sát, còn mục 4 mô tả phương pháp lập tuyến cho cả đội, bao gồm phân công điểm ghé, phối hợp tiếp tế và lựa chọn vai trò xe. Mục 5 trình bày thiết kế thí nghiệm và điều kiện đối chứng; mục 6 phân tích kết quả thu được. Cuối cùng, mục 7 tổng hợp những kết q</w:t>
      </w:r>
      <w:r>
        <w:t>uả chính, giới hạn và hướng phát triển. Các phụ lục cung cấp quy tắc thực thi chi tiết, hướng dẫn tái hiện kết quả và thử nghiệm mở rộng với học tăng cường.</w:t>
      </w:r>
    </w:p>
    <w:p w14:paraId="1C9C576C" w14:textId="77777777" w:rsidR="00D45154" w:rsidRDefault="001C00FC">
      <w:r>
        <w:t xml:space="preserve">Nhóm đánh giá thuật toán ở hai cấp độ: tìm đường cho từng yêu cầu riêng và lập kế hoạch cho toàn trận. Ở cấp tìm đường, nhóm xem xét khả năng hoàn thành, chi phí tuyến, lượng tài nguyên sử dụng và thời gian tính toán. Ở cấp toàn trận, nhóm so sánh bộ điểm theo thứ tự ưu tiên U, D rồi Q, đồng thời kiểm tra tính hợp lệ của kế hoạch và thời gian thực hiện. Các phép đối chứng được thiết kế để giữ thống nhất những điều kiện liên quan như dữ liệu đầu vào, đội hình và ngân sách tính toán; những khác biệt giữa các </w:t>
      </w:r>
      <w:r>
        <w:t>cấu hình được nêu rõ khi phân tích. Nhóm cũng phân biệt kết quả</w:t>
      </w:r>
      <w:r>
        <w:t xml:space="preserve"> được đánh giá từ bộ</w:t>
      </w:r>
      <w:r>
        <w:t xml:space="preserve"> mô phỏng</w:t>
      </w:r>
      <w:r>
        <w:t xml:space="preserve"> tự xây dựng</w:t>
      </w:r>
      <w:r>
        <w:t xml:space="preserve"> với kết quả trên website</w:t>
      </w:r>
      <w:r>
        <w:t xml:space="preserve"> do BTC chấm.</w:t>
      </w:r>
    </w:p>
    <w:p w14:paraId="34D2867A" w14:textId="77777777" w:rsidR="00D45154" w:rsidRDefault="00D45154"/>
    <w:p w14:paraId="0B7DD1A9" w14:textId="77777777" w:rsidR="00D45154" w:rsidRDefault="001C00FC">
      <w:pPr>
        <w:pStyle w:val="Heading1"/>
        <w:spacing w:before="240"/>
        <w:jc w:val="left"/>
      </w:pPr>
      <w:bookmarkStart w:id="5" w:name="_Toc243666597"/>
      <w:r>
        <w:lastRenderedPageBreak/>
        <w:t>2. Mô tả đề bài và mô hình tối ưu</w:t>
      </w:r>
      <w:bookmarkEnd w:id="5"/>
    </w:p>
    <w:p w14:paraId="74E103FA" w14:textId="77777777" w:rsidR="00D45154" w:rsidRDefault="001C00FC">
      <w:pPr>
        <w:pStyle w:val="Heading2"/>
        <w:spacing w:before="160"/>
        <w:jc w:val="left"/>
      </w:pPr>
      <w:bookmarkStart w:id="6" w:name="_Toc243666598"/>
      <w:r>
        <w:t>2.1. Bản đồ, điểm bán và hai loại xe</w:t>
      </w:r>
      <w:bookmarkEnd w:id="6"/>
    </w:p>
    <w:p w14:paraId="776287E0" w14:textId="77777777" w:rsidR="00D45154" w:rsidRDefault="001C00FC">
      <w:pPr>
        <w:keepNext/>
        <w:jc w:val="center"/>
      </w:pPr>
      <w:r>
        <w:rPr>
          <w:noProof/>
        </w:rPr>
        <w:drawing>
          <wp:inline distT="0" distB="0" distL="0" distR="0" wp14:anchorId="2CDE95B9" wp14:editId="72229745">
            <wp:extent cx="5399405" cy="209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400000" cy="2090708"/>
                    </a:xfrm>
                    <a:prstGeom prst="rect">
                      <a:avLst/>
                    </a:prstGeom>
                  </pic:spPr>
                </pic:pic>
              </a:graphicData>
            </a:graphic>
          </wp:inline>
        </w:drawing>
      </w:r>
    </w:p>
    <w:p w14:paraId="1A039889" w14:textId="77777777" w:rsidR="00D45154" w:rsidRDefault="001C00FC">
      <w:pPr>
        <w:keepLines/>
        <w:jc w:val="center"/>
      </w:pPr>
      <w:r>
        <w:t>Hình 2. Vai trò xe tuần tra và xe tiếp tế, trích đề BTC [1, tr. 4].</w:t>
      </w:r>
    </w:p>
    <w:p w14:paraId="16FF7280" w14:textId="77777777" w:rsidR="00D45154" w:rsidRDefault="001C00FC">
      <w:pPr>
        <w:keepNext/>
      </w:pPr>
      <w:r>
        <w:rPr>
          <w:b/>
        </w:rPr>
        <w:t>Bảng 2. Những khác biệt ảnh hưởng tới cách phối hợp hai loại xe</w:t>
      </w:r>
    </w:p>
    <w:tbl>
      <w:tblPr>
        <w:tblStyle w:val="TableGrid"/>
        <w:tblW w:w="0" w:type="auto"/>
        <w:jc w:val="center"/>
        <w:tblLayout w:type="fixed"/>
        <w:tblLook w:val="04A0" w:firstRow="1" w:lastRow="0" w:firstColumn="1" w:lastColumn="0" w:noHBand="0" w:noVBand="1"/>
      </w:tblPr>
      <w:tblGrid>
        <w:gridCol w:w="2381"/>
        <w:gridCol w:w="3345"/>
        <w:gridCol w:w="3345"/>
      </w:tblGrid>
      <w:tr w:rsidR="00D45154" w14:paraId="5B575471" w14:textId="77777777">
        <w:trPr>
          <w:cantSplit/>
          <w:tblHeader/>
          <w:jc w:val="center"/>
        </w:trPr>
        <w:tc>
          <w:tcPr>
            <w:tcW w:w="2381" w:type="dxa"/>
            <w:shd w:val="clear" w:color="auto" w:fill="F2F2F2" w:themeFill="background1" w:themeFillShade="F2"/>
            <w:tcMar>
              <w:top w:w="65" w:type="dxa"/>
              <w:left w:w="65" w:type="dxa"/>
              <w:bottom w:w="65" w:type="dxa"/>
              <w:right w:w="65" w:type="dxa"/>
            </w:tcMar>
            <w:vAlign w:val="center"/>
          </w:tcPr>
          <w:p w14:paraId="60D84ADA" w14:textId="77777777" w:rsidR="00D45154" w:rsidRDefault="001C00FC">
            <w:pPr>
              <w:keepNext/>
              <w:spacing w:after="60"/>
              <w:jc w:val="center"/>
            </w:pPr>
            <w:r>
              <w:rPr>
                <w:b/>
                <w:sz w:val="21"/>
              </w:rPr>
              <w:t>Đặc điểm cần so sánh</w:t>
            </w:r>
          </w:p>
        </w:tc>
        <w:tc>
          <w:tcPr>
            <w:tcW w:w="3345" w:type="dxa"/>
            <w:shd w:val="clear" w:color="auto" w:fill="F2F2F2" w:themeFill="background1" w:themeFillShade="F2"/>
            <w:tcMar>
              <w:top w:w="65" w:type="dxa"/>
              <w:left w:w="65" w:type="dxa"/>
              <w:bottom w:w="65" w:type="dxa"/>
              <w:right w:w="65" w:type="dxa"/>
            </w:tcMar>
            <w:vAlign w:val="center"/>
          </w:tcPr>
          <w:p w14:paraId="64BC696E" w14:textId="77777777" w:rsidR="00D45154" w:rsidRDefault="001C00FC">
            <w:pPr>
              <w:keepNext/>
              <w:spacing w:after="60"/>
              <w:jc w:val="center"/>
            </w:pPr>
            <w:r>
              <w:rPr>
                <w:b/>
                <w:sz w:val="21"/>
              </w:rPr>
              <w:t>Khả năng của xe tuần tra</w:t>
            </w:r>
          </w:p>
        </w:tc>
        <w:tc>
          <w:tcPr>
            <w:tcW w:w="3345" w:type="dxa"/>
            <w:shd w:val="clear" w:color="auto" w:fill="F2F2F2" w:themeFill="background1" w:themeFillShade="F2"/>
            <w:tcMar>
              <w:top w:w="65" w:type="dxa"/>
              <w:left w:w="65" w:type="dxa"/>
              <w:bottom w:w="65" w:type="dxa"/>
              <w:right w:w="65" w:type="dxa"/>
            </w:tcMar>
            <w:vAlign w:val="center"/>
          </w:tcPr>
          <w:p w14:paraId="2B2591CE" w14:textId="77777777" w:rsidR="00D45154" w:rsidRDefault="001C00FC">
            <w:pPr>
              <w:keepNext/>
              <w:spacing w:after="60"/>
              <w:jc w:val="center"/>
            </w:pPr>
            <w:r>
              <w:rPr>
                <w:b/>
                <w:sz w:val="21"/>
              </w:rPr>
              <w:t>Khả năng của xe tiếp tế</w:t>
            </w:r>
          </w:p>
        </w:tc>
      </w:tr>
      <w:tr w:rsidR="00D45154" w14:paraId="2C356D12" w14:textId="77777777">
        <w:trPr>
          <w:cantSplit/>
          <w:jc w:val="center"/>
        </w:trPr>
        <w:tc>
          <w:tcPr>
            <w:tcW w:w="2381" w:type="dxa"/>
            <w:tcMar>
              <w:top w:w="65" w:type="dxa"/>
              <w:left w:w="65" w:type="dxa"/>
              <w:bottom w:w="65" w:type="dxa"/>
              <w:right w:w="65" w:type="dxa"/>
            </w:tcMar>
          </w:tcPr>
          <w:p w14:paraId="404F4D44" w14:textId="77777777" w:rsidR="00D45154" w:rsidRDefault="001C00FC">
            <w:pPr>
              <w:keepNext/>
              <w:spacing w:after="60"/>
              <w:jc w:val="left"/>
            </w:pPr>
            <w:r>
              <w:rPr>
                <w:sz w:val="21"/>
              </w:rPr>
              <w:t>Thu thập udon</w:t>
            </w:r>
          </w:p>
        </w:tc>
        <w:tc>
          <w:tcPr>
            <w:tcW w:w="3345" w:type="dxa"/>
            <w:tcMar>
              <w:top w:w="65" w:type="dxa"/>
              <w:left w:w="65" w:type="dxa"/>
              <w:bottom w:w="65" w:type="dxa"/>
              <w:right w:w="65" w:type="dxa"/>
            </w:tcMar>
          </w:tcPr>
          <w:p w14:paraId="3D53F7DB" w14:textId="77777777" w:rsidR="00D45154" w:rsidRDefault="001C00FC">
            <w:pPr>
              <w:keepNext/>
              <w:spacing w:after="60"/>
              <w:jc w:val="left"/>
            </w:pPr>
            <w:r>
              <w:rPr>
                <w:sz w:val="21"/>
              </w:rPr>
              <w:t xml:space="preserve">Có; là xe trực tiếp </w:t>
            </w:r>
            <w:r>
              <w:rPr>
                <w:sz w:val="21"/>
              </w:rPr>
              <w:t>tiến hành việc này</w:t>
            </w:r>
          </w:p>
        </w:tc>
        <w:tc>
          <w:tcPr>
            <w:tcW w:w="3345" w:type="dxa"/>
            <w:tcMar>
              <w:top w:w="65" w:type="dxa"/>
              <w:left w:w="65" w:type="dxa"/>
              <w:bottom w:w="65" w:type="dxa"/>
              <w:right w:w="65" w:type="dxa"/>
            </w:tcMar>
          </w:tcPr>
          <w:p w14:paraId="59585157" w14:textId="77777777" w:rsidR="00D45154" w:rsidRDefault="001C00FC">
            <w:pPr>
              <w:keepNext/>
              <w:spacing w:after="60"/>
              <w:jc w:val="left"/>
            </w:pPr>
            <w:r>
              <w:rPr>
                <w:sz w:val="21"/>
              </w:rPr>
              <w:t>Không</w:t>
            </w:r>
          </w:p>
        </w:tc>
      </w:tr>
      <w:tr w:rsidR="00D45154" w14:paraId="067A38BA" w14:textId="77777777">
        <w:trPr>
          <w:cantSplit/>
          <w:jc w:val="center"/>
        </w:trPr>
        <w:tc>
          <w:tcPr>
            <w:tcW w:w="2381" w:type="dxa"/>
            <w:tcMar>
              <w:top w:w="65" w:type="dxa"/>
              <w:left w:w="65" w:type="dxa"/>
              <w:bottom w:w="65" w:type="dxa"/>
              <w:right w:w="65" w:type="dxa"/>
            </w:tcMar>
          </w:tcPr>
          <w:p w14:paraId="18A605B0" w14:textId="77777777" w:rsidR="00D45154" w:rsidRDefault="001C00FC">
            <w:pPr>
              <w:keepNext/>
              <w:spacing w:after="60"/>
              <w:jc w:val="left"/>
            </w:pPr>
            <w:r>
              <w:rPr>
                <w:sz w:val="21"/>
              </w:rPr>
              <w:t>Nhiên liệu khi di chuyển</w:t>
            </w:r>
          </w:p>
        </w:tc>
        <w:tc>
          <w:tcPr>
            <w:tcW w:w="3345" w:type="dxa"/>
            <w:tcMar>
              <w:top w:w="65" w:type="dxa"/>
              <w:left w:w="65" w:type="dxa"/>
              <w:bottom w:w="65" w:type="dxa"/>
              <w:right w:w="65" w:type="dxa"/>
            </w:tcMar>
          </w:tcPr>
          <w:p w14:paraId="3434E29E" w14:textId="77777777" w:rsidR="00D45154" w:rsidRDefault="001C00FC">
            <w:pPr>
              <w:keepNext/>
              <w:spacing w:after="60"/>
              <w:jc w:val="left"/>
            </w:pPr>
            <w:r>
              <w:rPr>
                <w:sz w:val="21"/>
              </w:rPr>
              <w:t xml:space="preserve">Tiêu hao theo ô </w:t>
            </w:r>
            <w:r>
              <w:rPr>
                <w:sz w:val="21"/>
              </w:rPr>
              <w:t>mà xe rời đi</w:t>
            </w:r>
          </w:p>
        </w:tc>
        <w:tc>
          <w:tcPr>
            <w:tcW w:w="3345" w:type="dxa"/>
            <w:tcMar>
              <w:top w:w="65" w:type="dxa"/>
              <w:left w:w="65" w:type="dxa"/>
              <w:bottom w:w="65" w:type="dxa"/>
              <w:right w:w="65" w:type="dxa"/>
            </w:tcMar>
          </w:tcPr>
          <w:p w14:paraId="6BE68B48" w14:textId="77777777" w:rsidR="00D45154" w:rsidRDefault="001C00FC">
            <w:pPr>
              <w:keepNext/>
              <w:spacing w:after="60"/>
              <w:jc w:val="left"/>
            </w:pPr>
            <w:r>
              <w:rPr>
                <w:sz w:val="21"/>
              </w:rPr>
              <w:t>Không tiêu hao nhiên liệu</w:t>
            </w:r>
          </w:p>
        </w:tc>
      </w:tr>
      <w:tr w:rsidR="00D45154" w14:paraId="5AFFC317" w14:textId="77777777">
        <w:trPr>
          <w:cantSplit/>
          <w:jc w:val="center"/>
        </w:trPr>
        <w:tc>
          <w:tcPr>
            <w:tcW w:w="2381" w:type="dxa"/>
            <w:tcMar>
              <w:top w:w="65" w:type="dxa"/>
              <w:left w:w="65" w:type="dxa"/>
              <w:bottom w:w="65" w:type="dxa"/>
              <w:right w:w="65" w:type="dxa"/>
            </w:tcMar>
          </w:tcPr>
          <w:p w14:paraId="19DEFCE2" w14:textId="77777777" w:rsidR="00D45154" w:rsidRDefault="001C00FC">
            <w:pPr>
              <w:keepNext/>
              <w:spacing w:after="60"/>
              <w:jc w:val="left"/>
            </w:pPr>
            <w:r>
              <w:rPr>
                <w:sz w:val="21"/>
              </w:rPr>
              <w:t>Thời gian khi di chuyển</w:t>
            </w:r>
          </w:p>
        </w:tc>
        <w:tc>
          <w:tcPr>
            <w:tcW w:w="3345" w:type="dxa"/>
            <w:tcMar>
              <w:top w:w="65" w:type="dxa"/>
              <w:left w:w="65" w:type="dxa"/>
              <w:bottom w:w="65" w:type="dxa"/>
              <w:right w:w="65" w:type="dxa"/>
            </w:tcMar>
          </w:tcPr>
          <w:p w14:paraId="1A981E41" w14:textId="77777777" w:rsidR="00D45154" w:rsidRDefault="001C00FC">
            <w:pPr>
              <w:keepNext/>
              <w:spacing w:after="60"/>
              <w:jc w:val="left"/>
            </w:pPr>
            <w:r>
              <w:rPr>
                <w:sz w:val="21"/>
              </w:rPr>
              <w:t>Phải trả đủ step theo địa hình</w:t>
            </w:r>
          </w:p>
        </w:tc>
        <w:tc>
          <w:tcPr>
            <w:tcW w:w="3345" w:type="dxa"/>
            <w:tcMar>
              <w:top w:w="65" w:type="dxa"/>
              <w:left w:w="65" w:type="dxa"/>
              <w:bottom w:w="65" w:type="dxa"/>
              <w:right w:w="65" w:type="dxa"/>
            </w:tcMar>
          </w:tcPr>
          <w:p w14:paraId="58CD6746" w14:textId="77777777" w:rsidR="00D45154" w:rsidRDefault="001C00FC">
            <w:pPr>
              <w:keepNext/>
              <w:spacing w:after="60"/>
              <w:jc w:val="left"/>
            </w:pPr>
            <w:r>
              <w:rPr>
                <w:sz w:val="21"/>
              </w:rPr>
              <w:t>Vẫn phải trả đủ step theo địa hình</w:t>
            </w:r>
          </w:p>
        </w:tc>
      </w:tr>
      <w:tr w:rsidR="00D45154" w14:paraId="7E54ED16" w14:textId="77777777">
        <w:trPr>
          <w:cantSplit/>
          <w:jc w:val="center"/>
        </w:trPr>
        <w:tc>
          <w:tcPr>
            <w:tcW w:w="2381" w:type="dxa"/>
            <w:tcMar>
              <w:top w:w="65" w:type="dxa"/>
              <w:left w:w="65" w:type="dxa"/>
              <w:bottom w:w="65" w:type="dxa"/>
              <w:right w:w="65" w:type="dxa"/>
            </w:tcMar>
          </w:tcPr>
          <w:p w14:paraId="20EC4151" w14:textId="77777777" w:rsidR="00D45154" w:rsidRDefault="001C00FC">
            <w:pPr>
              <w:keepNext/>
              <w:spacing w:after="60"/>
              <w:jc w:val="left"/>
            </w:pPr>
            <w:r>
              <w:rPr>
                <w:sz w:val="21"/>
              </w:rPr>
              <w:t>Tiếp nhiên liệu</w:t>
            </w:r>
          </w:p>
        </w:tc>
        <w:tc>
          <w:tcPr>
            <w:tcW w:w="3345" w:type="dxa"/>
            <w:tcMar>
              <w:top w:w="65" w:type="dxa"/>
              <w:left w:w="65" w:type="dxa"/>
              <w:bottom w:w="65" w:type="dxa"/>
              <w:right w:w="65" w:type="dxa"/>
            </w:tcMar>
          </w:tcPr>
          <w:p w14:paraId="229292D9" w14:textId="77777777" w:rsidR="00D45154" w:rsidRDefault="001C00FC">
            <w:pPr>
              <w:keepNext/>
              <w:spacing w:after="60"/>
              <w:jc w:val="left"/>
            </w:pPr>
            <w:r>
              <w:rPr>
                <w:sz w:val="21"/>
              </w:rPr>
              <w:t>Được nạp đầy khi cùng ô với xe tiếp tế cùng đội</w:t>
            </w:r>
          </w:p>
        </w:tc>
        <w:tc>
          <w:tcPr>
            <w:tcW w:w="3345" w:type="dxa"/>
            <w:tcMar>
              <w:top w:w="65" w:type="dxa"/>
              <w:left w:w="65" w:type="dxa"/>
              <w:bottom w:w="65" w:type="dxa"/>
              <w:right w:w="65" w:type="dxa"/>
            </w:tcMar>
          </w:tcPr>
          <w:p w14:paraId="6C18612D" w14:textId="77777777" w:rsidR="00D45154" w:rsidRDefault="001C00FC">
            <w:pPr>
              <w:keepNext/>
              <w:spacing w:after="60"/>
              <w:jc w:val="left"/>
            </w:pPr>
            <w:r>
              <w:rPr>
                <w:sz w:val="21"/>
              </w:rPr>
              <w:t>Nạp đầy cho xe tuần tra cùng đội tại cùng ô</w:t>
            </w:r>
          </w:p>
        </w:tc>
      </w:tr>
      <w:tr w:rsidR="00D45154" w14:paraId="5AA813E4" w14:textId="77777777">
        <w:trPr>
          <w:cantSplit/>
          <w:jc w:val="center"/>
        </w:trPr>
        <w:tc>
          <w:tcPr>
            <w:tcW w:w="2381" w:type="dxa"/>
            <w:tcMar>
              <w:top w:w="65" w:type="dxa"/>
              <w:left w:w="65" w:type="dxa"/>
              <w:bottom w:w="65" w:type="dxa"/>
              <w:right w:w="65" w:type="dxa"/>
            </w:tcMar>
          </w:tcPr>
          <w:p w14:paraId="1B185B02" w14:textId="77777777" w:rsidR="00D45154" w:rsidRDefault="001C00FC">
            <w:pPr>
              <w:spacing w:after="60"/>
              <w:jc w:val="left"/>
            </w:pPr>
            <w:r>
              <w:rPr>
                <w:sz w:val="21"/>
              </w:rPr>
              <w:t>Lựa chọn đầu trận</w:t>
            </w:r>
          </w:p>
        </w:tc>
        <w:tc>
          <w:tcPr>
            <w:tcW w:w="3345" w:type="dxa"/>
            <w:tcMar>
              <w:top w:w="65" w:type="dxa"/>
              <w:left w:w="65" w:type="dxa"/>
              <w:bottom w:w="65" w:type="dxa"/>
              <w:right w:w="65" w:type="dxa"/>
            </w:tcMar>
          </w:tcPr>
          <w:p w14:paraId="10681281" w14:textId="77777777" w:rsidR="00D45154" w:rsidRDefault="001C00FC">
            <w:pPr>
              <w:spacing w:after="60"/>
              <w:jc w:val="left"/>
            </w:pPr>
            <w:r>
              <w:rPr>
                <w:sz w:val="21"/>
              </w:rPr>
              <w:t>Mã vai trò 0 trong chương trình</w:t>
            </w:r>
          </w:p>
        </w:tc>
        <w:tc>
          <w:tcPr>
            <w:tcW w:w="3345" w:type="dxa"/>
            <w:tcMar>
              <w:top w:w="65" w:type="dxa"/>
              <w:left w:w="65" w:type="dxa"/>
              <w:bottom w:w="65" w:type="dxa"/>
              <w:right w:w="65" w:type="dxa"/>
            </w:tcMar>
          </w:tcPr>
          <w:p w14:paraId="039A89E0" w14:textId="77777777" w:rsidR="00D45154" w:rsidRDefault="001C00FC">
            <w:pPr>
              <w:spacing w:after="60"/>
              <w:jc w:val="left"/>
            </w:pPr>
            <w:r>
              <w:rPr>
                <w:sz w:val="21"/>
              </w:rPr>
              <w:t>Mã vai trò 1 trong chương trình</w:t>
            </w:r>
          </w:p>
        </w:tc>
      </w:tr>
    </w:tbl>
    <w:p w14:paraId="7D0FF089" w14:textId="77777777" w:rsidR="00D45154" w:rsidRDefault="00D45154">
      <w:pPr>
        <w:spacing w:after="20"/>
      </w:pPr>
    </w:p>
    <w:p w14:paraId="678BA862" w14:textId="77777777" w:rsidR="00D45154" w:rsidRDefault="001C00FC">
      <w:r>
        <w:t xml:space="preserve">Một xe tiếp tế làm giảm số xe </w:t>
      </w:r>
      <w:r>
        <w:t>tuần tra (</w:t>
      </w:r>
      <w:r>
        <w:t>trực tiếp đi lấy udon</w:t>
      </w:r>
      <w:r>
        <w:t>)</w:t>
      </w:r>
      <w:r>
        <w:t xml:space="preserve"> nhưng có thể kéo dài khả năng hoạt động của các xe tuần tra. Do đó, chọn toàn tuần tra hay dành một xe để tiếp tế là một quyết định tối ưu cần được đánh giá theo bản đồ. Các xe được phép đứng cùng một ô; bài toán không áp dụng ràng buộc tránh va chạm giữa các tuyến như một số bài tìm đường đa tác tử khác [1].</w:t>
      </w:r>
    </w:p>
    <w:p w14:paraId="73C7B81A" w14:textId="77777777" w:rsidR="00D45154" w:rsidRDefault="001C00FC">
      <w:pPr>
        <w:keepNext/>
        <w:jc w:val="center"/>
      </w:pPr>
      <w:r>
        <w:rPr>
          <w:noProof/>
        </w:rPr>
        <w:lastRenderedPageBreak/>
        <w:drawing>
          <wp:inline distT="0" distB="0" distL="0" distR="0" wp14:anchorId="341233B2" wp14:editId="3955F06F">
            <wp:extent cx="5399405" cy="2628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00000" cy="2628319"/>
                    </a:xfrm>
                    <a:prstGeom prst="rect">
                      <a:avLst/>
                    </a:prstGeom>
                  </pic:spPr>
                </pic:pic>
              </a:graphicData>
            </a:graphic>
          </wp:inline>
        </w:drawing>
      </w:r>
    </w:p>
    <w:p w14:paraId="4FEEAAFD" w14:textId="77777777" w:rsidR="00D45154" w:rsidRDefault="001C00FC">
      <w:pPr>
        <w:keepLines/>
        <w:jc w:val="center"/>
      </w:pPr>
      <w:r>
        <w:t>Hình 3. Điểm bán và các loại udon theo chuỗi, trích đề BTC [1, tr. 3].</w:t>
      </w:r>
    </w:p>
    <w:p w14:paraId="12229B55" w14:textId="77777777" w:rsidR="00D45154" w:rsidRDefault="001C00FC">
      <w:r>
        <w:t xml:space="preserve">Hình minh họa có hai cửa hàng cùng thuộc chuỗi A. Xe ghé cả hai có thể lấy hai suất nhưng chỉ bổ sung một loại udon nếu trước đó chưa thu loại A. Mỗi xe tuần tra chỉ lấy tối đa một suất tại mỗi điểm trong một ngày, còn tổng số suất xe có thể mang không bị giới hạn. Tồn kho mỗi điểm là kho riêng cho từng đội và được bổ sung </w:t>
      </w:r>
      <w:r>
        <w:t xml:space="preserve">và </w:t>
      </w:r>
      <w:r>
        <w:t>đầu ngày. Khi nhiều xe cùng đội ghé một điểm, chúng vẫn phải chia nhau số suất còn lại, vì vậy lập tuyến độc lập có thể làm kế hoạch dự kiến nhiều hàng hơn thực tế [1].</w:t>
      </w:r>
    </w:p>
    <w:p w14:paraId="54ADC32D" w14:textId="77777777" w:rsidR="00D45154" w:rsidRDefault="001C00FC">
      <w:pPr>
        <w:pStyle w:val="Heading2"/>
        <w:spacing w:before="160"/>
        <w:jc w:val="left"/>
      </w:pPr>
      <w:bookmarkStart w:id="7" w:name="_Toc243666599"/>
      <w:r>
        <w:t>2.2. Thời gian, nhiên liệu và tiến trình một ngày</w:t>
      </w:r>
      <w:bookmarkEnd w:id="7"/>
    </w:p>
    <w:p w14:paraId="29257123" w14:textId="77777777" w:rsidR="00D45154" w:rsidRDefault="001C00FC">
      <w:r>
        <w:t xml:space="preserve">Step là đơn vị thời gian của trò chơi. Mỗi xe có cùng quỹ step </w:t>
      </w:r>
      <w:r>
        <w:t xml:space="preserve">riêng theo từng </w:t>
      </w:r>
      <w:r>
        <w:t xml:space="preserve">ngày và hoạt động đồng thời với các xe khác; không cộng </w:t>
      </w:r>
      <w:r>
        <w:t>step</w:t>
      </w:r>
      <w:r>
        <w:t xml:space="preserve"> của tất cả xe thành một quỹ chung</w:t>
      </w:r>
      <w:r>
        <w:t xml:space="preserve"> mà mỗi xe có một quỹ step riêng</w:t>
      </w:r>
      <w:r>
        <w:t xml:space="preserve">. Một lệnh di chuyển sang ô kề có thể tốn </w:t>
      </w:r>
      <w:r>
        <w:t xml:space="preserve">lượng </w:t>
      </w:r>
      <w:r>
        <w:t>step và chi phí nhiên liệu riêng. Chi phí được tính theo ô xe rời đi</w:t>
      </w:r>
      <w:r>
        <w:t>,</w:t>
      </w:r>
      <w:r>
        <w:t xml:space="preserve"> không</w:t>
      </w:r>
      <w:r>
        <w:t xml:space="preserve"> phải</w:t>
      </w:r>
      <w:r>
        <w:t xml:space="preserve"> theo ô xe sắp đến.</w:t>
      </w:r>
    </w:p>
    <w:p w14:paraId="1C7212C0" w14:textId="77777777" w:rsidR="00D45154" w:rsidRDefault="001C00FC">
      <w:r>
        <w:rPr>
          <w:b/>
        </w:rPr>
        <w:t>Bảng 3. Chi phí rời ô nguồn</w:t>
      </w:r>
    </w:p>
    <w:tbl>
      <w:tblPr>
        <w:tblStyle w:val="TableGrid"/>
        <w:tblW w:w="0" w:type="auto"/>
        <w:jc w:val="center"/>
        <w:tblLayout w:type="fixed"/>
        <w:tblLook w:val="04A0" w:firstRow="1" w:lastRow="0" w:firstColumn="1" w:lastColumn="0" w:noHBand="0" w:noVBand="1"/>
      </w:tblPr>
      <w:tblGrid>
        <w:gridCol w:w="3402"/>
        <w:gridCol w:w="2835"/>
        <w:gridCol w:w="2835"/>
      </w:tblGrid>
      <w:tr w:rsidR="00D45154" w14:paraId="0FADF003" w14:textId="77777777">
        <w:trPr>
          <w:cantSplit/>
          <w:tblHeader/>
          <w:jc w:val="center"/>
        </w:trPr>
        <w:tc>
          <w:tcPr>
            <w:tcW w:w="3402" w:type="dxa"/>
            <w:shd w:val="clear" w:color="auto" w:fill="F2F2F2" w:themeFill="background1" w:themeFillShade="F2"/>
            <w:tcMar>
              <w:top w:w="65" w:type="dxa"/>
              <w:left w:w="65" w:type="dxa"/>
              <w:bottom w:w="65" w:type="dxa"/>
              <w:right w:w="65" w:type="dxa"/>
            </w:tcMar>
            <w:vAlign w:val="center"/>
          </w:tcPr>
          <w:p w14:paraId="5F460AB8" w14:textId="77777777" w:rsidR="00D45154" w:rsidRDefault="001C00FC">
            <w:pPr>
              <w:keepNext/>
              <w:spacing w:after="60"/>
              <w:jc w:val="center"/>
            </w:pPr>
            <w:r>
              <w:rPr>
                <w:b/>
                <w:sz w:val="22"/>
              </w:rPr>
              <w:t>Địa hình tại ô xe rời đi</w:t>
            </w:r>
          </w:p>
        </w:tc>
        <w:tc>
          <w:tcPr>
            <w:tcW w:w="2835" w:type="dxa"/>
            <w:shd w:val="clear" w:color="auto" w:fill="F2F2F2" w:themeFill="background1" w:themeFillShade="F2"/>
            <w:tcMar>
              <w:top w:w="65" w:type="dxa"/>
              <w:left w:w="65" w:type="dxa"/>
              <w:bottom w:w="65" w:type="dxa"/>
              <w:right w:w="65" w:type="dxa"/>
            </w:tcMar>
            <w:vAlign w:val="center"/>
          </w:tcPr>
          <w:p w14:paraId="1D160CD0" w14:textId="77777777" w:rsidR="00D45154" w:rsidRDefault="001C00FC">
            <w:pPr>
              <w:keepNext/>
              <w:spacing w:after="60"/>
              <w:jc w:val="center"/>
            </w:pPr>
            <w:r>
              <w:rPr>
                <w:b/>
                <w:sz w:val="22"/>
              </w:rPr>
              <w:t>Số step để di chuyển sang ô kề</w:t>
            </w:r>
          </w:p>
        </w:tc>
        <w:tc>
          <w:tcPr>
            <w:tcW w:w="2835" w:type="dxa"/>
            <w:shd w:val="clear" w:color="auto" w:fill="F2F2F2" w:themeFill="background1" w:themeFillShade="F2"/>
            <w:tcMar>
              <w:top w:w="65" w:type="dxa"/>
              <w:left w:w="65" w:type="dxa"/>
              <w:bottom w:w="65" w:type="dxa"/>
              <w:right w:w="65" w:type="dxa"/>
            </w:tcMar>
            <w:vAlign w:val="center"/>
          </w:tcPr>
          <w:p w14:paraId="71F6447A" w14:textId="77777777" w:rsidR="00D45154" w:rsidRDefault="001C00FC">
            <w:pPr>
              <w:keepNext/>
              <w:spacing w:after="60"/>
              <w:jc w:val="center"/>
            </w:pPr>
            <w:r>
              <w:rPr>
                <w:b/>
                <w:sz w:val="22"/>
              </w:rPr>
              <w:t>Nhiên liệu xe tuần tra tiêu hao mỗi lần di chuyển</w:t>
            </w:r>
          </w:p>
        </w:tc>
      </w:tr>
      <w:tr w:rsidR="00D45154" w14:paraId="7ECCE378" w14:textId="77777777">
        <w:trPr>
          <w:cantSplit/>
          <w:jc w:val="center"/>
        </w:trPr>
        <w:tc>
          <w:tcPr>
            <w:tcW w:w="3402" w:type="dxa"/>
            <w:tcMar>
              <w:top w:w="65" w:type="dxa"/>
              <w:left w:w="65" w:type="dxa"/>
              <w:bottom w:w="65" w:type="dxa"/>
              <w:right w:w="65" w:type="dxa"/>
            </w:tcMar>
          </w:tcPr>
          <w:p w14:paraId="1EDD67F4" w14:textId="77777777" w:rsidR="00D45154" w:rsidRDefault="001C00FC">
            <w:pPr>
              <w:keepNext/>
              <w:spacing w:after="60"/>
              <w:jc w:val="center"/>
            </w:pPr>
            <w:r>
              <w:rPr>
                <w:sz w:val="22"/>
              </w:rPr>
              <w:t>Đồng bằng</w:t>
            </w:r>
          </w:p>
        </w:tc>
        <w:tc>
          <w:tcPr>
            <w:tcW w:w="2835" w:type="dxa"/>
            <w:tcMar>
              <w:top w:w="65" w:type="dxa"/>
              <w:left w:w="65" w:type="dxa"/>
              <w:bottom w:w="65" w:type="dxa"/>
              <w:right w:w="65" w:type="dxa"/>
            </w:tcMar>
          </w:tcPr>
          <w:p w14:paraId="2EE9AC58" w14:textId="77777777" w:rsidR="00D45154" w:rsidRDefault="001C00FC">
            <w:pPr>
              <w:keepNext/>
              <w:spacing w:after="60"/>
              <w:jc w:val="center"/>
            </w:pPr>
            <w:r>
              <w:rPr>
                <w:sz w:val="22"/>
              </w:rPr>
              <w:t>2</w:t>
            </w:r>
          </w:p>
        </w:tc>
        <w:tc>
          <w:tcPr>
            <w:tcW w:w="2835" w:type="dxa"/>
            <w:tcMar>
              <w:top w:w="65" w:type="dxa"/>
              <w:left w:w="65" w:type="dxa"/>
              <w:bottom w:w="65" w:type="dxa"/>
              <w:right w:w="65" w:type="dxa"/>
            </w:tcMar>
          </w:tcPr>
          <w:p w14:paraId="5585885B" w14:textId="77777777" w:rsidR="00D45154" w:rsidRDefault="001C00FC">
            <w:pPr>
              <w:keepNext/>
              <w:spacing w:after="60"/>
              <w:jc w:val="center"/>
            </w:pPr>
            <w:r>
              <w:rPr>
                <w:sz w:val="22"/>
              </w:rPr>
              <w:t>1</w:t>
            </w:r>
          </w:p>
        </w:tc>
      </w:tr>
      <w:tr w:rsidR="00D45154" w14:paraId="25CA265A" w14:textId="77777777">
        <w:trPr>
          <w:cantSplit/>
          <w:jc w:val="center"/>
        </w:trPr>
        <w:tc>
          <w:tcPr>
            <w:tcW w:w="3402" w:type="dxa"/>
            <w:tcMar>
              <w:top w:w="65" w:type="dxa"/>
              <w:left w:w="65" w:type="dxa"/>
              <w:bottom w:w="65" w:type="dxa"/>
              <w:right w:w="65" w:type="dxa"/>
            </w:tcMar>
          </w:tcPr>
          <w:p w14:paraId="153F7FB0" w14:textId="77777777" w:rsidR="00D45154" w:rsidRDefault="001C00FC">
            <w:pPr>
              <w:keepNext/>
              <w:spacing w:after="60"/>
              <w:jc w:val="center"/>
            </w:pPr>
            <w:r>
              <w:rPr>
                <w:sz w:val="22"/>
              </w:rPr>
              <w:t>Núi</w:t>
            </w:r>
          </w:p>
        </w:tc>
        <w:tc>
          <w:tcPr>
            <w:tcW w:w="2835" w:type="dxa"/>
            <w:tcMar>
              <w:top w:w="65" w:type="dxa"/>
              <w:left w:w="65" w:type="dxa"/>
              <w:bottom w:w="65" w:type="dxa"/>
              <w:right w:w="65" w:type="dxa"/>
            </w:tcMar>
          </w:tcPr>
          <w:p w14:paraId="4012379D" w14:textId="77777777" w:rsidR="00D45154" w:rsidRDefault="001C00FC">
            <w:pPr>
              <w:keepNext/>
              <w:spacing w:after="60"/>
              <w:jc w:val="center"/>
            </w:pPr>
            <w:r>
              <w:rPr>
                <w:sz w:val="22"/>
              </w:rPr>
              <w:t>3</w:t>
            </w:r>
          </w:p>
        </w:tc>
        <w:tc>
          <w:tcPr>
            <w:tcW w:w="2835" w:type="dxa"/>
            <w:tcMar>
              <w:top w:w="65" w:type="dxa"/>
              <w:left w:w="65" w:type="dxa"/>
              <w:bottom w:w="65" w:type="dxa"/>
              <w:right w:w="65" w:type="dxa"/>
            </w:tcMar>
          </w:tcPr>
          <w:p w14:paraId="15EC501D" w14:textId="77777777" w:rsidR="00D45154" w:rsidRDefault="001C00FC">
            <w:pPr>
              <w:keepNext/>
              <w:spacing w:after="60"/>
              <w:jc w:val="center"/>
            </w:pPr>
            <w:r>
              <w:rPr>
                <w:sz w:val="22"/>
              </w:rPr>
              <w:t>2</w:t>
            </w:r>
          </w:p>
        </w:tc>
      </w:tr>
      <w:tr w:rsidR="00D45154" w14:paraId="282E7B12" w14:textId="77777777">
        <w:trPr>
          <w:cantSplit/>
          <w:jc w:val="center"/>
        </w:trPr>
        <w:tc>
          <w:tcPr>
            <w:tcW w:w="3402" w:type="dxa"/>
            <w:tcMar>
              <w:top w:w="65" w:type="dxa"/>
              <w:left w:w="65" w:type="dxa"/>
              <w:bottom w:w="65" w:type="dxa"/>
              <w:right w:w="65" w:type="dxa"/>
            </w:tcMar>
          </w:tcPr>
          <w:p w14:paraId="572E1EEA" w14:textId="77777777" w:rsidR="00D45154" w:rsidRDefault="001C00FC">
            <w:pPr>
              <w:keepNext/>
              <w:spacing w:after="60"/>
              <w:jc w:val="center"/>
            </w:pPr>
            <w:r>
              <w:rPr>
                <w:sz w:val="22"/>
              </w:rPr>
              <w:t>Đường thông thoáng</w:t>
            </w:r>
          </w:p>
        </w:tc>
        <w:tc>
          <w:tcPr>
            <w:tcW w:w="2835" w:type="dxa"/>
            <w:tcMar>
              <w:top w:w="65" w:type="dxa"/>
              <w:left w:w="65" w:type="dxa"/>
              <w:bottom w:w="65" w:type="dxa"/>
              <w:right w:w="65" w:type="dxa"/>
            </w:tcMar>
          </w:tcPr>
          <w:p w14:paraId="1F64D725" w14:textId="77777777" w:rsidR="00D45154" w:rsidRDefault="001C00FC">
            <w:pPr>
              <w:keepNext/>
              <w:spacing w:after="60"/>
              <w:jc w:val="center"/>
            </w:pPr>
            <w:r>
              <w:rPr>
                <w:sz w:val="22"/>
              </w:rPr>
              <w:t>1</w:t>
            </w:r>
          </w:p>
        </w:tc>
        <w:tc>
          <w:tcPr>
            <w:tcW w:w="2835" w:type="dxa"/>
            <w:tcMar>
              <w:top w:w="65" w:type="dxa"/>
              <w:left w:w="65" w:type="dxa"/>
              <w:bottom w:w="65" w:type="dxa"/>
              <w:right w:w="65" w:type="dxa"/>
            </w:tcMar>
          </w:tcPr>
          <w:p w14:paraId="7A9E5BA3" w14:textId="77777777" w:rsidR="00D45154" w:rsidRDefault="001C00FC">
            <w:pPr>
              <w:keepNext/>
              <w:spacing w:after="60"/>
              <w:jc w:val="center"/>
            </w:pPr>
            <w:r>
              <w:rPr>
                <w:sz w:val="22"/>
              </w:rPr>
              <w:t>2</w:t>
            </w:r>
          </w:p>
        </w:tc>
      </w:tr>
      <w:tr w:rsidR="00D45154" w14:paraId="79341A9C" w14:textId="77777777">
        <w:trPr>
          <w:cantSplit/>
          <w:jc w:val="center"/>
        </w:trPr>
        <w:tc>
          <w:tcPr>
            <w:tcW w:w="3402" w:type="dxa"/>
            <w:tcMar>
              <w:top w:w="65" w:type="dxa"/>
              <w:left w:w="65" w:type="dxa"/>
              <w:bottom w:w="65" w:type="dxa"/>
              <w:right w:w="65" w:type="dxa"/>
            </w:tcMar>
          </w:tcPr>
          <w:p w14:paraId="1A3428F3" w14:textId="77777777" w:rsidR="00D45154" w:rsidRDefault="001C00FC">
            <w:pPr>
              <w:keepNext/>
              <w:spacing w:after="60"/>
              <w:jc w:val="center"/>
            </w:pPr>
            <w:r>
              <w:rPr>
                <w:sz w:val="22"/>
              </w:rPr>
              <w:t>Đường đông đúc</w:t>
            </w:r>
          </w:p>
        </w:tc>
        <w:tc>
          <w:tcPr>
            <w:tcW w:w="2835" w:type="dxa"/>
            <w:tcMar>
              <w:top w:w="65" w:type="dxa"/>
              <w:left w:w="65" w:type="dxa"/>
              <w:bottom w:w="65" w:type="dxa"/>
              <w:right w:w="65" w:type="dxa"/>
            </w:tcMar>
          </w:tcPr>
          <w:p w14:paraId="5E13A9B9" w14:textId="77777777" w:rsidR="00D45154" w:rsidRDefault="001C00FC">
            <w:pPr>
              <w:keepNext/>
              <w:spacing w:after="60"/>
              <w:jc w:val="center"/>
            </w:pPr>
            <w:r>
              <w:rPr>
                <w:sz w:val="22"/>
              </w:rPr>
              <w:t>2</w:t>
            </w:r>
          </w:p>
        </w:tc>
        <w:tc>
          <w:tcPr>
            <w:tcW w:w="2835" w:type="dxa"/>
            <w:tcMar>
              <w:top w:w="65" w:type="dxa"/>
              <w:left w:w="65" w:type="dxa"/>
              <w:bottom w:w="65" w:type="dxa"/>
              <w:right w:w="65" w:type="dxa"/>
            </w:tcMar>
          </w:tcPr>
          <w:p w14:paraId="336307EF" w14:textId="77777777" w:rsidR="00D45154" w:rsidRDefault="001C00FC">
            <w:pPr>
              <w:keepNext/>
              <w:spacing w:after="60"/>
              <w:jc w:val="center"/>
            </w:pPr>
            <w:r>
              <w:rPr>
                <w:sz w:val="22"/>
              </w:rPr>
              <w:t>2</w:t>
            </w:r>
          </w:p>
        </w:tc>
      </w:tr>
      <w:tr w:rsidR="00D45154" w14:paraId="25423A2C" w14:textId="77777777">
        <w:trPr>
          <w:cantSplit/>
          <w:jc w:val="center"/>
        </w:trPr>
        <w:tc>
          <w:tcPr>
            <w:tcW w:w="3402" w:type="dxa"/>
            <w:tcMar>
              <w:top w:w="65" w:type="dxa"/>
              <w:left w:w="65" w:type="dxa"/>
              <w:bottom w:w="65" w:type="dxa"/>
              <w:right w:w="65" w:type="dxa"/>
            </w:tcMar>
          </w:tcPr>
          <w:p w14:paraId="5EEDDB1D" w14:textId="77777777" w:rsidR="00D45154" w:rsidRDefault="001C00FC">
            <w:pPr>
              <w:keepNext/>
              <w:spacing w:after="60"/>
              <w:jc w:val="center"/>
            </w:pPr>
            <w:r>
              <w:rPr>
                <w:sz w:val="22"/>
              </w:rPr>
              <w:t>Đường ùn tắc</w:t>
            </w:r>
          </w:p>
        </w:tc>
        <w:tc>
          <w:tcPr>
            <w:tcW w:w="2835" w:type="dxa"/>
            <w:tcMar>
              <w:top w:w="65" w:type="dxa"/>
              <w:left w:w="65" w:type="dxa"/>
              <w:bottom w:w="65" w:type="dxa"/>
              <w:right w:w="65" w:type="dxa"/>
            </w:tcMar>
          </w:tcPr>
          <w:p w14:paraId="65FBDEE5" w14:textId="77777777" w:rsidR="00D45154" w:rsidRDefault="001C00FC">
            <w:pPr>
              <w:keepNext/>
              <w:spacing w:after="60"/>
              <w:jc w:val="center"/>
            </w:pPr>
            <w:r>
              <w:rPr>
                <w:sz w:val="22"/>
              </w:rPr>
              <w:t>4</w:t>
            </w:r>
          </w:p>
        </w:tc>
        <w:tc>
          <w:tcPr>
            <w:tcW w:w="2835" w:type="dxa"/>
            <w:tcMar>
              <w:top w:w="65" w:type="dxa"/>
              <w:left w:w="65" w:type="dxa"/>
              <w:bottom w:w="65" w:type="dxa"/>
              <w:right w:w="65" w:type="dxa"/>
            </w:tcMar>
          </w:tcPr>
          <w:p w14:paraId="0AA2DE99" w14:textId="77777777" w:rsidR="00D45154" w:rsidRDefault="001C00FC">
            <w:pPr>
              <w:keepNext/>
              <w:spacing w:after="60"/>
              <w:jc w:val="center"/>
            </w:pPr>
            <w:r>
              <w:rPr>
                <w:sz w:val="22"/>
              </w:rPr>
              <w:t>2</w:t>
            </w:r>
          </w:p>
        </w:tc>
      </w:tr>
      <w:tr w:rsidR="00D45154" w14:paraId="1359875A" w14:textId="77777777">
        <w:trPr>
          <w:cantSplit/>
          <w:jc w:val="center"/>
        </w:trPr>
        <w:tc>
          <w:tcPr>
            <w:tcW w:w="3402" w:type="dxa"/>
            <w:tcMar>
              <w:top w:w="65" w:type="dxa"/>
              <w:left w:w="65" w:type="dxa"/>
              <w:bottom w:w="65" w:type="dxa"/>
              <w:right w:w="65" w:type="dxa"/>
            </w:tcMar>
          </w:tcPr>
          <w:p w14:paraId="78BE725D" w14:textId="77777777" w:rsidR="00D45154" w:rsidRDefault="001C00FC">
            <w:pPr>
              <w:spacing w:after="60"/>
              <w:jc w:val="center"/>
            </w:pPr>
            <w:r>
              <w:rPr>
                <w:sz w:val="22"/>
              </w:rPr>
              <w:t>Ao</w:t>
            </w:r>
          </w:p>
        </w:tc>
        <w:tc>
          <w:tcPr>
            <w:tcW w:w="2835" w:type="dxa"/>
            <w:tcMar>
              <w:top w:w="65" w:type="dxa"/>
              <w:left w:w="65" w:type="dxa"/>
              <w:bottom w:w="65" w:type="dxa"/>
              <w:right w:w="65" w:type="dxa"/>
            </w:tcMar>
          </w:tcPr>
          <w:p w14:paraId="3D364575" w14:textId="77777777" w:rsidR="00D45154" w:rsidRDefault="001C00FC">
            <w:pPr>
              <w:spacing w:after="60"/>
              <w:jc w:val="center"/>
            </w:pPr>
            <w:r>
              <w:rPr>
                <w:sz w:val="22"/>
              </w:rPr>
              <w:t>Không được đi vào</w:t>
            </w:r>
          </w:p>
        </w:tc>
        <w:tc>
          <w:tcPr>
            <w:tcW w:w="2835" w:type="dxa"/>
            <w:tcMar>
              <w:top w:w="65" w:type="dxa"/>
              <w:left w:w="65" w:type="dxa"/>
              <w:bottom w:w="65" w:type="dxa"/>
              <w:right w:w="65" w:type="dxa"/>
            </w:tcMar>
          </w:tcPr>
          <w:p w14:paraId="66137417" w14:textId="77777777" w:rsidR="00D45154" w:rsidRDefault="001C00FC">
            <w:pPr>
              <w:spacing w:after="60"/>
              <w:jc w:val="center"/>
            </w:pPr>
            <w:r>
              <w:rPr>
                <w:sz w:val="22"/>
              </w:rPr>
              <w:t>Không áp dụng</w:t>
            </w:r>
          </w:p>
        </w:tc>
      </w:tr>
    </w:tbl>
    <w:p w14:paraId="6CAA37DF" w14:textId="77777777" w:rsidR="00D45154" w:rsidRDefault="00D45154">
      <w:pPr>
        <w:spacing w:after="20"/>
      </w:pPr>
    </w:p>
    <w:p w14:paraId="592E5E58" w14:textId="77777777" w:rsidR="00D45154" w:rsidRDefault="001C00FC">
      <w:r>
        <w:t>Chẳng hạn, xe đang ở đồng bằng cần hai step và một đơn vị nhiên liệu để sang ô kề. Nếu ngày chỉ còn một step, xe phải chờ; việc xuất một hướng di chuyển trong tình huống này làm câu trả lời không hợp lệ. Nhiên liệu của xe tuần tra không tự đầy lại khi chuyển ngày, mà được kế thừa từ cuối ngày trước. Xe chỉ được nạp đầy khi gặp xe tiếp tế cùng đội theo timeline của trò chơi.</w:t>
      </w:r>
    </w:p>
    <w:p w14:paraId="62E64B61" w14:textId="77777777" w:rsidR="00D45154" w:rsidRDefault="001C00FC">
      <w:r>
        <w:t>Trước trận, chương trình nhận bản đồ và chọn vai trò xe. Ở đầu mỗi ngày, chương trình đọc vị trí, nhiên liệu và trạng thái đường hiện tại, sau đó lập một kế hoạch cho từng xe trong giới hạn giây được cấp. Máy chủ thực thi các kế hoạch theo step, cập nhật việc tiếp tế và thu hàng, rồi cung cấp trạng thái ngày tiếp theo. Vị trí và nhiên liệu được kế thừa, kho được bổ sung, còn trạng thái đường được tính lại. Vì vậy, chương trình phải lập lại kế hoạch từ trạng thái thực thay vì lặp nguyên đường đi của ngày đầu</w:t>
      </w:r>
      <w:r>
        <w:t xml:space="preserve"> [1], [4].</w:t>
      </w:r>
    </w:p>
    <w:p w14:paraId="37E6BA48" w14:textId="77777777" w:rsidR="00D45154" w:rsidRDefault="001C00FC">
      <w:pPr>
        <w:pStyle w:val="Heading2"/>
        <w:spacing w:before="160"/>
        <w:jc w:val="left"/>
      </w:pPr>
      <w:bookmarkStart w:id="8" w:name="_Toc243666600"/>
      <w:r>
        <w:t>2.3. Dữ liệu đầu vào và ví dụ kế hoạch đầu ra</w:t>
      </w:r>
      <w:bookmarkEnd w:id="8"/>
    </w:p>
    <w:p w14:paraId="2985212B" w14:textId="77777777" w:rsidR="00D45154" w:rsidRDefault="001C00FC">
      <w:pPr>
        <w:keepNext/>
      </w:pPr>
      <w:r>
        <w:rPr>
          <w:b/>
        </w:rPr>
        <w:t>Bảng 4. Dữ liệu chương trình cần đọc và thời điểm sử dụng</w:t>
      </w:r>
    </w:p>
    <w:tbl>
      <w:tblPr>
        <w:tblStyle w:val="TableGrid"/>
        <w:tblW w:w="0" w:type="auto"/>
        <w:jc w:val="center"/>
        <w:tblLayout w:type="fixed"/>
        <w:tblLook w:val="04A0" w:firstRow="1" w:lastRow="0" w:firstColumn="1" w:lastColumn="0" w:noHBand="0" w:noVBand="1"/>
      </w:tblPr>
      <w:tblGrid>
        <w:gridCol w:w="1984"/>
        <w:gridCol w:w="3402"/>
        <w:gridCol w:w="3685"/>
      </w:tblGrid>
      <w:tr w:rsidR="00D45154" w14:paraId="1387FC2D" w14:textId="77777777">
        <w:trPr>
          <w:cantSplit/>
          <w:tblHeader/>
          <w:jc w:val="center"/>
        </w:trPr>
        <w:tc>
          <w:tcPr>
            <w:tcW w:w="1984" w:type="dxa"/>
            <w:shd w:val="clear" w:color="auto" w:fill="F2F2F2" w:themeFill="background1" w:themeFillShade="F2"/>
            <w:tcMar>
              <w:top w:w="65" w:type="dxa"/>
              <w:left w:w="65" w:type="dxa"/>
              <w:bottom w:w="65" w:type="dxa"/>
              <w:right w:w="65" w:type="dxa"/>
            </w:tcMar>
            <w:vAlign w:val="center"/>
          </w:tcPr>
          <w:p w14:paraId="73562D42" w14:textId="77777777" w:rsidR="00D45154" w:rsidRDefault="001C00FC">
            <w:pPr>
              <w:keepNext/>
              <w:spacing w:after="60"/>
              <w:jc w:val="center"/>
            </w:pPr>
            <w:r>
              <w:rPr>
                <w:b/>
                <w:sz w:val="21"/>
              </w:rPr>
              <w:t>Nhóm thông tin đầu vào</w:t>
            </w:r>
          </w:p>
        </w:tc>
        <w:tc>
          <w:tcPr>
            <w:tcW w:w="3402" w:type="dxa"/>
            <w:shd w:val="clear" w:color="auto" w:fill="F2F2F2" w:themeFill="background1" w:themeFillShade="F2"/>
            <w:tcMar>
              <w:top w:w="65" w:type="dxa"/>
              <w:left w:w="65" w:type="dxa"/>
              <w:bottom w:w="65" w:type="dxa"/>
              <w:right w:w="65" w:type="dxa"/>
            </w:tcMar>
            <w:vAlign w:val="center"/>
          </w:tcPr>
          <w:p w14:paraId="4C13377C" w14:textId="77777777" w:rsidR="00D45154" w:rsidRDefault="001C00FC">
            <w:pPr>
              <w:keepNext/>
              <w:spacing w:after="60"/>
              <w:jc w:val="center"/>
            </w:pPr>
            <w:r>
              <w:rPr>
                <w:b/>
                <w:sz w:val="21"/>
              </w:rPr>
              <w:t>Tên trường hoặc dữ liệu cần đọc</w:t>
            </w:r>
          </w:p>
        </w:tc>
        <w:tc>
          <w:tcPr>
            <w:tcW w:w="3685" w:type="dxa"/>
            <w:shd w:val="clear" w:color="auto" w:fill="F2F2F2" w:themeFill="background1" w:themeFillShade="F2"/>
            <w:tcMar>
              <w:top w:w="65" w:type="dxa"/>
              <w:left w:w="65" w:type="dxa"/>
              <w:bottom w:w="65" w:type="dxa"/>
              <w:right w:w="65" w:type="dxa"/>
            </w:tcMar>
            <w:vAlign w:val="center"/>
          </w:tcPr>
          <w:p w14:paraId="1844694A" w14:textId="77777777" w:rsidR="00D45154" w:rsidRDefault="001C00FC">
            <w:pPr>
              <w:keepNext/>
              <w:spacing w:after="60"/>
              <w:jc w:val="center"/>
            </w:pPr>
            <w:r>
              <w:rPr>
                <w:b/>
                <w:sz w:val="21"/>
              </w:rPr>
              <w:t>Ý nghĩa và thời điểm sử dụng</w:t>
            </w:r>
          </w:p>
        </w:tc>
      </w:tr>
      <w:tr w:rsidR="00D45154" w14:paraId="6A8C98E7" w14:textId="77777777">
        <w:trPr>
          <w:cantSplit/>
          <w:jc w:val="center"/>
        </w:trPr>
        <w:tc>
          <w:tcPr>
            <w:tcW w:w="1984" w:type="dxa"/>
            <w:tcMar>
              <w:top w:w="65" w:type="dxa"/>
              <w:left w:w="65" w:type="dxa"/>
              <w:bottom w:w="65" w:type="dxa"/>
              <w:right w:w="65" w:type="dxa"/>
            </w:tcMar>
          </w:tcPr>
          <w:p w14:paraId="62E1F7FA" w14:textId="77777777" w:rsidR="00D45154" w:rsidRDefault="001C00FC">
            <w:pPr>
              <w:keepNext/>
              <w:spacing w:after="60"/>
              <w:jc w:val="left"/>
            </w:pPr>
            <w:r>
              <w:rPr>
                <w:sz w:val="21"/>
              </w:rPr>
              <w:t>Bản đồ</w:t>
            </w:r>
          </w:p>
        </w:tc>
        <w:tc>
          <w:tcPr>
            <w:tcW w:w="3402" w:type="dxa"/>
            <w:tcMar>
              <w:top w:w="65" w:type="dxa"/>
              <w:left w:w="65" w:type="dxa"/>
              <w:bottom w:w="65" w:type="dxa"/>
              <w:right w:w="65" w:type="dxa"/>
            </w:tcMar>
          </w:tcPr>
          <w:p w14:paraId="11F3236A" w14:textId="77777777" w:rsidR="00D45154" w:rsidRDefault="001C00FC">
            <w:pPr>
              <w:keepNext/>
              <w:spacing w:after="60"/>
              <w:jc w:val="left"/>
            </w:pPr>
            <w:r>
              <w:rPr>
                <w:sz w:val="21"/>
              </w:rPr>
              <w:t>map.height, map.width, map.cells</w:t>
            </w:r>
          </w:p>
        </w:tc>
        <w:tc>
          <w:tcPr>
            <w:tcW w:w="3685" w:type="dxa"/>
            <w:tcMar>
              <w:top w:w="65" w:type="dxa"/>
              <w:left w:w="65" w:type="dxa"/>
              <w:bottom w:w="65" w:type="dxa"/>
              <w:right w:w="65" w:type="dxa"/>
            </w:tcMar>
          </w:tcPr>
          <w:p w14:paraId="37A25B12" w14:textId="77777777" w:rsidR="00D45154" w:rsidRDefault="001C00FC">
            <w:pPr>
              <w:keepNext/>
              <w:spacing w:after="60"/>
              <w:jc w:val="left"/>
            </w:pPr>
            <w:r>
              <w:rPr>
                <w:sz w:val="21"/>
              </w:rPr>
              <w:t>Địa hình và kích thước được giữ trong trận</w:t>
            </w:r>
          </w:p>
        </w:tc>
      </w:tr>
      <w:tr w:rsidR="00D45154" w14:paraId="09876CB7" w14:textId="77777777">
        <w:trPr>
          <w:cantSplit/>
          <w:jc w:val="center"/>
        </w:trPr>
        <w:tc>
          <w:tcPr>
            <w:tcW w:w="1984" w:type="dxa"/>
            <w:tcMar>
              <w:top w:w="65" w:type="dxa"/>
              <w:left w:w="65" w:type="dxa"/>
              <w:bottom w:w="65" w:type="dxa"/>
              <w:right w:w="65" w:type="dxa"/>
            </w:tcMar>
          </w:tcPr>
          <w:p w14:paraId="2ED2CE2E" w14:textId="77777777" w:rsidR="00D45154" w:rsidRDefault="001C00FC">
            <w:pPr>
              <w:keepNext/>
              <w:spacing w:after="60"/>
              <w:jc w:val="left"/>
            </w:pPr>
            <w:r>
              <w:rPr>
                <w:sz w:val="21"/>
              </w:rPr>
              <w:t>Điểm bán</w:t>
            </w:r>
          </w:p>
        </w:tc>
        <w:tc>
          <w:tcPr>
            <w:tcW w:w="3402" w:type="dxa"/>
            <w:tcMar>
              <w:top w:w="65" w:type="dxa"/>
              <w:left w:w="65" w:type="dxa"/>
              <w:bottom w:w="65" w:type="dxa"/>
              <w:right w:w="65" w:type="dxa"/>
            </w:tcMar>
          </w:tcPr>
          <w:p w14:paraId="683C82A4" w14:textId="77777777" w:rsidR="00D45154" w:rsidRDefault="001C00FC">
            <w:pPr>
              <w:keepNext/>
              <w:spacing w:after="60"/>
              <w:jc w:val="left"/>
            </w:pPr>
            <w:r>
              <w:rPr>
                <w:sz w:val="21"/>
              </w:rPr>
              <w:t>spots: pos, brand, stocks</w:t>
            </w:r>
          </w:p>
        </w:tc>
        <w:tc>
          <w:tcPr>
            <w:tcW w:w="3685" w:type="dxa"/>
            <w:tcMar>
              <w:top w:w="65" w:type="dxa"/>
              <w:left w:w="65" w:type="dxa"/>
              <w:bottom w:w="65" w:type="dxa"/>
              <w:right w:w="65" w:type="dxa"/>
            </w:tcMar>
          </w:tcPr>
          <w:p w14:paraId="746CB5CD" w14:textId="77777777" w:rsidR="00D45154" w:rsidRDefault="001C00FC">
            <w:pPr>
              <w:keepNext/>
              <w:spacing w:after="60"/>
              <w:jc w:val="left"/>
            </w:pPr>
            <w:r>
              <w:rPr>
                <w:sz w:val="21"/>
              </w:rPr>
              <w:t>Vị trí, loại udon và kho mỗi ngày</w:t>
            </w:r>
          </w:p>
        </w:tc>
      </w:tr>
      <w:tr w:rsidR="00D45154" w14:paraId="39EA5595" w14:textId="77777777">
        <w:trPr>
          <w:cantSplit/>
          <w:jc w:val="center"/>
        </w:trPr>
        <w:tc>
          <w:tcPr>
            <w:tcW w:w="1984" w:type="dxa"/>
            <w:tcMar>
              <w:top w:w="65" w:type="dxa"/>
              <w:left w:w="65" w:type="dxa"/>
              <w:bottom w:w="65" w:type="dxa"/>
              <w:right w:w="65" w:type="dxa"/>
            </w:tcMar>
          </w:tcPr>
          <w:p w14:paraId="2B626A0B" w14:textId="77777777" w:rsidR="00D45154" w:rsidRDefault="001C00FC">
            <w:pPr>
              <w:keepNext/>
              <w:spacing w:after="60"/>
              <w:jc w:val="left"/>
            </w:pPr>
            <w:r>
              <w:rPr>
                <w:sz w:val="21"/>
              </w:rPr>
              <w:t>Vị trí xuất phát</w:t>
            </w:r>
          </w:p>
        </w:tc>
        <w:tc>
          <w:tcPr>
            <w:tcW w:w="3402" w:type="dxa"/>
            <w:tcMar>
              <w:top w:w="65" w:type="dxa"/>
              <w:left w:w="65" w:type="dxa"/>
              <w:bottom w:w="65" w:type="dxa"/>
              <w:right w:w="65" w:type="dxa"/>
            </w:tcMar>
          </w:tcPr>
          <w:p w14:paraId="798AFF5C" w14:textId="77777777" w:rsidR="00D45154" w:rsidRDefault="001C00FC">
            <w:pPr>
              <w:keepNext/>
              <w:spacing w:after="60"/>
              <w:jc w:val="left"/>
            </w:pPr>
            <w:r>
              <w:rPr>
                <w:sz w:val="21"/>
              </w:rPr>
              <w:t>agents hoặc dữ liệu vị trí được cung cấp</w:t>
            </w:r>
          </w:p>
        </w:tc>
        <w:tc>
          <w:tcPr>
            <w:tcW w:w="3685" w:type="dxa"/>
            <w:tcMar>
              <w:top w:w="65" w:type="dxa"/>
              <w:left w:w="65" w:type="dxa"/>
              <w:bottom w:w="65" w:type="dxa"/>
              <w:right w:w="65" w:type="dxa"/>
            </w:tcMar>
          </w:tcPr>
          <w:p w14:paraId="647364AE" w14:textId="77777777" w:rsidR="00D45154" w:rsidRDefault="001C00FC">
            <w:pPr>
              <w:keepNext/>
              <w:spacing w:after="60"/>
              <w:jc w:val="left"/>
            </w:pPr>
            <w:r>
              <w:rPr>
                <w:sz w:val="21"/>
              </w:rPr>
              <w:t>Xác định vị trí các xe, không tự đổi vị trí</w:t>
            </w:r>
          </w:p>
        </w:tc>
      </w:tr>
      <w:tr w:rsidR="00D45154" w14:paraId="2109084A" w14:textId="77777777">
        <w:trPr>
          <w:cantSplit/>
          <w:jc w:val="center"/>
        </w:trPr>
        <w:tc>
          <w:tcPr>
            <w:tcW w:w="1984" w:type="dxa"/>
            <w:tcMar>
              <w:top w:w="65" w:type="dxa"/>
              <w:left w:w="65" w:type="dxa"/>
              <w:bottom w:w="65" w:type="dxa"/>
              <w:right w:w="65" w:type="dxa"/>
            </w:tcMar>
          </w:tcPr>
          <w:p w14:paraId="6DE1FDF5" w14:textId="77777777" w:rsidR="00D45154" w:rsidRDefault="001C00FC">
            <w:pPr>
              <w:keepNext/>
              <w:spacing w:after="60"/>
              <w:jc w:val="left"/>
            </w:pPr>
            <w:r>
              <w:rPr>
                <w:sz w:val="21"/>
              </w:rPr>
              <w:t>Quỹ tài nguyên</w:t>
            </w:r>
          </w:p>
        </w:tc>
        <w:tc>
          <w:tcPr>
            <w:tcW w:w="3402" w:type="dxa"/>
            <w:tcMar>
              <w:top w:w="65" w:type="dxa"/>
              <w:left w:w="65" w:type="dxa"/>
              <w:bottom w:w="65" w:type="dxa"/>
              <w:right w:w="65" w:type="dxa"/>
            </w:tcMar>
          </w:tcPr>
          <w:p w14:paraId="11D88F20" w14:textId="77777777" w:rsidR="00D45154" w:rsidRDefault="001C00FC">
            <w:pPr>
              <w:keepNext/>
              <w:spacing w:after="60"/>
              <w:jc w:val="left"/>
            </w:pPr>
            <w:r>
              <w:rPr>
                <w:sz w:val="21"/>
              </w:rPr>
              <w:t>daySteps, fuelLimits</w:t>
            </w:r>
          </w:p>
        </w:tc>
        <w:tc>
          <w:tcPr>
            <w:tcW w:w="3685" w:type="dxa"/>
            <w:tcMar>
              <w:top w:w="65" w:type="dxa"/>
              <w:left w:w="65" w:type="dxa"/>
              <w:bottom w:w="65" w:type="dxa"/>
              <w:right w:w="65" w:type="dxa"/>
            </w:tcMar>
          </w:tcPr>
          <w:p w14:paraId="3BF7807D" w14:textId="77777777" w:rsidR="00D45154" w:rsidRDefault="001C00FC">
            <w:pPr>
              <w:keepNext/>
              <w:spacing w:after="60"/>
              <w:jc w:val="left"/>
            </w:pPr>
            <w:r>
              <w:rPr>
                <w:sz w:val="21"/>
              </w:rPr>
              <w:t>Step mỗi ngày và sức chứa nhiên liệu</w:t>
            </w:r>
          </w:p>
        </w:tc>
      </w:tr>
      <w:tr w:rsidR="00D45154" w14:paraId="0D99DD1D" w14:textId="77777777">
        <w:trPr>
          <w:cantSplit/>
          <w:jc w:val="center"/>
        </w:trPr>
        <w:tc>
          <w:tcPr>
            <w:tcW w:w="1984" w:type="dxa"/>
            <w:tcMar>
              <w:top w:w="65" w:type="dxa"/>
              <w:left w:w="65" w:type="dxa"/>
              <w:bottom w:w="65" w:type="dxa"/>
              <w:right w:w="65" w:type="dxa"/>
            </w:tcMar>
          </w:tcPr>
          <w:p w14:paraId="728FC04B" w14:textId="77777777" w:rsidR="00D45154" w:rsidRDefault="001C00FC">
            <w:pPr>
              <w:keepNext/>
              <w:spacing w:after="60"/>
              <w:jc w:val="left"/>
            </w:pPr>
            <w:r>
              <w:rPr>
                <w:sz w:val="21"/>
              </w:rPr>
              <w:t>Ngưỡng giao thông</w:t>
            </w:r>
          </w:p>
        </w:tc>
        <w:tc>
          <w:tcPr>
            <w:tcW w:w="3402" w:type="dxa"/>
            <w:tcMar>
              <w:top w:w="65" w:type="dxa"/>
              <w:left w:w="65" w:type="dxa"/>
              <w:bottom w:w="65" w:type="dxa"/>
              <w:right w:w="65" w:type="dxa"/>
            </w:tcMar>
          </w:tcPr>
          <w:p w14:paraId="0FD0ED0B" w14:textId="77777777" w:rsidR="00D45154" w:rsidRDefault="001C00FC">
            <w:pPr>
              <w:keepNext/>
              <w:spacing w:after="60"/>
              <w:jc w:val="left"/>
            </w:pPr>
            <w:r>
              <w:rPr>
                <w:sz w:val="21"/>
              </w:rPr>
              <w:t>busyThreshold, jammedThreshold</w:t>
            </w:r>
          </w:p>
        </w:tc>
        <w:tc>
          <w:tcPr>
            <w:tcW w:w="3685" w:type="dxa"/>
            <w:tcMar>
              <w:top w:w="65" w:type="dxa"/>
              <w:left w:w="65" w:type="dxa"/>
              <w:bottom w:w="65" w:type="dxa"/>
              <w:right w:w="65" w:type="dxa"/>
            </w:tcMar>
          </w:tcPr>
          <w:p w14:paraId="5D2272C5" w14:textId="77777777" w:rsidR="00D45154" w:rsidRDefault="001C00FC">
            <w:pPr>
              <w:keepNext/>
              <w:spacing w:after="60"/>
              <w:jc w:val="left"/>
            </w:pPr>
            <w:r>
              <w:rPr>
                <w:sz w:val="21"/>
              </w:rPr>
              <w:t>Phân loại lưu lượng trên ô đường</w:t>
            </w:r>
          </w:p>
        </w:tc>
      </w:tr>
      <w:tr w:rsidR="00D45154" w14:paraId="0B27D6A7" w14:textId="77777777">
        <w:trPr>
          <w:cantSplit/>
          <w:jc w:val="center"/>
        </w:trPr>
        <w:tc>
          <w:tcPr>
            <w:tcW w:w="1984" w:type="dxa"/>
            <w:tcMar>
              <w:top w:w="65" w:type="dxa"/>
              <w:left w:w="65" w:type="dxa"/>
              <w:bottom w:w="65" w:type="dxa"/>
              <w:right w:w="65" w:type="dxa"/>
            </w:tcMar>
          </w:tcPr>
          <w:p w14:paraId="62C46A70" w14:textId="77777777" w:rsidR="00D45154" w:rsidRDefault="001C00FC">
            <w:pPr>
              <w:spacing w:after="60"/>
              <w:jc w:val="left"/>
            </w:pPr>
            <w:r>
              <w:rPr>
                <w:sz w:val="21"/>
              </w:rPr>
              <w:t>Trạng thái đầu ngày</w:t>
            </w:r>
          </w:p>
        </w:tc>
        <w:tc>
          <w:tcPr>
            <w:tcW w:w="3402" w:type="dxa"/>
            <w:tcMar>
              <w:top w:w="65" w:type="dxa"/>
              <w:left w:w="65" w:type="dxa"/>
              <w:bottom w:w="65" w:type="dxa"/>
              <w:right w:w="65" w:type="dxa"/>
            </w:tcMar>
          </w:tcPr>
          <w:p w14:paraId="243440C7" w14:textId="77777777" w:rsidR="00D45154" w:rsidRDefault="001C00FC">
            <w:pPr>
              <w:spacing w:after="60"/>
              <w:jc w:val="left"/>
            </w:pPr>
            <w:r>
              <w:rPr>
                <w:sz w:val="21"/>
              </w:rPr>
              <w:t>Vị trí, nhiên liệu, traffics từ trạng thái API</w:t>
            </w:r>
          </w:p>
        </w:tc>
        <w:tc>
          <w:tcPr>
            <w:tcW w:w="3685" w:type="dxa"/>
            <w:tcMar>
              <w:top w:w="65" w:type="dxa"/>
              <w:left w:w="65" w:type="dxa"/>
              <w:bottom w:w="65" w:type="dxa"/>
              <w:right w:w="65" w:type="dxa"/>
            </w:tcMar>
          </w:tcPr>
          <w:p w14:paraId="03A5CFF7" w14:textId="77777777" w:rsidR="00D45154" w:rsidRDefault="001C00FC">
            <w:pPr>
              <w:spacing w:after="60"/>
              <w:jc w:val="left"/>
            </w:pPr>
            <w:r>
              <w:rPr>
                <w:sz w:val="21"/>
              </w:rPr>
              <w:t>Thay đổi sau thực thi; không có sẵn cho mọi ngày trong input cấu hình</w:t>
            </w:r>
          </w:p>
        </w:tc>
      </w:tr>
    </w:tbl>
    <w:p w14:paraId="126286AF" w14:textId="77777777" w:rsidR="00D45154" w:rsidRDefault="00D45154">
      <w:pPr>
        <w:spacing w:after="20"/>
      </w:pPr>
    </w:p>
    <w:p w14:paraId="68D59C06" w14:textId="77777777" w:rsidR="00D45154" w:rsidRDefault="001C00FC">
      <w:r>
        <w:t xml:space="preserve">Đầu ra trước trận là danh sách vai trò xe. Đầu ra mỗi ngày là một mảng gồm các mảng lệnh, giữ đúng thứ tự xe trong input. Mã 0 - 5 chỉ hướng di chuyển sang ô kề; số âm </w:t>
      </w:r>
      <w:r>
        <w:t>-</w:t>
      </w:r>
      <w:r>
        <w:t>k chỉ chờ k step. Mã hướng không cho biết thời lượng lệnh: thời lượng vẫn phải tra địa hình và trạng thái đường của ô nguồn. Bảng mã hướng cụ thể nằm trong phụ lục A.</w:t>
      </w:r>
    </w:p>
    <w:p w14:paraId="65CF71B6" w14:textId="77777777" w:rsidR="00D45154" w:rsidRDefault="001C00FC">
      <w:r>
        <w:t xml:space="preserve">Ví dụ minh họa, giả sử một ngày có tám step, ba xe có vai trò [0,0,1] và các lệnh đi đều rời ô đồng bằng. Khi các ô đích hợp lệ và xe tuần tra còn đủ nhiên liệu, một output hợp lệ về cấu trúc và thời lượng là [[2,3,-4],[5,-6],[-8]]. Xe thứ nhất đi hai lần hết bốn step rồi </w:t>
      </w:r>
      <w:r>
        <w:lastRenderedPageBreak/>
        <w:t>chờ bốn step; xe thứ hai đi một lần hết hai step rồi chờ sáu step; xe tiếp tế đứng chờ tám step. Cả ba cùng kết thúc ở step thứ tám, dù số phần tử mảng khác nhau. Ví dụ này không phải lời giải dùng chung cho mọi bản đồ; ô đích, nhiên liệu và lịch gặp vẫn phải được kiểm tra trước khi nộp.</w:t>
      </w:r>
    </w:p>
    <w:p w14:paraId="624A43A8" w14:textId="77777777" w:rsidR="00D45154" w:rsidRDefault="001C00FC">
      <w:pPr>
        <w:pStyle w:val="Heading2"/>
        <w:spacing w:before="160"/>
        <w:jc w:val="left"/>
      </w:pPr>
      <w:bookmarkStart w:id="9" w:name="_Toc243666601"/>
      <w:r>
        <w:t>2.4. Cách tính điểm và trạng thái đường</w:t>
      </w:r>
      <w:bookmarkEnd w:id="9"/>
    </w:p>
    <w:p w14:paraId="56127D7D" w14:textId="77777777" w:rsidR="00D45154" w:rsidRDefault="001C00FC">
      <w:r>
        <w:t>Nhóm ký hiệu chất lượng bằng bộ (U,D,Q): U là số loại udon khác nhau trong cả trận, D là tổng số loại của từng ngày, còn Q là tổng số suất. Máy chấm so từ trái sang phải. Ví dụ, nếu ngày đầu đội lấy ba suất thuộc {A,A,B} và ngày hai lấy hai suất thuộc {B,C}, đội có U</w:t>
      </w:r>
      <w:r>
        <w:t>=</w:t>
      </w:r>
      <w:r>
        <w:t>3, D</w:t>
      </w:r>
      <w:r>
        <w:t>=</w:t>
      </w:r>
      <w:r>
        <w:t>2+2</w:t>
      </w:r>
      <w:r>
        <w:t>=</w:t>
      </w:r>
      <w:r>
        <w:t>4 và Q</w:t>
      </w:r>
      <w:r>
        <w:t>=</w:t>
      </w:r>
      <w:r>
        <w:t>5, tức (3,4,5).</w:t>
      </w:r>
    </w:p>
    <w:p w14:paraId="1E650F1C" w14:textId="77777777" w:rsidR="00D45154" w:rsidRDefault="001C00FC">
      <w:pPr>
        <w:keepNext/>
      </w:pPr>
      <w:r>
        <w:rPr>
          <w:b/>
        </w:rPr>
        <w:t>Bảng 5. Ví dụ so sánh bộ điểm theo thứ tự ưu tiên</w:t>
      </w:r>
    </w:p>
    <w:tbl>
      <w:tblPr>
        <w:tblStyle w:val="TableGrid"/>
        <w:tblW w:w="0" w:type="auto"/>
        <w:jc w:val="center"/>
        <w:tblLayout w:type="fixed"/>
        <w:tblLook w:val="04A0" w:firstRow="1" w:lastRow="0" w:firstColumn="1" w:lastColumn="0" w:noHBand="0" w:noVBand="1"/>
      </w:tblPr>
      <w:tblGrid>
        <w:gridCol w:w="1701"/>
        <w:gridCol w:w="2551"/>
        <w:gridCol w:w="4819"/>
      </w:tblGrid>
      <w:tr w:rsidR="00D45154" w14:paraId="4E70EAF9" w14:textId="77777777">
        <w:trPr>
          <w:cantSplit/>
          <w:tblHeader/>
          <w:jc w:val="center"/>
        </w:trPr>
        <w:tc>
          <w:tcPr>
            <w:tcW w:w="1701" w:type="dxa"/>
            <w:shd w:val="clear" w:color="auto" w:fill="F2F2F2" w:themeFill="background1" w:themeFillShade="F2"/>
            <w:tcMar>
              <w:top w:w="65" w:type="dxa"/>
              <w:left w:w="65" w:type="dxa"/>
              <w:bottom w:w="65" w:type="dxa"/>
              <w:right w:w="65" w:type="dxa"/>
            </w:tcMar>
            <w:vAlign w:val="center"/>
          </w:tcPr>
          <w:p w14:paraId="260171D3" w14:textId="77777777" w:rsidR="00D45154" w:rsidRDefault="001C00FC">
            <w:pPr>
              <w:keepNext/>
              <w:spacing w:after="60"/>
              <w:jc w:val="center"/>
            </w:pPr>
            <w:r>
              <w:rPr>
                <w:b/>
                <w:sz w:val="22"/>
              </w:rPr>
              <w:t>Phương án minh họa</w:t>
            </w:r>
          </w:p>
        </w:tc>
        <w:tc>
          <w:tcPr>
            <w:tcW w:w="2551" w:type="dxa"/>
            <w:shd w:val="clear" w:color="auto" w:fill="F2F2F2" w:themeFill="background1" w:themeFillShade="F2"/>
            <w:tcMar>
              <w:top w:w="65" w:type="dxa"/>
              <w:left w:w="65" w:type="dxa"/>
              <w:bottom w:w="65" w:type="dxa"/>
              <w:right w:w="65" w:type="dxa"/>
            </w:tcMar>
            <w:vAlign w:val="center"/>
          </w:tcPr>
          <w:p w14:paraId="20787E86" w14:textId="77777777" w:rsidR="00D45154" w:rsidRDefault="001C00FC">
            <w:pPr>
              <w:keepNext/>
              <w:spacing w:after="60"/>
              <w:jc w:val="center"/>
            </w:pPr>
            <w:r>
              <w:rPr>
                <w:b/>
                <w:sz w:val="22"/>
              </w:rPr>
              <w:t>Điểm thu thập: loại toàn trận, loại theo ngày, số suất (U,D,Q)</w:t>
            </w:r>
          </w:p>
        </w:tc>
        <w:tc>
          <w:tcPr>
            <w:tcW w:w="4819" w:type="dxa"/>
            <w:shd w:val="clear" w:color="auto" w:fill="F2F2F2" w:themeFill="background1" w:themeFillShade="F2"/>
            <w:tcMar>
              <w:top w:w="65" w:type="dxa"/>
              <w:left w:w="65" w:type="dxa"/>
              <w:bottom w:w="65" w:type="dxa"/>
              <w:right w:w="65" w:type="dxa"/>
            </w:tcMar>
            <w:vAlign w:val="center"/>
          </w:tcPr>
          <w:p w14:paraId="499AB079" w14:textId="77777777" w:rsidR="00D45154" w:rsidRDefault="001C00FC">
            <w:pPr>
              <w:keepNext/>
              <w:spacing w:after="60"/>
              <w:jc w:val="center"/>
            </w:pPr>
            <w:r>
              <w:rPr>
                <w:b/>
                <w:sz w:val="22"/>
              </w:rPr>
              <w:t>Kết quả so với phương án A có điểm (3,4,5)</w:t>
            </w:r>
          </w:p>
        </w:tc>
      </w:tr>
      <w:tr w:rsidR="00D45154" w14:paraId="4FFAA343" w14:textId="77777777">
        <w:trPr>
          <w:cantSplit/>
          <w:jc w:val="center"/>
        </w:trPr>
        <w:tc>
          <w:tcPr>
            <w:tcW w:w="1701" w:type="dxa"/>
            <w:tcMar>
              <w:top w:w="65" w:type="dxa"/>
              <w:left w:w="65" w:type="dxa"/>
              <w:bottom w:w="65" w:type="dxa"/>
              <w:right w:w="65" w:type="dxa"/>
            </w:tcMar>
          </w:tcPr>
          <w:p w14:paraId="5CF32434" w14:textId="77777777" w:rsidR="00D45154" w:rsidRDefault="001C00FC">
            <w:pPr>
              <w:keepNext/>
              <w:spacing w:after="60"/>
              <w:jc w:val="center"/>
            </w:pPr>
            <w:r>
              <w:rPr>
                <w:sz w:val="22"/>
              </w:rPr>
              <w:t>A</w:t>
            </w:r>
          </w:p>
        </w:tc>
        <w:tc>
          <w:tcPr>
            <w:tcW w:w="2551" w:type="dxa"/>
            <w:tcMar>
              <w:top w:w="65" w:type="dxa"/>
              <w:left w:w="65" w:type="dxa"/>
              <w:bottom w:w="65" w:type="dxa"/>
              <w:right w:w="65" w:type="dxa"/>
            </w:tcMar>
          </w:tcPr>
          <w:p w14:paraId="76C0BF3F" w14:textId="77777777" w:rsidR="00D45154" w:rsidRDefault="001C00FC">
            <w:pPr>
              <w:keepNext/>
              <w:spacing w:after="60"/>
              <w:jc w:val="center"/>
            </w:pPr>
            <w:r>
              <w:rPr>
                <w:sz w:val="22"/>
              </w:rPr>
              <w:t>(3,4,5)</w:t>
            </w:r>
          </w:p>
        </w:tc>
        <w:tc>
          <w:tcPr>
            <w:tcW w:w="4819" w:type="dxa"/>
            <w:tcMar>
              <w:top w:w="65" w:type="dxa"/>
              <w:left w:w="65" w:type="dxa"/>
              <w:bottom w:w="65" w:type="dxa"/>
              <w:right w:w="65" w:type="dxa"/>
            </w:tcMar>
          </w:tcPr>
          <w:p w14:paraId="5B75C45A" w14:textId="77777777" w:rsidR="00D45154" w:rsidRDefault="001C00FC">
            <w:pPr>
              <w:keepNext/>
              <w:spacing w:after="60"/>
              <w:jc w:val="center"/>
            </w:pPr>
            <w:r>
              <w:rPr>
                <w:sz w:val="22"/>
              </w:rPr>
              <w:t>Mốc minh họa</w:t>
            </w:r>
          </w:p>
        </w:tc>
      </w:tr>
      <w:tr w:rsidR="00D45154" w14:paraId="32922751" w14:textId="77777777">
        <w:trPr>
          <w:cantSplit/>
          <w:jc w:val="center"/>
        </w:trPr>
        <w:tc>
          <w:tcPr>
            <w:tcW w:w="1701" w:type="dxa"/>
            <w:tcMar>
              <w:top w:w="65" w:type="dxa"/>
              <w:left w:w="65" w:type="dxa"/>
              <w:bottom w:w="65" w:type="dxa"/>
              <w:right w:w="65" w:type="dxa"/>
            </w:tcMar>
          </w:tcPr>
          <w:p w14:paraId="5D5610C3" w14:textId="77777777" w:rsidR="00D45154" w:rsidRDefault="001C00FC">
            <w:pPr>
              <w:keepNext/>
              <w:spacing w:after="60"/>
              <w:jc w:val="center"/>
            </w:pPr>
            <w:r>
              <w:rPr>
                <w:sz w:val="22"/>
              </w:rPr>
              <w:t>B</w:t>
            </w:r>
          </w:p>
        </w:tc>
        <w:tc>
          <w:tcPr>
            <w:tcW w:w="2551" w:type="dxa"/>
            <w:tcMar>
              <w:top w:w="65" w:type="dxa"/>
              <w:left w:w="65" w:type="dxa"/>
              <w:bottom w:w="65" w:type="dxa"/>
              <w:right w:w="65" w:type="dxa"/>
            </w:tcMar>
          </w:tcPr>
          <w:p w14:paraId="49CDF75C" w14:textId="77777777" w:rsidR="00D45154" w:rsidRDefault="001C00FC">
            <w:pPr>
              <w:keepNext/>
              <w:spacing w:after="60"/>
              <w:jc w:val="center"/>
            </w:pPr>
            <w:r>
              <w:rPr>
                <w:sz w:val="22"/>
              </w:rPr>
              <w:t>(2,8,20)</w:t>
            </w:r>
          </w:p>
        </w:tc>
        <w:tc>
          <w:tcPr>
            <w:tcW w:w="4819" w:type="dxa"/>
            <w:tcMar>
              <w:top w:w="65" w:type="dxa"/>
              <w:left w:w="65" w:type="dxa"/>
              <w:bottom w:w="65" w:type="dxa"/>
              <w:right w:w="65" w:type="dxa"/>
            </w:tcMar>
          </w:tcPr>
          <w:p w14:paraId="7D975B2F" w14:textId="77777777" w:rsidR="00D45154" w:rsidRDefault="001C00FC">
            <w:pPr>
              <w:keepNext/>
              <w:spacing w:after="60"/>
              <w:jc w:val="center"/>
            </w:pPr>
            <w:r>
              <w:rPr>
                <w:sz w:val="22"/>
              </w:rPr>
              <w:t>Kém A vì U nhỏ hơn, dù D và Q lớn hơn</w:t>
            </w:r>
          </w:p>
        </w:tc>
      </w:tr>
      <w:tr w:rsidR="00D45154" w14:paraId="4B2D0612" w14:textId="77777777">
        <w:trPr>
          <w:cantSplit/>
          <w:jc w:val="center"/>
        </w:trPr>
        <w:tc>
          <w:tcPr>
            <w:tcW w:w="1701" w:type="dxa"/>
            <w:tcMar>
              <w:top w:w="65" w:type="dxa"/>
              <w:left w:w="65" w:type="dxa"/>
              <w:bottom w:w="65" w:type="dxa"/>
              <w:right w:w="65" w:type="dxa"/>
            </w:tcMar>
          </w:tcPr>
          <w:p w14:paraId="2BFB110A" w14:textId="77777777" w:rsidR="00D45154" w:rsidRDefault="001C00FC">
            <w:pPr>
              <w:keepNext/>
              <w:spacing w:after="60"/>
              <w:jc w:val="center"/>
            </w:pPr>
            <w:r>
              <w:rPr>
                <w:sz w:val="22"/>
              </w:rPr>
              <w:t>C</w:t>
            </w:r>
          </w:p>
        </w:tc>
        <w:tc>
          <w:tcPr>
            <w:tcW w:w="2551" w:type="dxa"/>
            <w:tcMar>
              <w:top w:w="65" w:type="dxa"/>
              <w:left w:w="65" w:type="dxa"/>
              <w:bottom w:w="65" w:type="dxa"/>
              <w:right w:w="65" w:type="dxa"/>
            </w:tcMar>
          </w:tcPr>
          <w:p w14:paraId="59C97277" w14:textId="77777777" w:rsidR="00D45154" w:rsidRDefault="001C00FC">
            <w:pPr>
              <w:keepNext/>
              <w:spacing w:after="60"/>
              <w:jc w:val="center"/>
            </w:pPr>
            <w:r>
              <w:rPr>
                <w:sz w:val="22"/>
              </w:rPr>
              <w:t>(3,5,4)</w:t>
            </w:r>
          </w:p>
        </w:tc>
        <w:tc>
          <w:tcPr>
            <w:tcW w:w="4819" w:type="dxa"/>
            <w:tcMar>
              <w:top w:w="65" w:type="dxa"/>
              <w:left w:w="65" w:type="dxa"/>
              <w:bottom w:w="65" w:type="dxa"/>
              <w:right w:w="65" w:type="dxa"/>
            </w:tcMar>
          </w:tcPr>
          <w:p w14:paraId="20392429" w14:textId="77777777" w:rsidR="00D45154" w:rsidRDefault="001C00FC">
            <w:pPr>
              <w:keepNext/>
              <w:spacing w:after="60"/>
              <w:jc w:val="center"/>
            </w:pPr>
            <w:r>
              <w:rPr>
                <w:sz w:val="22"/>
              </w:rPr>
              <w:t>Tốt hơn A vì bằng U và D lớn hơn</w:t>
            </w:r>
          </w:p>
        </w:tc>
      </w:tr>
      <w:tr w:rsidR="00D45154" w14:paraId="17FC10E6" w14:textId="77777777">
        <w:trPr>
          <w:cantSplit/>
          <w:jc w:val="center"/>
        </w:trPr>
        <w:tc>
          <w:tcPr>
            <w:tcW w:w="1701" w:type="dxa"/>
            <w:tcMar>
              <w:top w:w="65" w:type="dxa"/>
              <w:left w:w="65" w:type="dxa"/>
              <w:bottom w:w="65" w:type="dxa"/>
              <w:right w:w="65" w:type="dxa"/>
            </w:tcMar>
          </w:tcPr>
          <w:p w14:paraId="194EBDD4" w14:textId="77777777" w:rsidR="00D45154" w:rsidRDefault="001C00FC">
            <w:pPr>
              <w:spacing w:after="60"/>
              <w:jc w:val="center"/>
            </w:pPr>
            <w:r>
              <w:rPr>
                <w:sz w:val="22"/>
              </w:rPr>
              <w:t>D</w:t>
            </w:r>
          </w:p>
        </w:tc>
        <w:tc>
          <w:tcPr>
            <w:tcW w:w="2551" w:type="dxa"/>
            <w:tcMar>
              <w:top w:w="65" w:type="dxa"/>
              <w:left w:w="65" w:type="dxa"/>
              <w:bottom w:w="65" w:type="dxa"/>
              <w:right w:w="65" w:type="dxa"/>
            </w:tcMar>
          </w:tcPr>
          <w:p w14:paraId="7CD526F5" w14:textId="77777777" w:rsidR="00D45154" w:rsidRDefault="001C00FC">
            <w:pPr>
              <w:spacing w:after="60"/>
              <w:jc w:val="center"/>
            </w:pPr>
            <w:r>
              <w:rPr>
                <w:sz w:val="22"/>
              </w:rPr>
              <w:t>(3,4,6)</w:t>
            </w:r>
          </w:p>
        </w:tc>
        <w:tc>
          <w:tcPr>
            <w:tcW w:w="4819" w:type="dxa"/>
            <w:tcMar>
              <w:top w:w="65" w:type="dxa"/>
              <w:left w:w="65" w:type="dxa"/>
              <w:bottom w:w="65" w:type="dxa"/>
              <w:right w:w="65" w:type="dxa"/>
            </w:tcMar>
          </w:tcPr>
          <w:p w14:paraId="18448702" w14:textId="77777777" w:rsidR="00D45154" w:rsidRDefault="001C00FC">
            <w:pPr>
              <w:spacing w:after="60"/>
              <w:jc w:val="center"/>
            </w:pPr>
            <w:r>
              <w:rPr>
                <w:sz w:val="22"/>
              </w:rPr>
              <w:t>Tốt hơn A vì bằng U, D và Q lớn hơn</w:t>
            </w:r>
          </w:p>
        </w:tc>
      </w:tr>
    </w:tbl>
    <w:p w14:paraId="3C2111BC" w14:textId="77777777" w:rsidR="00D45154" w:rsidRDefault="00D45154">
      <w:pPr>
        <w:spacing w:after="20"/>
      </w:pPr>
    </w:p>
    <w:p w14:paraId="5BB22C64" w14:textId="77777777" w:rsidR="00D45154" w:rsidRDefault="001C00FC">
      <w:r>
        <w:t>Khi hai đội có cùng cả U, D và Q, tiêu chí ưu tiên thứ tư của BTC là tổng thời gian phản hồi lũy kế nhỏ hơn. Đại lượng này là tổng thời gian phản hồi của từng ngày, tính theo câu trả lời hợp lệ cuối cùng được gửi trong ngày. Nếu các đội vẫn bằng nhau sau bốn tiêu chí, người chiến thắng được xác định bằng cách tung xúc xắc hoặc trận đấu được tuyên bố hòa [1]. Như vậy, thứ tự xét đầy đủ là: U lớn hơn, D lớn hơn, Q lớn hơn, thời gian phản hồi lũy kế nhỏ hơn, rồi mới áp dụng quy tắc cuối cùng. Báo cáo tập trung</w:t>
      </w:r>
      <w:r>
        <w:t xml:space="preserve"> so bộ điểm thu thập (U,D,Q) và ghi chi phí tính toán riêng; thời gian chạy offline không được coi là thời gian phản hồi chính thức của máy chủ.</w:t>
      </w:r>
    </w:p>
    <w:p w14:paraId="5D5DE306" w14:textId="77777777" w:rsidR="00D45154" w:rsidRDefault="001C00FC">
      <w:r>
        <w:t>Đường có ba trạng thái: thông thoáng, đông đúc và ùn tắc. Trạng thái giữ nguyên trong ngày nhưng thay đổi giữa các ngày dựa trên lưu lượng trước đó. Theo đề, ngày 1 thông thoáng; ngày 2 dùng lịch sử ngày 1, còn những ngày sau dùng hai ngày trước. Trong trận nhiều đội, xe của các đội đều góp vào lưu lượng, nên chương trình không thể suy chính xác mọi ngày tương lai chỉ từ cấu hình ban đầu. Trong các thí nghiệm một đội xe của báo cáo, giao thông được cập nhật từ lịch sử xe đội mình; nó vẫn có thể đông hoặc tắ</w:t>
      </w:r>
      <w:r>
        <w:t>c [1], [4].</w:t>
      </w:r>
    </w:p>
    <w:p w14:paraId="75DB5031" w14:textId="77777777" w:rsidR="00D45154" w:rsidRDefault="001C00FC">
      <w:pPr>
        <w:pStyle w:val="Heading2"/>
        <w:spacing w:before="160"/>
        <w:jc w:val="left"/>
      </w:pPr>
      <w:bookmarkStart w:id="10" w:name="_Toc243666602"/>
      <w:r>
        <w:lastRenderedPageBreak/>
        <w:t>2.5. Chuyển đề bài thành mô hình đồ thị có tài nguyên</w:t>
      </w:r>
      <w:bookmarkEnd w:id="10"/>
    </w:p>
    <w:p w14:paraId="79A06108" w14:textId="77777777" w:rsidR="00D45154" w:rsidRDefault="001C00FC">
      <w:r>
        <w:t>Nhóm biểu diễn bản đồ bằng đồ thị G</w:t>
      </w:r>
      <w:r>
        <w:t xml:space="preserve"> = </w:t>
      </w:r>
      <w:r>
        <w:t>(V,E). Mỗi ô không phải ao là một đỉnh; hai ô kề đi được tạo cạnh có hướng. Mỗi đỉnh có tối đa sáu cạnh đi ra, nên E</w:t>
      </w:r>
      <w:r>
        <w:t xml:space="preserve"> </w:t>
      </w:r>
      <w:r>
        <w:t>=</w:t>
      </w:r>
      <w:r>
        <w:t xml:space="preserve"> </w:t>
      </w:r>
      <w:r>
        <w:t>O(V). Trọng số thời gian và nhiên liệu của cạnh phụ thuộc ô nguồn</w:t>
      </w:r>
      <w:r>
        <w:t>,</w:t>
      </w:r>
      <w:r>
        <w:t xml:space="preserve"> do đó hai cạnh ngược chiều giữa cùng cặp ô có thể có trọng số khác nhau. Chương trình </w:t>
      </w:r>
      <w:r>
        <w:t xml:space="preserve">chỉ </w:t>
      </w:r>
      <w:r>
        <w:t>tính láng giềng khi cần thay vì lưu một ma trận kề đầy đủ.</w:t>
      </w:r>
    </w:p>
    <w:p w14:paraId="18B76C37" w14:textId="77777777" w:rsidR="00D45154" w:rsidRDefault="001C00FC">
      <w:r>
        <w:t>Một tuyến khả thi phải thỏa tổng step không vượt thời gian còn lại và tổng nhiên liệu không vượt mức xe</w:t>
      </w:r>
      <w:r>
        <w:rPr>
          <w:szCs w:val="25"/>
        </w:rPr>
        <w:t xml:space="preserve"> đang có. </w:t>
      </w:r>
      <w:r>
        <w:rPr>
          <w:rFonts w:eastAsia="SimSun"/>
          <w:szCs w:val="25"/>
        </w:rPr>
        <w:t>B</w:t>
      </w:r>
      <w:r>
        <w:rPr>
          <w:rFonts w:eastAsia="SimSun"/>
          <w:szCs w:val="25"/>
        </w:rPr>
        <w:t>ộ</w:t>
      </w:r>
      <w:r>
        <w:rPr>
          <w:rFonts w:eastAsia="SimSun"/>
          <w:szCs w:val="25"/>
        </w:rPr>
        <w:t xml:space="preserve"> tìm đư</w:t>
      </w:r>
      <w:r>
        <w:rPr>
          <w:rFonts w:eastAsia="SimSun"/>
          <w:szCs w:val="25"/>
        </w:rPr>
        <w:t>ờ</w:t>
      </w:r>
      <w:r>
        <w:rPr>
          <w:rFonts w:eastAsia="SimSun"/>
          <w:szCs w:val="25"/>
        </w:rPr>
        <w:t>ng x</w:t>
      </w:r>
      <w:r>
        <w:rPr>
          <w:rFonts w:eastAsia="SimSun"/>
          <w:szCs w:val="25"/>
        </w:rPr>
        <w:t>ử</w:t>
      </w:r>
      <w:r>
        <w:rPr>
          <w:rFonts w:eastAsia="SimSun"/>
          <w:szCs w:val="25"/>
        </w:rPr>
        <w:t xml:space="preserve"> lý t</w:t>
      </w:r>
      <w:r>
        <w:rPr>
          <w:rFonts w:eastAsia="SimSun"/>
          <w:szCs w:val="25"/>
        </w:rPr>
        <w:t>ừ</w:t>
      </w:r>
      <w:r>
        <w:rPr>
          <w:rFonts w:eastAsia="SimSun"/>
          <w:szCs w:val="25"/>
        </w:rPr>
        <w:t>ng ch</w:t>
      </w:r>
      <w:r>
        <w:rPr>
          <w:rFonts w:eastAsia="SimSun"/>
          <w:szCs w:val="25"/>
        </w:rPr>
        <w:t>ặ</w:t>
      </w:r>
      <w:r>
        <w:rPr>
          <w:rFonts w:eastAsia="SimSun"/>
          <w:szCs w:val="25"/>
        </w:rPr>
        <w:t>ng v</w:t>
      </w:r>
      <w:r>
        <w:rPr>
          <w:rFonts w:eastAsia="SimSun"/>
          <w:szCs w:val="25"/>
        </w:rPr>
        <w:t>ớ</w:t>
      </w:r>
      <w:r>
        <w:rPr>
          <w:rFonts w:eastAsia="SimSun"/>
          <w:szCs w:val="25"/>
        </w:rPr>
        <w:t>i lư</w:t>
      </w:r>
      <w:r>
        <w:rPr>
          <w:rFonts w:eastAsia="SimSun"/>
          <w:szCs w:val="25"/>
        </w:rPr>
        <w:t>ợ</w:t>
      </w:r>
      <w:r>
        <w:rPr>
          <w:rFonts w:eastAsia="SimSun"/>
          <w:szCs w:val="25"/>
        </w:rPr>
        <w:t>ng nhiên li</w:t>
      </w:r>
      <w:r>
        <w:rPr>
          <w:rFonts w:eastAsia="SimSun"/>
          <w:szCs w:val="25"/>
        </w:rPr>
        <w:t>ệ</w:t>
      </w:r>
      <w:r>
        <w:rPr>
          <w:rFonts w:eastAsia="SimSun"/>
          <w:szCs w:val="25"/>
        </w:rPr>
        <w:t>u đư</w:t>
      </w:r>
      <w:r>
        <w:rPr>
          <w:rFonts w:eastAsia="SimSun"/>
          <w:szCs w:val="25"/>
        </w:rPr>
        <w:t>ợ</w:t>
      </w:r>
      <w:r>
        <w:rPr>
          <w:rFonts w:eastAsia="SimSun"/>
          <w:szCs w:val="25"/>
        </w:rPr>
        <w:t>c c</w:t>
      </w:r>
      <w:r>
        <w:rPr>
          <w:rFonts w:eastAsia="SimSun"/>
          <w:szCs w:val="25"/>
        </w:rPr>
        <w:t>ấ</w:t>
      </w:r>
      <w:r>
        <w:rPr>
          <w:rFonts w:eastAsia="SimSun"/>
          <w:szCs w:val="25"/>
        </w:rPr>
        <w:t>p, chưa t</w:t>
      </w:r>
      <w:r>
        <w:rPr>
          <w:rFonts w:eastAsia="SimSun"/>
          <w:szCs w:val="25"/>
        </w:rPr>
        <w:t>ự</w:t>
      </w:r>
      <w:r>
        <w:rPr>
          <w:rFonts w:eastAsia="SimSun"/>
          <w:szCs w:val="25"/>
        </w:rPr>
        <w:t xml:space="preserve"> l</w:t>
      </w:r>
      <w:r>
        <w:rPr>
          <w:rFonts w:eastAsia="SimSun"/>
          <w:szCs w:val="25"/>
        </w:rPr>
        <w:t>ự</w:t>
      </w:r>
      <w:r>
        <w:rPr>
          <w:rFonts w:eastAsia="SimSun"/>
          <w:szCs w:val="25"/>
        </w:rPr>
        <w:t>a ch</w:t>
      </w:r>
      <w:r>
        <w:rPr>
          <w:rFonts w:eastAsia="SimSun"/>
          <w:szCs w:val="25"/>
        </w:rPr>
        <w:t>ọ</w:t>
      </w:r>
      <w:r>
        <w:rPr>
          <w:rFonts w:eastAsia="SimSun"/>
          <w:szCs w:val="25"/>
        </w:rPr>
        <w:t>n đi</w:t>
      </w:r>
      <w:r>
        <w:rPr>
          <w:rFonts w:eastAsia="SimSun"/>
          <w:szCs w:val="25"/>
        </w:rPr>
        <w:t>ể</w:t>
      </w:r>
      <w:r>
        <w:rPr>
          <w:rFonts w:eastAsia="SimSun"/>
          <w:szCs w:val="25"/>
        </w:rPr>
        <w:t>m ti</w:t>
      </w:r>
      <w:r>
        <w:rPr>
          <w:rFonts w:eastAsia="SimSun"/>
          <w:szCs w:val="25"/>
        </w:rPr>
        <w:t>ế</w:t>
      </w:r>
      <w:r>
        <w:rPr>
          <w:rFonts w:eastAsia="SimSun"/>
          <w:szCs w:val="25"/>
        </w:rPr>
        <w:t>p t</w:t>
      </w:r>
      <w:r>
        <w:rPr>
          <w:rFonts w:eastAsia="SimSun"/>
          <w:szCs w:val="25"/>
        </w:rPr>
        <w:t>ế</w:t>
      </w:r>
      <w:r>
        <w:rPr>
          <w:rFonts w:eastAsia="SimSun"/>
          <w:szCs w:val="25"/>
        </w:rPr>
        <w:t xml:space="preserve"> gi</w:t>
      </w:r>
      <w:r>
        <w:rPr>
          <w:rFonts w:eastAsia="SimSun"/>
          <w:szCs w:val="25"/>
        </w:rPr>
        <w:t>ữ</w:t>
      </w:r>
      <w:r>
        <w:rPr>
          <w:rFonts w:eastAsia="SimSun"/>
          <w:szCs w:val="25"/>
        </w:rPr>
        <w:t>a ch</w:t>
      </w:r>
      <w:r>
        <w:rPr>
          <w:rFonts w:eastAsia="SimSun"/>
          <w:szCs w:val="25"/>
        </w:rPr>
        <w:t>ặ</w:t>
      </w:r>
      <w:r>
        <w:rPr>
          <w:rFonts w:eastAsia="SimSun"/>
          <w:szCs w:val="25"/>
        </w:rPr>
        <w:t>ng. Khi c</w:t>
      </w:r>
      <w:r>
        <w:rPr>
          <w:rFonts w:eastAsia="SimSun"/>
          <w:szCs w:val="25"/>
        </w:rPr>
        <w:t>ầ</w:t>
      </w:r>
      <w:r>
        <w:rPr>
          <w:rFonts w:eastAsia="SimSun"/>
          <w:szCs w:val="25"/>
        </w:rPr>
        <w:t>n ti</w:t>
      </w:r>
      <w:r>
        <w:rPr>
          <w:rFonts w:eastAsia="SimSun"/>
          <w:szCs w:val="25"/>
        </w:rPr>
        <w:t>ế</w:t>
      </w:r>
      <w:r>
        <w:rPr>
          <w:rFonts w:eastAsia="SimSun"/>
          <w:szCs w:val="25"/>
        </w:rPr>
        <w:t>p nhiên li</w:t>
      </w:r>
      <w:r>
        <w:rPr>
          <w:rFonts w:eastAsia="SimSun"/>
          <w:szCs w:val="25"/>
        </w:rPr>
        <w:t>ệ</w:t>
      </w:r>
      <w:r>
        <w:rPr>
          <w:rFonts w:eastAsia="SimSun"/>
          <w:szCs w:val="25"/>
        </w:rPr>
        <w:t>u, b</w:t>
      </w:r>
      <w:r>
        <w:rPr>
          <w:rFonts w:eastAsia="SimSun"/>
          <w:szCs w:val="25"/>
        </w:rPr>
        <w:t>ộ</w:t>
      </w:r>
      <w:r>
        <w:rPr>
          <w:rFonts w:eastAsia="SimSun"/>
          <w:szCs w:val="25"/>
        </w:rPr>
        <w:t xml:space="preserve"> l</w:t>
      </w:r>
      <w:r>
        <w:rPr>
          <w:rFonts w:eastAsia="SimSun"/>
          <w:szCs w:val="25"/>
        </w:rPr>
        <w:t>ậ</w:t>
      </w:r>
      <w:r>
        <w:rPr>
          <w:rFonts w:eastAsia="SimSun"/>
          <w:szCs w:val="25"/>
        </w:rPr>
        <w:t>p k</w:t>
      </w:r>
      <w:r>
        <w:rPr>
          <w:rFonts w:eastAsia="SimSun"/>
          <w:szCs w:val="25"/>
        </w:rPr>
        <w:t>ế</w:t>
      </w:r>
      <w:r>
        <w:rPr>
          <w:rFonts w:eastAsia="SimSun"/>
          <w:szCs w:val="25"/>
        </w:rPr>
        <w:t xml:space="preserve"> ho</w:t>
      </w:r>
      <w:r>
        <w:rPr>
          <w:rFonts w:eastAsia="SimSun"/>
          <w:szCs w:val="25"/>
        </w:rPr>
        <w:t>ạ</w:t>
      </w:r>
      <w:r>
        <w:rPr>
          <w:rFonts w:eastAsia="SimSun"/>
          <w:szCs w:val="25"/>
        </w:rPr>
        <w:t>ch s</w:t>
      </w:r>
      <w:r>
        <w:rPr>
          <w:rFonts w:eastAsia="SimSun"/>
          <w:szCs w:val="25"/>
        </w:rPr>
        <w:t>ẽ</w:t>
      </w:r>
      <w:r>
        <w:rPr>
          <w:rFonts w:eastAsia="SimSun"/>
          <w:szCs w:val="25"/>
        </w:rPr>
        <w:t xml:space="preserve"> ch</w:t>
      </w:r>
      <w:r>
        <w:rPr>
          <w:rFonts w:eastAsia="SimSun"/>
          <w:szCs w:val="25"/>
        </w:rPr>
        <w:t>ọ</w:t>
      </w:r>
      <w:r>
        <w:rPr>
          <w:rFonts w:eastAsia="SimSun"/>
          <w:szCs w:val="25"/>
        </w:rPr>
        <w:t>n đi</w:t>
      </w:r>
      <w:r>
        <w:rPr>
          <w:rFonts w:eastAsia="SimSun"/>
          <w:szCs w:val="25"/>
        </w:rPr>
        <w:t>ể</w:t>
      </w:r>
      <w:r>
        <w:rPr>
          <w:rFonts w:eastAsia="SimSun"/>
          <w:szCs w:val="25"/>
        </w:rPr>
        <w:t>m g</w:t>
      </w:r>
      <w:r>
        <w:rPr>
          <w:rFonts w:eastAsia="SimSun"/>
          <w:szCs w:val="25"/>
        </w:rPr>
        <w:t>ặ</w:t>
      </w:r>
      <w:r>
        <w:rPr>
          <w:rFonts w:eastAsia="SimSun"/>
          <w:szCs w:val="25"/>
        </w:rPr>
        <w:t>p xe ti</w:t>
      </w:r>
      <w:r>
        <w:rPr>
          <w:rFonts w:eastAsia="SimSun"/>
          <w:szCs w:val="25"/>
        </w:rPr>
        <w:t>ế</w:t>
      </w:r>
      <w:r>
        <w:rPr>
          <w:rFonts w:eastAsia="SimSun"/>
          <w:szCs w:val="25"/>
        </w:rPr>
        <w:t>p t</w:t>
      </w:r>
      <w:r>
        <w:rPr>
          <w:rFonts w:eastAsia="SimSun"/>
          <w:szCs w:val="25"/>
        </w:rPr>
        <w:t>ế</w:t>
      </w:r>
      <w:r>
        <w:rPr>
          <w:rFonts w:eastAsia="SimSun"/>
          <w:szCs w:val="25"/>
        </w:rPr>
        <w:t>, chia tuy</w:t>
      </w:r>
      <w:r>
        <w:rPr>
          <w:rFonts w:eastAsia="SimSun"/>
          <w:szCs w:val="25"/>
        </w:rPr>
        <w:t>ế</w:t>
      </w:r>
      <w:r>
        <w:rPr>
          <w:rFonts w:eastAsia="SimSun"/>
          <w:szCs w:val="25"/>
        </w:rPr>
        <w:t>n thành các ch</w:t>
      </w:r>
      <w:r>
        <w:rPr>
          <w:rFonts w:eastAsia="SimSun"/>
          <w:szCs w:val="25"/>
        </w:rPr>
        <w:t>ặ</w:t>
      </w:r>
      <w:r>
        <w:rPr>
          <w:rFonts w:eastAsia="SimSun"/>
          <w:szCs w:val="25"/>
        </w:rPr>
        <w:t>ng trư</w:t>
      </w:r>
      <w:r>
        <w:rPr>
          <w:rFonts w:eastAsia="SimSun"/>
          <w:szCs w:val="25"/>
        </w:rPr>
        <w:t>ớ</w:t>
      </w:r>
      <w:r>
        <w:rPr>
          <w:rFonts w:eastAsia="SimSun"/>
          <w:szCs w:val="25"/>
        </w:rPr>
        <w:t>c và sau cu</w:t>
      </w:r>
      <w:r>
        <w:rPr>
          <w:rFonts w:eastAsia="SimSun"/>
          <w:szCs w:val="25"/>
        </w:rPr>
        <w:t>ộ</w:t>
      </w:r>
      <w:r>
        <w:rPr>
          <w:rFonts w:eastAsia="SimSun"/>
          <w:szCs w:val="25"/>
        </w:rPr>
        <w:t>c g</w:t>
      </w:r>
      <w:r>
        <w:rPr>
          <w:rFonts w:eastAsia="SimSun"/>
          <w:szCs w:val="25"/>
        </w:rPr>
        <w:t>ặ</w:t>
      </w:r>
      <w:r>
        <w:rPr>
          <w:rFonts w:eastAsia="SimSun"/>
          <w:szCs w:val="25"/>
        </w:rPr>
        <w:t>p, r</w:t>
      </w:r>
      <w:r>
        <w:rPr>
          <w:rFonts w:eastAsia="SimSun"/>
          <w:szCs w:val="25"/>
        </w:rPr>
        <w:t>ồ</w:t>
      </w:r>
      <w:r>
        <w:rPr>
          <w:rFonts w:eastAsia="SimSun"/>
          <w:szCs w:val="25"/>
        </w:rPr>
        <w:t>i ki</w:t>
      </w:r>
      <w:r>
        <w:rPr>
          <w:rFonts w:eastAsia="SimSun"/>
          <w:szCs w:val="25"/>
        </w:rPr>
        <w:t>ể</w:t>
      </w:r>
      <w:r>
        <w:rPr>
          <w:rFonts w:eastAsia="SimSun"/>
          <w:szCs w:val="25"/>
        </w:rPr>
        <w:t>m tra tính kh</w:t>
      </w:r>
      <w:r>
        <w:rPr>
          <w:rFonts w:eastAsia="SimSun"/>
          <w:szCs w:val="25"/>
        </w:rPr>
        <w:t>ả</w:t>
      </w:r>
      <w:r>
        <w:rPr>
          <w:rFonts w:eastAsia="SimSun"/>
          <w:szCs w:val="25"/>
        </w:rPr>
        <w:t xml:space="preserve"> thi c</w:t>
      </w:r>
      <w:r>
        <w:rPr>
          <w:rFonts w:eastAsia="SimSun"/>
          <w:szCs w:val="25"/>
        </w:rPr>
        <w:t>ủ</w:t>
      </w:r>
      <w:r>
        <w:rPr>
          <w:rFonts w:eastAsia="SimSun"/>
          <w:szCs w:val="25"/>
        </w:rPr>
        <w:t>a toàn b</w:t>
      </w:r>
      <w:r>
        <w:rPr>
          <w:rFonts w:eastAsia="SimSun"/>
          <w:szCs w:val="25"/>
        </w:rPr>
        <w:t>ộ</w:t>
      </w:r>
      <w:r>
        <w:rPr>
          <w:rFonts w:eastAsia="SimSun"/>
          <w:szCs w:val="25"/>
        </w:rPr>
        <w:t xml:space="preserve"> l</w:t>
      </w:r>
      <w:r>
        <w:rPr>
          <w:rFonts w:eastAsia="SimSun"/>
          <w:szCs w:val="25"/>
        </w:rPr>
        <w:t>ị</w:t>
      </w:r>
      <w:r>
        <w:rPr>
          <w:rFonts w:eastAsia="SimSun"/>
          <w:szCs w:val="25"/>
        </w:rPr>
        <w:t>ch di chuy</w:t>
      </w:r>
      <w:r>
        <w:rPr>
          <w:rFonts w:eastAsia="SimSun"/>
          <w:szCs w:val="25"/>
        </w:rPr>
        <w:t>ể</w:t>
      </w:r>
      <w:r>
        <w:rPr>
          <w:rFonts w:eastAsia="SimSun"/>
          <w:szCs w:val="25"/>
        </w:rPr>
        <w:t>n.</w:t>
      </w:r>
      <w:r>
        <w:t xml:space="preserve"> Trạng thái toàn trận còn cần vị trí và vai trò xe, những loại đã thu, điểm số và lịch sử đường.</w:t>
      </w:r>
    </w:p>
    <w:p w14:paraId="4FBF3AA5" w14:textId="77777777" w:rsidR="00D45154" w:rsidRDefault="001C00FC">
      <w:pPr>
        <w:pStyle w:val="Heading2"/>
      </w:pPr>
      <w:bookmarkStart w:id="11" w:name="_Toc243666603"/>
      <w:r>
        <w:t>2.6. Mô hình tối ưu toàn trận cho một đội xe</w:t>
      </w:r>
      <w:bookmarkEnd w:id="11"/>
    </w:p>
    <w:p w14:paraId="76399C69" w14:textId="77777777" w:rsidR="00D45154" w:rsidRDefault="001C00FC">
      <w:r>
        <w:t xml:space="preserve">Nhóm mô hình hóa một đội xe trên đồ thị có hướng G </w:t>
      </w:r>
      <w:r>
        <w:t>=</w:t>
      </w:r>
      <w:r>
        <w:t xml:space="preserve"> (V, E), trong đó E gồm các cặp ô kề đi được. Tập I có N xe; tập P gồm các điểm bán; tập B gồm các loại udon; trận có H ngày. Điểm p có loại b(p) và kho tối đa K(p). Ngày d có T(d) step, còn F là giới hạn nhiên liệu. Vị trí ban đầu, địa hình, lịch step và kho được cho trước. Cách đếm giao thông và thứ tự cập nhật trong mô hình tuân theo luật thực thi ở phụ lục A.</w:t>
      </w:r>
    </w:p>
    <w:p w14:paraId="1B326B7F" w14:textId="77777777" w:rsidR="00D45154" w:rsidRDefault="001C00FC">
      <w:pPr>
        <w:keepNext/>
      </w:pPr>
      <w:r>
        <w:rPr>
          <w:b/>
        </w:rPr>
        <w:t>Bảng 6. Biến quyết định và trạng thái trong mô hình toàn trận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474"/>
        <w:gridCol w:w="6690"/>
      </w:tblGrid>
      <w:tr w:rsidR="00D45154" w14:paraId="65D55FBE" w14:textId="77777777">
        <w:trPr>
          <w:cantSplit/>
          <w:tblHeader/>
          <w:jc w:val="center"/>
        </w:trPr>
        <w:tc>
          <w:tcPr>
            <w:tcW w:w="1474" w:type="dxa"/>
            <w:shd w:val="clear" w:color="auto" w:fill="EAEAEA"/>
            <w:tcMar>
              <w:top w:w="65" w:type="dxa"/>
              <w:left w:w="65" w:type="dxa"/>
              <w:bottom w:w="65" w:type="dxa"/>
              <w:right w:w="65" w:type="dxa"/>
            </w:tcMar>
            <w:vAlign w:val="center"/>
          </w:tcPr>
          <w:p w14:paraId="7852AAA5" w14:textId="77777777" w:rsidR="00D45154" w:rsidRDefault="001C00FC">
            <w:pPr>
              <w:spacing w:before="40" w:after="40" w:line="269" w:lineRule="auto"/>
              <w:jc w:val="left"/>
            </w:pPr>
            <w:r>
              <w:rPr>
                <w:b/>
                <w:sz w:val="21"/>
              </w:rPr>
              <w:t>Ký hiệu</w:t>
            </w:r>
          </w:p>
        </w:tc>
        <w:tc>
          <w:tcPr>
            <w:tcW w:w="6690" w:type="dxa"/>
            <w:shd w:val="clear" w:color="auto" w:fill="EAEAEA"/>
            <w:tcMar>
              <w:top w:w="65" w:type="dxa"/>
              <w:left w:w="65" w:type="dxa"/>
              <w:bottom w:w="65" w:type="dxa"/>
              <w:right w:w="65" w:type="dxa"/>
            </w:tcMar>
            <w:vAlign w:val="center"/>
          </w:tcPr>
          <w:p w14:paraId="16696F09" w14:textId="77777777" w:rsidR="00D45154" w:rsidRDefault="001C00FC">
            <w:pPr>
              <w:spacing w:before="40" w:after="40" w:line="269" w:lineRule="auto"/>
              <w:jc w:val="left"/>
            </w:pPr>
            <w:r>
              <w:rPr>
                <w:b/>
                <w:sz w:val="21"/>
              </w:rPr>
              <w:t>Ý nghĩa và miền giá trị</w:t>
            </w:r>
          </w:p>
        </w:tc>
      </w:tr>
      <w:tr w:rsidR="00D45154" w14:paraId="64925254" w14:textId="77777777">
        <w:trPr>
          <w:cantSplit/>
          <w:jc w:val="center"/>
        </w:trPr>
        <w:tc>
          <w:tcPr>
            <w:tcW w:w="1474" w:type="dxa"/>
            <w:tcMar>
              <w:top w:w="65" w:type="dxa"/>
              <w:left w:w="65" w:type="dxa"/>
              <w:bottom w:w="65" w:type="dxa"/>
              <w:right w:w="65" w:type="dxa"/>
            </w:tcMar>
            <w:vAlign w:val="center"/>
          </w:tcPr>
          <w:p w14:paraId="45C6F40F" w14:textId="77777777" w:rsidR="00D45154" w:rsidRDefault="001C00FC">
            <w:pPr>
              <w:spacing w:before="40" w:after="40" w:line="269" w:lineRule="auto"/>
              <w:jc w:val="center"/>
            </w:pPr>
            <w:r>
              <w:rPr>
                <w:sz w:val="21"/>
              </w:rPr>
              <w:t>r(i)</w:t>
            </w:r>
          </w:p>
        </w:tc>
        <w:tc>
          <w:tcPr>
            <w:tcW w:w="6690" w:type="dxa"/>
            <w:tcMar>
              <w:top w:w="65" w:type="dxa"/>
              <w:left w:w="65" w:type="dxa"/>
              <w:bottom w:w="65" w:type="dxa"/>
              <w:right w:w="65" w:type="dxa"/>
            </w:tcMar>
            <w:vAlign w:val="center"/>
          </w:tcPr>
          <w:p w14:paraId="7C8DBCD6" w14:textId="77777777" w:rsidR="00D45154" w:rsidRDefault="001C00FC">
            <w:pPr>
              <w:spacing w:before="40" w:after="40" w:line="269" w:lineRule="auto"/>
              <w:jc w:val="left"/>
            </w:pPr>
            <w:r>
              <w:rPr>
                <w:sz w:val="21"/>
              </w:rPr>
              <w:t>Vai trò cố định của xe i: 0 là tuần tra, 1 là tiếp tế. Nhóm yêu cầu ít nhất một xe tuần tra.</w:t>
            </w:r>
          </w:p>
        </w:tc>
      </w:tr>
      <w:tr w:rsidR="00D45154" w14:paraId="6DAF91E5" w14:textId="77777777">
        <w:trPr>
          <w:cantSplit/>
          <w:jc w:val="center"/>
        </w:trPr>
        <w:tc>
          <w:tcPr>
            <w:tcW w:w="1474" w:type="dxa"/>
            <w:tcMar>
              <w:top w:w="65" w:type="dxa"/>
              <w:left w:w="65" w:type="dxa"/>
              <w:bottom w:w="65" w:type="dxa"/>
              <w:right w:w="65" w:type="dxa"/>
            </w:tcMar>
            <w:vAlign w:val="center"/>
          </w:tcPr>
          <w:p w14:paraId="5C6D52A1" w14:textId="77777777" w:rsidR="00D45154" w:rsidRDefault="001C00FC">
            <w:pPr>
              <w:spacing w:before="40" w:after="40" w:line="269" w:lineRule="auto"/>
              <w:jc w:val="center"/>
            </w:pPr>
            <w:r>
              <w:rPr>
                <w:sz w:val="21"/>
              </w:rPr>
              <w:t>L(d,i)</w:t>
            </w:r>
          </w:p>
        </w:tc>
        <w:tc>
          <w:tcPr>
            <w:tcW w:w="6690" w:type="dxa"/>
            <w:tcMar>
              <w:top w:w="65" w:type="dxa"/>
              <w:left w:w="65" w:type="dxa"/>
              <w:bottom w:w="65" w:type="dxa"/>
              <w:right w:w="65" w:type="dxa"/>
            </w:tcMar>
            <w:vAlign w:val="center"/>
          </w:tcPr>
          <w:p w14:paraId="6907DCD4" w14:textId="77777777" w:rsidR="00D45154" w:rsidRDefault="001C00FC">
            <w:pPr>
              <w:spacing w:before="40" w:after="40" w:line="269" w:lineRule="auto"/>
              <w:jc w:val="left"/>
            </w:pPr>
            <w:r>
              <w:rPr>
                <w:sz w:val="21"/>
              </w:rPr>
              <w:t>Dãy lệnh của xe i trong ngày d; mỗi lệnh là hướng 0–5 hoặc số âm chỉ thời gian chờ.</w:t>
            </w:r>
          </w:p>
        </w:tc>
      </w:tr>
      <w:tr w:rsidR="00D45154" w14:paraId="0B9C7CF1" w14:textId="77777777">
        <w:trPr>
          <w:cantSplit/>
          <w:jc w:val="center"/>
        </w:trPr>
        <w:tc>
          <w:tcPr>
            <w:tcW w:w="1474" w:type="dxa"/>
            <w:tcMar>
              <w:top w:w="65" w:type="dxa"/>
              <w:left w:w="65" w:type="dxa"/>
              <w:bottom w:w="65" w:type="dxa"/>
              <w:right w:w="65" w:type="dxa"/>
            </w:tcMar>
            <w:vAlign w:val="center"/>
          </w:tcPr>
          <w:p w14:paraId="037CF914" w14:textId="77777777" w:rsidR="00D45154" w:rsidRDefault="001C00FC">
            <w:pPr>
              <w:spacing w:before="40" w:after="40" w:line="269" w:lineRule="auto"/>
              <w:jc w:val="center"/>
            </w:pPr>
            <w:r>
              <w:rPr>
                <w:sz w:val="21"/>
              </w:rPr>
              <w:t>x(d,t,i), f(d,t,i)</w:t>
            </w:r>
          </w:p>
        </w:tc>
        <w:tc>
          <w:tcPr>
            <w:tcW w:w="6690" w:type="dxa"/>
            <w:tcMar>
              <w:top w:w="65" w:type="dxa"/>
              <w:left w:w="65" w:type="dxa"/>
              <w:bottom w:w="65" w:type="dxa"/>
              <w:right w:w="65" w:type="dxa"/>
            </w:tcMar>
            <w:vAlign w:val="center"/>
          </w:tcPr>
          <w:p w14:paraId="6C6C238B" w14:textId="77777777" w:rsidR="00D45154" w:rsidRDefault="001C00FC">
            <w:pPr>
              <w:spacing w:before="40" w:after="40" w:line="269" w:lineRule="auto"/>
              <w:jc w:val="left"/>
            </w:pPr>
            <w:r>
              <w:rPr>
                <w:sz w:val="21"/>
              </w:rPr>
              <w:t>Ô hiển thị và nhiên liệu của xe i tại step t, với t từ 0 đến T(d). Xe giữ ô nguồn khi chưa đi hết thời lượng lệnh.</w:t>
            </w:r>
          </w:p>
        </w:tc>
      </w:tr>
      <w:tr w:rsidR="00D45154" w14:paraId="38BBE9EF" w14:textId="77777777">
        <w:trPr>
          <w:cantSplit/>
          <w:jc w:val="center"/>
        </w:trPr>
        <w:tc>
          <w:tcPr>
            <w:tcW w:w="1474" w:type="dxa"/>
            <w:tcMar>
              <w:top w:w="65" w:type="dxa"/>
              <w:left w:w="65" w:type="dxa"/>
              <w:bottom w:w="65" w:type="dxa"/>
              <w:right w:w="65" w:type="dxa"/>
            </w:tcMar>
            <w:vAlign w:val="center"/>
          </w:tcPr>
          <w:p w14:paraId="0D71DD54" w14:textId="77777777" w:rsidR="00D45154" w:rsidRDefault="001C00FC">
            <w:pPr>
              <w:spacing w:before="40" w:after="40" w:line="269" w:lineRule="auto"/>
              <w:jc w:val="center"/>
            </w:pPr>
            <w:r>
              <w:rPr>
                <w:sz w:val="21"/>
              </w:rPr>
              <w:t>g(d,t,i,p)</w:t>
            </w:r>
          </w:p>
        </w:tc>
        <w:tc>
          <w:tcPr>
            <w:tcW w:w="6690" w:type="dxa"/>
            <w:tcMar>
              <w:top w:w="65" w:type="dxa"/>
              <w:left w:w="65" w:type="dxa"/>
              <w:bottom w:w="65" w:type="dxa"/>
              <w:right w:w="65" w:type="dxa"/>
            </w:tcMar>
            <w:vAlign w:val="center"/>
          </w:tcPr>
          <w:p w14:paraId="6444A6B2" w14:textId="77777777" w:rsidR="00D45154" w:rsidRDefault="001C00FC">
            <w:pPr>
              <w:spacing w:before="40" w:after="40" w:line="269" w:lineRule="auto"/>
              <w:jc w:val="left"/>
            </w:pPr>
            <w:r>
              <w:rPr>
                <w:sz w:val="21"/>
              </w:rPr>
              <w:t>Biến nhị phân bằng 1 khi xe i lấy một suất tại điểm p ở step t của ngày d. Việc thu hàng phát sinh tự động theo luật.</w:t>
            </w:r>
          </w:p>
        </w:tc>
      </w:tr>
      <w:tr w:rsidR="00D45154" w14:paraId="1171C41D" w14:textId="77777777">
        <w:trPr>
          <w:cantSplit/>
          <w:jc w:val="center"/>
        </w:trPr>
        <w:tc>
          <w:tcPr>
            <w:tcW w:w="1474" w:type="dxa"/>
            <w:tcMar>
              <w:top w:w="65" w:type="dxa"/>
              <w:left w:w="65" w:type="dxa"/>
              <w:bottom w:w="65" w:type="dxa"/>
              <w:right w:w="65" w:type="dxa"/>
            </w:tcMar>
            <w:vAlign w:val="center"/>
          </w:tcPr>
          <w:p w14:paraId="1C0A458D" w14:textId="77777777" w:rsidR="00D45154" w:rsidRDefault="001C00FC">
            <w:pPr>
              <w:spacing w:before="40" w:after="40" w:line="269" w:lineRule="auto"/>
              <w:jc w:val="center"/>
            </w:pPr>
            <w:r>
              <w:rPr>
                <w:sz w:val="21"/>
              </w:rPr>
              <w:t>z(d,b), w(b)</w:t>
            </w:r>
          </w:p>
        </w:tc>
        <w:tc>
          <w:tcPr>
            <w:tcW w:w="6690" w:type="dxa"/>
            <w:tcMar>
              <w:top w:w="65" w:type="dxa"/>
              <w:left w:w="65" w:type="dxa"/>
              <w:bottom w:w="65" w:type="dxa"/>
              <w:right w:w="65" w:type="dxa"/>
            </w:tcMar>
            <w:vAlign w:val="center"/>
          </w:tcPr>
          <w:p w14:paraId="511AEFE3" w14:textId="77777777" w:rsidR="00D45154" w:rsidRDefault="001C00FC">
            <w:pPr>
              <w:spacing w:before="40" w:after="40" w:line="269" w:lineRule="auto"/>
              <w:jc w:val="left"/>
            </w:pPr>
            <w:r>
              <w:rPr>
                <w:sz w:val="21"/>
              </w:rPr>
              <w:t>Biến nhị phân cho biết loại b đã được thu trong ngày d và trong toàn trận.</w:t>
            </w:r>
          </w:p>
        </w:tc>
      </w:tr>
      <w:tr w:rsidR="00D45154" w14:paraId="07074506" w14:textId="77777777">
        <w:trPr>
          <w:cantSplit/>
          <w:jc w:val="center"/>
        </w:trPr>
        <w:tc>
          <w:tcPr>
            <w:tcW w:w="1474" w:type="dxa"/>
            <w:tcMar>
              <w:top w:w="65" w:type="dxa"/>
              <w:left w:w="65" w:type="dxa"/>
              <w:bottom w:w="65" w:type="dxa"/>
              <w:right w:w="65" w:type="dxa"/>
            </w:tcMar>
            <w:vAlign w:val="center"/>
          </w:tcPr>
          <w:p w14:paraId="547D4E8C" w14:textId="77777777" w:rsidR="00D45154" w:rsidRDefault="001C00FC">
            <w:pPr>
              <w:spacing w:before="40" w:after="40" w:line="269" w:lineRule="auto"/>
              <w:jc w:val="center"/>
            </w:pPr>
            <w:r>
              <w:rPr>
                <w:sz w:val="21"/>
              </w:rPr>
              <w:t>R, V, h, C</w:t>
            </w:r>
          </w:p>
        </w:tc>
        <w:tc>
          <w:tcPr>
            <w:tcW w:w="6690" w:type="dxa"/>
            <w:tcMar>
              <w:top w:w="65" w:type="dxa"/>
              <w:left w:w="65" w:type="dxa"/>
              <w:bottom w:w="65" w:type="dxa"/>
              <w:right w:w="65" w:type="dxa"/>
            </w:tcMar>
            <w:vAlign w:val="center"/>
          </w:tcPr>
          <w:p w14:paraId="663B2BAC" w14:textId="77777777" w:rsidR="00D45154" w:rsidRDefault="001C00FC">
            <w:pPr>
              <w:spacing w:before="40" w:after="40" w:line="269" w:lineRule="auto"/>
              <w:jc w:val="left"/>
            </w:pPr>
            <w:r>
              <w:rPr>
                <w:sz w:val="21"/>
              </w:rPr>
              <w:t>Kho còn lại, tập điểm mỗi xe đã ghé trong ngày, trạng thái đường và số lần đếm hiện diện trên đường. Các giá trị này được xác định từ lịch sử lệnh.</w:t>
            </w:r>
          </w:p>
        </w:tc>
      </w:tr>
    </w:tbl>
    <w:p w14:paraId="3CEF9AFF" w14:textId="77777777" w:rsidR="00D45154" w:rsidRDefault="001C00FC">
      <w:pPr>
        <w:spacing w:before="120"/>
      </w:pPr>
      <w:r>
        <w:t>Mục tiêu là chọn vai trò và các dãy lệnh để tối đa hóa lần lượt U, D rồi Q. Hai phương án chỉ so D khi U bằng nhau và chỉ so Q khi cả U, D bằng nhau; nhóm quyết định sẽ không thay thứ tự này bằng một tổng trọng số.</w:t>
      </w:r>
    </w:p>
    <w:p w14:paraId="4F19FBBB" w14:textId="77777777" w:rsidR="00D45154" w:rsidRDefault="001C00FC">
      <w:pPr>
        <w:keepLines/>
        <w:jc w:val="center"/>
      </w:pPr>
      <m:oMathPara>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lex</m:t>
              </m:r>
            </m:lim>
          </m:limLow>
          <m:r>
            <w:rPr>
              <w:rFonts w:ascii="Cambria Math" w:hAnsi="Cambria Math"/>
            </w:rPr>
            <m:t>(</m:t>
          </m:r>
          <m:r>
            <w:rPr>
              <w:rFonts w:ascii="Cambria Math" w:hAnsi="Cambria Math"/>
            </w:rPr>
            <m:t>U</m:t>
          </m:r>
          <m:r>
            <w:rPr>
              <w:rFonts w:ascii="Cambria Math" w:hAnsi="Cambria Math"/>
            </w:rPr>
            <m:t>,</m:t>
          </m:r>
          <m:r>
            <w:rPr>
              <w:rFonts w:ascii="Cambria Math" w:hAnsi="Cambria Math"/>
            </w:rPr>
            <m:t>D</m:t>
          </m:r>
          <m:r>
            <w:rPr>
              <w:rFonts w:ascii="Cambria Math" w:hAnsi="Cambria Math"/>
            </w:rPr>
            <m:t>,</m:t>
          </m:r>
          <m:r>
            <w:rPr>
              <w:rFonts w:ascii="Cambria Math" w:hAnsi="Cambria Math"/>
            </w:rPr>
            <m:t>Q</m:t>
          </m:r>
          <m:r>
            <w:rPr>
              <w:rFonts w:ascii="Cambria Math" w:hAnsi="Cambria Math"/>
            </w:rPr>
            <m:t>)</m:t>
          </m:r>
        </m:oMath>
      </m:oMathPara>
    </w:p>
    <w:p w14:paraId="32DB1FA2" w14:textId="77777777" w:rsidR="00D45154" w:rsidRDefault="001C00FC">
      <w:pPr>
        <w:keepLines/>
        <w:jc w:val="center"/>
      </w:pPr>
      <m:oMathPara>
        <m:oMath>
          <m:r>
            <w:rPr>
              <w:rFonts w:ascii="Cambria Math" w:hAnsi="Cambria Math"/>
            </w:rPr>
            <m:t>U</m:t>
          </m:r>
          <m: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b∈B</m:t>
              </m:r>
            </m:sub>
            <m:sup/>
            <m:e>
              <m:sSub>
                <m:sSubPr>
                  <m:ctrlPr>
                    <w:rPr>
                      <w:rFonts w:ascii="Cambria Math" w:hAnsi="Cambria Math"/>
                    </w:rPr>
                  </m:ctrlPr>
                </m:sSubPr>
                <m:e>
                  <m:r>
                    <w:rPr>
                      <w:rFonts w:ascii="Cambria Math" w:hAnsi="Cambria Math"/>
                    </w:rPr>
                    <m:t>w</m:t>
                  </m:r>
                </m:e>
                <m:sub>
                  <m:r>
                    <w:rPr>
                      <w:rFonts w:ascii="Cambria Math" w:hAnsi="Cambria Math"/>
                    </w:rPr>
                    <m:t>b</m:t>
                  </m:r>
                </m:sub>
              </m:sSub>
            </m:e>
          </m:nary>
          <m:r>
            <w:rPr>
              <w:rFonts w:ascii="Cambria Math" w:hAnsi="Cambria Math"/>
            </w:rPr>
            <m:t>;</m:t>
          </m:r>
          <m:r>
            <w:rPr>
              <w:rFonts w:ascii="Cambria Math" w:hAnsi="Cambria Math"/>
            </w:rPr>
            <m:t>D</m:t>
          </m:r>
          <m: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d=1,…,H</m:t>
              </m:r>
            </m:sub>
            <m:sup/>
            <m:e>
              <m:nary>
                <m:naryPr>
                  <m:chr m:val="∑"/>
                  <m:limLoc m:val="undOvr"/>
                  <m:grow m:val="1"/>
                  <m:supHide m:val="1"/>
                  <m:ctrlPr>
                    <w:rPr>
                      <w:rFonts w:ascii="Cambria Math" w:hAnsi="Cambria Math"/>
                    </w:rPr>
                  </m:ctrlPr>
                </m:naryPr>
                <m:sub>
                  <m:r>
                    <m:rPr>
                      <m:sty m:val="p"/>
                    </m:rPr>
                    <w:rPr>
                      <w:rFonts w:ascii="Cambria Math" w:hAnsi="Cambria Math"/>
                    </w:rPr>
                    <m:t>b∈B</m:t>
                  </m:r>
                </m:sub>
                <m:sup/>
                <m:e>
                  <m:sSub>
                    <m:sSubPr>
                      <m:ctrlPr>
                        <w:rPr>
                          <w:rFonts w:ascii="Cambria Math" w:hAnsi="Cambria Math"/>
                        </w:rPr>
                      </m:ctrlPr>
                    </m:sSubPr>
                    <m:e>
                      <m:r>
                        <w:rPr>
                          <w:rFonts w:ascii="Cambria Math" w:hAnsi="Cambria Math"/>
                        </w:rPr>
                        <m:t>z</m:t>
                      </m:r>
                    </m:e>
                    <m:sub>
                      <m:r>
                        <m:rPr>
                          <m:sty m:val="p"/>
                        </m:rPr>
                        <w:rPr>
                          <w:rFonts w:ascii="Cambria Math" w:hAnsi="Cambria Math"/>
                        </w:rPr>
                        <m:t>d,b</m:t>
                      </m:r>
                    </m:sub>
                  </m:sSub>
                </m:e>
              </m:nary>
            </m:e>
          </m:nary>
          <m:r>
            <w:rPr>
              <w:rFonts w:ascii="Cambria Math" w:hAnsi="Cambria Math"/>
            </w:rPr>
            <m:t>;</m:t>
          </m:r>
          <m:r>
            <w:rPr>
              <w:rFonts w:ascii="Cambria Math" w:hAnsi="Cambria Math"/>
            </w:rPr>
            <m:t>Q</m:t>
          </m:r>
          <m: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d,t,i,p</m:t>
              </m:r>
            </m:sub>
            <m:sup/>
            <m:e>
              <m:sSub>
                <m:sSubPr>
                  <m:ctrlPr>
                    <w:rPr>
                      <w:rFonts w:ascii="Cambria Math" w:hAnsi="Cambria Math"/>
                    </w:rPr>
                  </m:ctrlPr>
                </m:sSubPr>
                <m:e>
                  <m:r>
                    <w:rPr>
                      <w:rFonts w:ascii="Cambria Math" w:hAnsi="Cambria Math"/>
                    </w:rPr>
                    <m:t>g</m:t>
                  </m:r>
                </m:e>
                <m:sub>
                  <m:r>
                    <m:rPr>
                      <m:sty m:val="p"/>
                    </m:rPr>
                    <w:rPr>
                      <w:rFonts w:ascii="Cambria Math" w:hAnsi="Cambria Math"/>
                    </w:rPr>
                    <m:t>d,t,i,p</m:t>
                  </m:r>
                </m:sub>
              </m:sSub>
            </m:e>
          </m:nary>
        </m:oMath>
      </m:oMathPara>
    </w:p>
    <w:p w14:paraId="1B595681" w14:textId="77777777" w:rsidR="00D45154" w:rsidRDefault="001C00FC">
      <w:r>
        <w:t>Vai trò không đổi giữa các ngày. Các biến g, z, w nhận giá trị 0 hoặc 1; r(i) cũng là biến nhị phân. Mô hình cho phép các xe cùng đứng một ô, đúng với luật không có ràng buộc tránh va chạm. Tập xe tuần tra luôn có ít nhất một phần tử:</w:t>
      </w:r>
    </w:p>
    <w:p w14:paraId="4D5865BC" w14:textId="77777777" w:rsidR="00D45154" w:rsidRDefault="001C00FC">
      <w:pPr>
        <w:keepLines/>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∈{0,1},</m:t>
          </m:r>
          <m:nary>
            <m:naryPr>
              <m:chr m:val="∑"/>
              <m:limLoc m:val="undOvr"/>
              <m:grow m:val="1"/>
              <m:supHide m:val="1"/>
              <m:ctrlPr>
                <w:rPr>
                  <w:rFonts w:ascii="Cambria Math" w:hAnsi="Cambria Math"/>
                </w:rPr>
              </m:ctrlPr>
            </m:naryPr>
            <m:sub>
              <m:r>
                <m:rPr>
                  <m:sty m:val="p"/>
                </m:rPr>
                <w:rPr>
                  <w:rFonts w:ascii="Cambria Math" w:hAnsi="Cambria Math"/>
                </w:rPr>
                <m:t>i∈I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r>
            <w:rPr>
              <w:rFonts w:ascii="Cambria Math" w:hAnsi="Cambria Math"/>
            </w:rPr>
            <m:t>≤</m:t>
          </m:r>
          <m:r>
            <w:rPr>
              <w:rFonts w:ascii="Cambria Math" w:hAnsi="Cambria Math"/>
            </w:rPr>
            <m:t>N</m:t>
          </m:r>
          <m:r>
            <w:rPr>
              <w:rFonts w:ascii="Cambria Math" w:hAnsi="Cambria Math"/>
            </w:rPr>
            <m:t>-1</m:t>
          </m:r>
        </m:oMath>
      </m:oMathPara>
    </w:p>
    <w:p w14:paraId="5343B317" w14:textId="77777777" w:rsidR="00D45154" w:rsidRDefault="001C00FC">
      <w:r>
        <w:t>Ràng buộc đường đi được đặt trên từng dãy lệnh. Gọi τ(d,i,j) là thời lượng lệnh j, t(d,i,j) là thời điểm bắt đầu và J(d,i) là số lệnh. Lệnh chờ có thời lượng bằng trị tuyệt đối mã âm. Lệnh đi phải tới một ô kề thuộc E, tốn số step theo ô nguồn và trạng thái đường của ngày d; lệnh chỉ được bắt đầu khi lệnh trước đã kết thúc. Xe chỉ chuyển ô khi hoàn thành thời lượng, vì thế không được mang phần di chuyển còn dở sang ngày sau.</w:t>
      </w:r>
    </w:p>
    <w:p w14:paraId="673A525E" w14:textId="77777777" w:rsidR="00D45154" w:rsidRDefault="001C00FC">
      <w:pPr>
        <w:keepLines/>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d,i,1</m:t>
              </m:r>
            </m:sub>
          </m:sSub>
          <m:r>
            <w:rPr>
              <w:rFonts w:ascii="Cambria Math" w:hAnsi="Cambria Math"/>
            </w:rPr>
            <m:t>=0;</m:t>
          </m:r>
          <m:sSub>
            <m:sSubPr>
              <m:ctrlPr>
                <w:rPr>
                  <w:rFonts w:ascii="Cambria Math" w:hAnsi="Cambria Math"/>
                </w:rPr>
              </m:ctrlPr>
            </m:sSubPr>
            <m:e>
              <m:r>
                <w:rPr>
                  <w:rFonts w:ascii="Cambria Math" w:hAnsi="Cambria Math"/>
                </w:rPr>
                <m:t>t</m:t>
              </m:r>
            </m:e>
            <m:sub>
              <m:r>
                <m:rPr>
                  <m:sty m:val="p"/>
                </m:rPr>
                <w:rPr>
                  <w:rFonts w:ascii="Cambria Math" w:hAnsi="Cambria Math"/>
                </w:rPr>
                <m:t>d,i,j+1</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d,i,j</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d,i,j</m:t>
              </m:r>
            </m:sub>
          </m:sSub>
          <m: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j=1,…,J(d,i)</m:t>
              </m:r>
            </m:sub>
            <m:sup/>
            <m:e>
              <m:sSub>
                <m:sSubPr>
                  <m:ctrlPr>
                    <w:rPr>
                      <w:rFonts w:ascii="Cambria Math" w:hAnsi="Cambria Math"/>
                    </w:rPr>
                  </m:ctrlPr>
                </m:sSubPr>
                <m:e>
                  <m:r>
                    <w:rPr>
                      <w:rFonts w:ascii="Cambria Math" w:hAnsi="Cambria Math"/>
                    </w:rPr>
                    <m:t>τ</m:t>
                  </m:r>
                </m:e>
                <m:sub>
                  <m:r>
                    <m:rPr>
                      <m:sty m:val="p"/>
                    </m:rPr>
                    <w:rPr>
                      <w:rFonts w:ascii="Cambria Math" w:hAnsi="Cambria Math"/>
                    </w:rPr>
                    <m:t>d,i,j</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p w14:paraId="4376D842" w14:textId="77777777" w:rsidR="00D45154" w:rsidRDefault="001C00FC">
      <w:r>
        <w:t>Các xe thực thi đồng thời trên cùng trục t. Mỗi lệnh đi của xe tuần tra phải có đủ nhiên liệu ngay lúc bắt đầu. Khi xe hoàn tất lệnh, nhiên liệu bị trừ theo ô nguồn; sau đó, nếu vị trí hiển thị trùng một xe tiếp tế cùng đội, nhiên liệu được nạp đầy. Nếu gọi e(d,t,i) là nhiên liệu trừ khi lệnh kết thúc ở step t và M(d,t,i) là điều kiện gặp xe tiếp tế, trạng thái của xe tuần tra thỏa mãn:</w:t>
      </w:r>
    </w:p>
    <w:p w14:paraId="41533C56" w14:textId="77777777" w:rsidR="00D45154" w:rsidRDefault="001C00FC">
      <w:pPr>
        <w:keepLines/>
        <w:jc w:val="cente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d,t,i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F</m:t>
                    </m:r>
                  </m:e>
                  <m:e>
                    <m:r>
                      <m:rPr>
                        <m:sty m:val="p"/>
                      </m:rPr>
                      <w:rPr>
                        <w:rFonts w:ascii="Cambria Math" w:hAnsi="Cambria Math"/>
                      </w:rPr>
                      <m:t>nếu M(d,t,i) đúng</m:t>
                    </m:r>
                  </m:e>
                </m:mr>
                <m:mr>
                  <m:e>
                    <m:sSub>
                      <m:sSubPr>
                        <m:ctrlPr>
                          <w:rPr>
                            <w:rFonts w:ascii="Cambria Math" w:hAnsi="Cambria Math"/>
                          </w:rPr>
                        </m:ctrlPr>
                      </m:sSubPr>
                      <m:e>
                        <m:r>
                          <w:rPr>
                            <w:rFonts w:ascii="Cambria Math" w:hAnsi="Cambria Math"/>
                          </w:rPr>
                          <m:t>f</m:t>
                        </m:r>
                      </m:e>
                      <m:sub>
                        <m:r>
                          <m:rPr>
                            <m:sty m:val="p"/>
                          </m:rPr>
                          <w:rPr>
                            <w:rFonts w:ascii="Cambria Math" w:hAnsi="Cambria Math"/>
                          </w:rPr>
                          <m:t>d,t-1,i</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d,t,i</m:t>
                        </m:r>
                      </m:sub>
                    </m:sSub>
                  </m:e>
                  <m:e>
                    <m:r>
                      <m:rPr>
                        <m:sty m:val="p"/>
                      </m:rPr>
                      <w:rPr>
                        <w:rFonts w:ascii="Cambria Math" w:hAnsi="Cambria Math"/>
                      </w:rPr>
                      <m:t>nếu không</m:t>
                    </m:r>
                  </m:e>
                </m:mr>
              </m:m>
            </m:e>
          </m:d>
        </m:oMath>
      </m:oMathPara>
    </w:p>
    <w:p w14:paraId="313E7959" w14:textId="77777777" w:rsidR="00D45154" w:rsidRDefault="001C00FC">
      <w:r>
        <w:t xml:space="preserve">Tại mọi step, nhiên liệu xe tuần tra nằm trong đoạn từ 0 đến F. Xe tiếp tế không bị trừ nhiên liệu và không thu hàng. Khi chuyển ngày, vị trí và nhiên liệu được giữ nguyên: x(d+1,0,i) </w:t>
      </w:r>
      <w:r>
        <w:t>=</w:t>
      </w:r>
      <w:r>
        <w:t xml:space="preserve"> x(d,T(d),i) và f(d+1,0,i) </w:t>
      </w:r>
      <w:r>
        <w:t>=</w:t>
      </w:r>
      <w:r>
        <w:t xml:space="preserve"> f(d,T(d),i). Ở ngày đầu, xe tuần tra có nhiên liệu F và vị trí xuất phát đã cho. Kho và tập điểm đã ghé được khởi tạo lại mỗi ngày, nhưng tập loại thu trong toàn trận được giữ.</w:t>
      </w:r>
    </w:p>
    <w:p w14:paraId="44C21776" w14:textId="77777777" w:rsidR="00D45154" w:rsidRDefault="001C00FC">
      <w:r>
        <w:t>Ràng buộc thu hàng dùng vị trí sau cập nhật di chuyển và tiếp tế tại mỗi step t ≥ 1. Gọi V(d,t</w:t>
      </w:r>
      <w:r>
        <w:t>-</w:t>
      </w:r>
      <w:r>
        <w:t>1,i) là các điểm mà xe đã ghé trước step t; R(d,t,i,p) là kho còn lại trước khi xử lý xe i, đã trừ lượng lấy ở các step trước và bởi xe có chỉ số nhỏ hơn trong cùng step. Với ký hiệu 1[điều kiện] bằng 1 khi điều kiện đúng, quy tắc thu tự động là:</w:t>
      </w:r>
    </w:p>
    <w:p w14:paraId="650AD252" w14:textId="77777777" w:rsidR="00D45154" w:rsidRDefault="001C00FC">
      <w:pPr>
        <w:keepLines/>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d,t,i,p</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1[x(d,t,i)=p]1[p∉V(d,t-1,i)]1[R(d,t,i,p)&gt;0]</m:t>
          </m:r>
        </m:oMath>
      </m:oMathPara>
    </w:p>
    <w:p w14:paraId="6B33866D" w14:textId="77777777" w:rsidR="00D45154" w:rsidRDefault="001C00FC">
      <w:r>
        <w:lastRenderedPageBreak/>
        <w:t>Mỗi lần g bằng 1 làm kho điểm p giảm một suất. Kho đầu ngày là K(p), luôn không âm và chỉ được dùng riêng cho đội đang xét. Tổng lượng lấy tại một điểm trong ngày không vượt K(p); mỗi xe lấy tối đa một suất/điểm/ngày. Hai điểm khác nhau cùng loại vẫn cho hai suất. Các giới hạn lượng thu được viết như sau:</w:t>
      </w:r>
    </w:p>
    <w:p w14:paraId="32B9005B" w14:textId="77777777" w:rsidR="00D45154" w:rsidRDefault="001C00FC">
      <w:pPr>
        <w:keepLines/>
        <w:jc w:val="center"/>
      </w:pPr>
      <m:oMathPara>
        <m:oMath>
          <m:nary>
            <m:naryPr>
              <m:chr m:val="∑"/>
              <m:limLoc m:val="undOvr"/>
              <m:grow m:val="1"/>
              <m:supHide m:val="1"/>
              <m:ctrlPr>
                <w:rPr>
                  <w:rFonts w:ascii="Cambria Math" w:hAnsi="Cambria Math"/>
                </w:rPr>
              </m:ctrlPr>
            </m:naryPr>
            <m:sub>
              <m:r>
                <m:rPr>
                  <m:sty m:val="p"/>
                </m:rPr>
                <w:rPr>
                  <w:rFonts w:ascii="Cambria Math" w:hAnsi="Cambria Math"/>
                </w:rPr>
                <m:t>t,i</m:t>
              </m:r>
            </m:sub>
            <m:sup/>
            <m:e>
              <m:sSub>
                <m:sSubPr>
                  <m:ctrlPr>
                    <w:rPr>
                      <w:rFonts w:ascii="Cambria Math" w:hAnsi="Cambria Math"/>
                    </w:rPr>
                  </m:ctrlPr>
                </m:sSubPr>
                <m:e>
                  <m:r>
                    <w:rPr>
                      <w:rFonts w:ascii="Cambria Math" w:hAnsi="Cambria Math"/>
                    </w:rPr>
                    <m:t>g</m:t>
                  </m:r>
                </m:e>
                <m:sub>
                  <m:r>
                    <m:rPr>
                      <m:sty m:val="p"/>
                    </m:rPr>
                    <w:rPr>
                      <w:rFonts w:ascii="Cambria Math" w:hAnsi="Cambria Math"/>
                    </w:rPr>
                    <m:t>d,t,i,p</m:t>
                  </m:r>
                </m:sub>
              </m:sSub>
            </m:e>
          </m:nary>
          <m:r>
            <w:rPr>
              <w:rFonts w:ascii="Cambria Math" w:hAnsi="Cambria Math"/>
            </w:rPr>
            <m:t>≤</m:t>
          </m:r>
          <m:r>
            <m:rPr>
              <m:sty m:val="p"/>
            </m:rPr>
            <w:rPr>
              <w:rFonts w:ascii="Cambria Math" w:hAnsi="Cambria Math"/>
            </w:rPr>
            <m:t>K(p)</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g</m:t>
                  </m:r>
                </m:e>
                <m:sub>
                  <m:r>
                    <m:rPr>
                      <m:sty m:val="p"/>
                    </m:rPr>
                    <w:rPr>
                      <w:rFonts w:ascii="Cambria Math" w:hAnsi="Cambria Math"/>
                    </w:rPr>
                    <m:t>d,t,i,p</m:t>
                  </m:r>
                </m:sub>
              </m:sSub>
            </m:e>
          </m:nary>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7E4F672A" w14:textId="77777777" w:rsidR="00D45154" w:rsidRDefault="001C00FC">
      <w:r>
        <w:t>Các biến loại được xác định bằng phép OR, tương đương lấy giá trị lớn nhất của các biến nhị phân:</w:t>
      </w:r>
    </w:p>
    <w:p w14:paraId="4735BABB" w14:textId="77777777" w:rsidR="00D45154" w:rsidRDefault="001C00FC">
      <w:pPr>
        <w:keepLines/>
        <w:jc w:val="cente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d,b</m:t>
              </m:r>
            </m:sub>
          </m:sSub>
          <m: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t,i,p: b(p)=b</m:t>
              </m:r>
            </m:lim>
          </m:limLow>
          <m:sSub>
            <m:sSubPr>
              <m:ctrlPr>
                <w:rPr>
                  <w:rFonts w:ascii="Cambria Math" w:hAnsi="Cambria Math"/>
                </w:rPr>
              </m:ctrlPr>
            </m:sSubPr>
            <m:e>
              <m:r>
                <w:rPr>
                  <w:rFonts w:ascii="Cambria Math" w:hAnsi="Cambria Math"/>
                </w:rPr>
                <m:t>g</m:t>
              </m:r>
            </m:e>
            <m:sub>
              <m:r>
                <m:rPr>
                  <m:sty m:val="p"/>
                </m:rPr>
                <w:rPr>
                  <w:rFonts w:ascii="Cambria Math" w:hAnsi="Cambria Math"/>
                </w:rPr>
                <m:t>d,t,i,p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sSub>
            <m:sSubPr>
              <m:ctrlPr>
                <w:rPr>
                  <w:rFonts w:ascii="Cambria Math" w:hAnsi="Cambria Math"/>
                </w:rPr>
              </m:ctrlPr>
            </m:sSubPr>
            <m:e>
              <m:r>
                <w:rPr>
                  <w:rFonts w:ascii="Cambria Math" w:hAnsi="Cambria Math"/>
                </w:rPr>
                <m:t>z</m:t>
              </m:r>
            </m:e>
            <m:sub>
              <m:r>
                <m:rPr>
                  <m:sty m:val="p"/>
                </m:rPr>
                <w:rPr>
                  <w:rFonts w:ascii="Cambria Math" w:hAnsi="Cambria Math"/>
                </w:rPr>
                <m:t>d,b</m:t>
              </m:r>
            </m:sub>
          </m:sSub>
        </m:oMath>
      </m:oMathPara>
    </w:p>
    <w:p w14:paraId="7349772A" w14:textId="77777777" w:rsidR="00D45154" w:rsidRDefault="001C00FC">
      <w:r>
        <w:t>Giao thông của ngày được giữ cố định khi thực thi lệnh, rồi cập nhật từ số lần đếm hiện diện. Trong phạm vi một đội xe đã kiểm chứng, C(d,p) là tổng số lần đếm tại ô đường p trong ngày d, gồm mọi xe và theo quy tắc biên ở A.1. Ngày kế tiếp dùng C(d,p) + C(d</w:t>
      </w:r>
      <w:r>
        <w:t>-</w:t>
      </w:r>
      <w:r>
        <w:t xml:space="preserve">1,p), với C(0,p) </w:t>
      </w:r>
      <w:r>
        <w:t>=</w:t>
      </w:r>
      <w:r>
        <w:t xml:space="preserve"> 0; hàm phân loại trả thông thoáng khi dưới busyThreshold, đông đúc khi đạt busyThreshold nhưng chưa đạt jammedThreshold và ùn tắc khi đạt jammedThreshold. Trạng thái ngày đầu được cho trước, thông thoáng trong bộ thử đã dùng. Như vậy, trạng thái đường ngày sau là kết quả của quyết định trước đó, không phải một chuỗi cố định được cấp trước cho mọi thuật toán.</w:t>
      </w:r>
    </w:p>
    <w:p w14:paraId="646D814A" w14:textId="77777777" w:rsidR="00D45154" w:rsidRDefault="001C00FC">
      <w:r>
        <w:t xml:space="preserve">Các quan hệ trên tạo thành mô hình rời rạc có trạng thái và ràng buộc cho toàn trận trong phạm vi một đội xe. Một bộ vai trò và dãy lệnh hợp lệ xác định duy nhất diễn biến, điểm và trạng thái ngày tiếp theo; ngược lại, một kế hoạch hợp lệ của trò chơi trong phạm vi này có thể biểu diễn bằng các biến đó. Nhóm chưa dùng bộ giải tối ưu để chứng nhận nghiệm toàn trận. Tour chỉ khảo sát một tập tuyến qua chèn điểm, phá rồi dựng lại và dự báo một ngày; simulator kiểm tra các ràng buộc thực thi trước khi nộp. Với </w:t>
      </w:r>
      <w:r>
        <w:t>trận nhiều đội, công thức giao thông cần tính thêm hành trình đối thủ, nên nhóm không mở rộng kết luận của mô hình một đội xe sang thông tin tương lai chưa biết.</w:t>
      </w:r>
    </w:p>
    <w:p w14:paraId="5805D79C" w14:textId="77777777" w:rsidR="00D45154" w:rsidRDefault="001C00FC">
      <w:r>
        <w:t>Mỗi lệnh dùng ít nhất một step nên J(d,i) ≤ T(d). Khi bản đồ, số xe và số ngày hữu hạn, số cách chọn vai trò cùng dãy lệnh cũng hữu hạn; kế hoạch chờ hết ngày bảo đảm tồn tại phương án khả thi. Vì vậy, mô hình có nghiệm tối ưu về mặt lý thuyết, nhưng việc chỉ khảo sát một phần không gian lời giải bằng tour chưa chứng nhận đã tìm được nghiệm đó.</w:t>
      </w:r>
    </w:p>
    <w:p w14:paraId="732D72CE" w14:textId="77777777" w:rsidR="00D45154" w:rsidRDefault="001C00FC">
      <w:pPr>
        <w:pStyle w:val="Heading1"/>
        <w:spacing w:before="240"/>
        <w:jc w:val="left"/>
      </w:pPr>
      <w:bookmarkStart w:id="12" w:name="_Toc243666604"/>
      <w:r>
        <w:lastRenderedPageBreak/>
        <w:t>3. Các thuật toán tìm đường có ràng buộc tài nguyên</w:t>
      </w:r>
      <w:bookmarkEnd w:id="12"/>
    </w:p>
    <w:p w14:paraId="319A41B2" w14:textId="77777777" w:rsidR="00D45154" w:rsidRDefault="001C00FC">
      <w:pPr>
        <w:keepNext/>
      </w:pPr>
      <w:r>
        <w:rPr>
          <w:b/>
        </w:rPr>
        <w:t>Bảng 7. So sánh mục tiêu và cấu trúc của năm thuật toán tìm đường</w:t>
      </w:r>
    </w:p>
    <w:tbl>
      <w:tblPr>
        <w:tblStyle w:val="TableGrid"/>
        <w:tblW w:w="0" w:type="auto"/>
        <w:jc w:val="center"/>
        <w:tblLayout w:type="fixed"/>
        <w:tblLook w:val="04A0" w:firstRow="1" w:lastRow="0" w:firstColumn="1" w:lastColumn="0" w:noHBand="0" w:noVBand="1"/>
      </w:tblPr>
      <w:tblGrid>
        <w:gridCol w:w="1701"/>
        <w:gridCol w:w="2438"/>
        <w:gridCol w:w="2665"/>
        <w:gridCol w:w="2268"/>
      </w:tblGrid>
      <w:tr w:rsidR="00D45154" w14:paraId="151C25CE" w14:textId="77777777">
        <w:trPr>
          <w:cantSplit/>
          <w:tblHeader/>
          <w:jc w:val="center"/>
        </w:trPr>
        <w:tc>
          <w:tcPr>
            <w:tcW w:w="1701" w:type="dxa"/>
            <w:shd w:val="clear" w:color="auto" w:fill="F2F2F2" w:themeFill="background1" w:themeFillShade="F2"/>
            <w:tcMar>
              <w:top w:w="65" w:type="dxa"/>
              <w:left w:w="65" w:type="dxa"/>
              <w:bottom w:w="65" w:type="dxa"/>
              <w:right w:w="65" w:type="dxa"/>
            </w:tcMar>
            <w:vAlign w:val="center"/>
          </w:tcPr>
          <w:p w14:paraId="05D7230F" w14:textId="77777777" w:rsidR="00D45154" w:rsidRDefault="001C00FC">
            <w:pPr>
              <w:keepNext/>
              <w:spacing w:after="60"/>
              <w:jc w:val="center"/>
            </w:pPr>
            <w:r>
              <w:rPr>
                <w:b/>
                <w:sz w:val="21"/>
              </w:rPr>
              <w:t>Thuật toán tìm đường</w:t>
            </w:r>
          </w:p>
        </w:tc>
        <w:tc>
          <w:tcPr>
            <w:tcW w:w="2438" w:type="dxa"/>
            <w:shd w:val="clear" w:color="auto" w:fill="F2F2F2" w:themeFill="background1" w:themeFillShade="F2"/>
            <w:tcMar>
              <w:top w:w="65" w:type="dxa"/>
              <w:left w:w="65" w:type="dxa"/>
              <w:bottom w:w="65" w:type="dxa"/>
              <w:right w:w="65" w:type="dxa"/>
            </w:tcMar>
            <w:vAlign w:val="center"/>
          </w:tcPr>
          <w:p w14:paraId="29689E50" w14:textId="77777777" w:rsidR="00D45154" w:rsidRDefault="001C00FC">
            <w:pPr>
              <w:keepNext/>
              <w:spacing w:after="60"/>
              <w:jc w:val="center"/>
            </w:pPr>
            <w:r>
              <w:rPr>
                <w:b/>
                <w:sz w:val="21"/>
              </w:rPr>
              <w:t>Tiêu chí chọn trạng thái để mở rộng</w:t>
            </w:r>
          </w:p>
        </w:tc>
        <w:tc>
          <w:tcPr>
            <w:tcW w:w="2665" w:type="dxa"/>
            <w:shd w:val="clear" w:color="auto" w:fill="F2F2F2" w:themeFill="background1" w:themeFillShade="F2"/>
            <w:tcMar>
              <w:top w:w="65" w:type="dxa"/>
              <w:left w:w="65" w:type="dxa"/>
              <w:bottom w:w="65" w:type="dxa"/>
              <w:right w:w="65" w:type="dxa"/>
            </w:tcMar>
            <w:vAlign w:val="center"/>
          </w:tcPr>
          <w:p w14:paraId="2D8E2ED1" w14:textId="77777777" w:rsidR="00D45154" w:rsidRDefault="001C00FC">
            <w:pPr>
              <w:keepNext/>
              <w:spacing w:after="60"/>
              <w:jc w:val="center"/>
            </w:pPr>
            <w:r>
              <w:rPr>
                <w:b/>
                <w:sz w:val="21"/>
              </w:rPr>
              <w:t>Chất lượng được bảo đảm nếu không hết giờ</w:t>
            </w:r>
          </w:p>
        </w:tc>
        <w:tc>
          <w:tcPr>
            <w:tcW w:w="2268" w:type="dxa"/>
            <w:shd w:val="clear" w:color="auto" w:fill="F2F2F2" w:themeFill="background1" w:themeFillShade="F2"/>
            <w:tcMar>
              <w:top w:w="65" w:type="dxa"/>
              <w:left w:w="65" w:type="dxa"/>
              <w:bottom w:w="65" w:type="dxa"/>
              <w:right w:w="65" w:type="dxa"/>
            </w:tcMar>
            <w:vAlign w:val="center"/>
          </w:tcPr>
          <w:p w14:paraId="42A6D3E7" w14:textId="77777777" w:rsidR="00D45154" w:rsidRDefault="001C00FC">
            <w:pPr>
              <w:keepNext/>
              <w:spacing w:after="60"/>
              <w:jc w:val="center"/>
            </w:pPr>
            <w:r>
              <w:rPr>
                <w:b/>
                <w:sz w:val="21"/>
              </w:rPr>
              <w:t>Mục đích sử dụng trong báo cáo</w:t>
            </w:r>
          </w:p>
        </w:tc>
      </w:tr>
      <w:tr w:rsidR="00D45154" w14:paraId="3CA9E1B4" w14:textId="77777777">
        <w:trPr>
          <w:cantSplit/>
          <w:jc w:val="center"/>
        </w:trPr>
        <w:tc>
          <w:tcPr>
            <w:tcW w:w="1701" w:type="dxa"/>
            <w:tcMar>
              <w:top w:w="65" w:type="dxa"/>
              <w:left w:w="65" w:type="dxa"/>
              <w:bottom w:w="65" w:type="dxa"/>
              <w:right w:w="65" w:type="dxa"/>
            </w:tcMar>
          </w:tcPr>
          <w:p w14:paraId="73E2FDFD" w14:textId="77777777" w:rsidR="00D45154" w:rsidRDefault="001C00FC">
            <w:pPr>
              <w:keepNext/>
              <w:spacing w:after="60"/>
              <w:jc w:val="center"/>
            </w:pPr>
            <w:r>
              <w:rPr>
                <w:sz w:val="21"/>
              </w:rPr>
              <w:t>DFS</w:t>
            </w:r>
          </w:p>
        </w:tc>
        <w:tc>
          <w:tcPr>
            <w:tcW w:w="2438" w:type="dxa"/>
            <w:tcMar>
              <w:top w:w="65" w:type="dxa"/>
              <w:left w:w="65" w:type="dxa"/>
              <w:bottom w:w="65" w:type="dxa"/>
              <w:right w:w="65" w:type="dxa"/>
            </w:tcMar>
          </w:tcPr>
          <w:p w14:paraId="6636CEEA" w14:textId="77777777" w:rsidR="00D45154" w:rsidRDefault="001C00FC">
            <w:pPr>
              <w:keepNext/>
              <w:spacing w:after="60"/>
              <w:jc w:val="left"/>
            </w:pPr>
            <w:r>
              <w:rPr>
                <w:sz w:val="21"/>
              </w:rPr>
              <w:t>Ngăn xếp; duyệt sâu</w:t>
            </w:r>
          </w:p>
        </w:tc>
        <w:tc>
          <w:tcPr>
            <w:tcW w:w="2665" w:type="dxa"/>
            <w:tcMar>
              <w:top w:w="65" w:type="dxa"/>
              <w:left w:w="65" w:type="dxa"/>
              <w:bottom w:w="65" w:type="dxa"/>
              <w:right w:w="65" w:type="dxa"/>
            </w:tcMar>
          </w:tcPr>
          <w:p w14:paraId="5FACD886" w14:textId="77777777" w:rsidR="00D45154" w:rsidRDefault="001C00FC">
            <w:pPr>
              <w:keepNext/>
              <w:spacing w:after="60"/>
              <w:jc w:val="left"/>
            </w:pPr>
            <w:r>
              <w:rPr>
                <w:sz w:val="21"/>
              </w:rPr>
              <w:t>Không tối ưu chi phí tuyến</w:t>
            </w:r>
          </w:p>
        </w:tc>
        <w:tc>
          <w:tcPr>
            <w:tcW w:w="2268" w:type="dxa"/>
            <w:tcMar>
              <w:top w:w="65" w:type="dxa"/>
              <w:left w:w="65" w:type="dxa"/>
              <w:bottom w:w="65" w:type="dxa"/>
              <w:right w:w="65" w:type="dxa"/>
            </w:tcMar>
          </w:tcPr>
          <w:p w14:paraId="04FB6DA4" w14:textId="77777777" w:rsidR="00D45154" w:rsidRDefault="001C00FC">
            <w:pPr>
              <w:keepNext/>
              <w:spacing w:after="60"/>
              <w:jc w:val="left"/>
            </w:pPr>
            <w:r>
              <w:rPr>
                <w:sz w:val="21"/>
              </w:rPr>
              <w:t>Đối chứng duyệt cơ bản</w:t>
            </w:r>
          </w:p>
        </w:tc>
      </w:tr>
      <w:tr w:rsidR="00D45154" w14:paraId="577869E8" w14:textId="77777777">
        <w:trPr>
          <w:cantSplit/>
          <w:jc w:val="center"/>
        </w:trPr>
        <w:tc>
          <w:tcPr>
            <w:tcW w:w="1701" w:type="dxa"/>
            <w:tcMar>
              <w:top w:w="65" w:type="dxa"/>
              <w:left w:w="65" w:type="dxa"/>
              <w:bottom w:w="65" w:type="dxa"/>
              <w:right w:w="65" w:type="dxa"/>
            </w:tcMar>
          </w:tcPr>
          <w:p w14:paraId="5C4487E9" w14:textId="77777777" w:rsidR="00D45154" w:rsidRDefault="001C00FC">
            <w:pPr>
              <w:keepNext/>
              <w:spacing w:after="60"/>
              <w:jc w:val="center"/>
            </w:pPr>
            <w:r>
              <w:rPr>
                <w:sz w:val="21"/>
              </w:rPr>
              <w:t>BFS</w:t>
            </w:r>
          </w:p>
        </w:tc>
        <w:tc>
          <w:tcPr>
            <w:tcW w:w="2438" w:type="dxa"/>
            <w:tcMar>
              <w:top w:w="65" w:type="dxa"/>
              <w:left w:w="65" w:type="dxa"/>
              <w:bottom w:w="65" w:type="dxa"/>
              <w:right w:w="65" w:type="dxa"/>
            </w:tcMar>
          </w:tcPr>
          <w:p w14:paraId="4C1EE776" w14:textId="77777777" w:rsidR="00D45154" w:rsidRDefault="001C00FC">
            <w:pPr>
              <w:keepNext/>
              <w:spacing w:after="60"/>
              <w:jc w:val="left"/>
            </w:pPr>
            <w:r>
              <w:rPr>
                <w:sz w:val="21"/>
              </w:rPr>
              <w:t>Hàng đợi; số cạnh tăng dần</w:t>
            </w:r>
          </w:p>
        </w:tc>
        <w:tc>
          <w:tcPr>
            <w:tcW w:w="2665" w:type="dxa"/>
            <w:tcMar>
              <w:top w:w="65" w:type="dxa"/>
              <w:left w:w="65" w:type="dxa"/>
              <w:bottom w:w="65" w:type="dxa"/>
              <w:right w:w="65" w:type="dxa"/>
            </w:tcMar>
          </w:tcPr>
          <w:p w14:paraId="58A27055" w14:textId="77777777" w:rsidR="00D45154" w:rsidRDefault="001C00FC">
            <w:pPr>
              <w:keepNext/>
              <w:spacing w:after="60"/>
              <w:jc w:val="left"/>
            </w:pPr>
            <w:r>
              <w:rPr>
                <w:sz w:val="21"/>
              </w:rPr>
              <w:t>Ít cạnh nhất trong các tuyến khả thi</w:t>
            </w:r>
          </w:p>
        </w:tc>
        <w:tc>
          <w:tcPr>
            <w:tcW w:w="2268" w:type="dxa"/>
            <w:tcMar>
              <w:top w:w="65" w:type="dxa"/>
              <w:left w:w="65" w:type="dxa"/>
              <w:bottom w:w="65" w:type="dxa"/>
              <w:right w:w="65" w:type="dxa"/>
            </w:tcMar>
          </w:tcPr>
          <w:p w14:paraId="6ABC5E3E" w14:textId="77777777" w:rsidR="00D45154" w:rsidRDefault="001C00FC">
            <w:pPr>
              <w:keepNext/>
              <w:spacing w:after="60"/>
              <w:jc w:val="left"/>
            </w:pPr>
            <w:r>
              <w:rPr>
                <w:sz w:val="21"/>
              </w:rPr>
              <w:t>Tách số lần đi khỏi chi phí step</w:t>
            </w:r>
          </w:p>
        </w:tc>
      </w:tr>
      <w:tr w:rsidR="00D45154" w14:paraId="66BA0095" w14:textId="77777777">
        <w:trPr>
          <w:cantSplit/>
          <w:jc w:val="center"/>
        </w:trPr>
        <w:tc>
          <w:tcPr>
            <w:tcW w:w="1701" w:type="dxa"/>
            <w:tcMar>
              <w:top w:w="65" w:type="dxa"/>
              <w:left w:w="65" w:type="dxa"/>
              <w:bottom w:w="65" w:type="dxa"/>
              <w:right w:w="65" w:type="dxa"/>
            </w:tcMar>
          </w:tcPr>
          <w:p w14:paraId="4183CD03" w14:textId="77777777" w:rsidR="00D45154" w:rsidRDefault="001C00FC">
            <w:pPr>
              <w:keepNext/>
              <w:spacing w:after="60"/>
              <w:jc w:val="center"/>
            </w:pPr>
            <w:r>
              <w:rPr>
                <w:sz w:val="21"/>
              </w:rPr>
              <w:t>Dijkstra</w:t>
            </w:r>
          </w:p>
        </w:tc>
        <w:tc>
          <w:tcPr>
            <w:tcW w:w="2438" w:type="dxa"/>
            <w:tcMar>
              <w:top w:w="65" w:type="dxa"/>
              <w:left w:w="65" w:type="dxa"/>
              <w:bottom w:w="65" w:type="dxa"/>
              <w:right w:w="65" w:type="dxa"/>
            </w:tcMar>
          </w:tcPr>
          <w:p w14:paraId="785CBCDC" w14:textId="77777777" w:rsidR="00D45154" w:rsidRDefault="001C00FC">
            <w:pPr>
              <w:keepNext/>
              <w:spacing w:after="60"/>
              <w:jc w:val="left"/>
            </w:pPr>
            <w:r>
              <w:rPr>
                <w:sz w:val="21"/>
              </w:rPr>
              <w:t>Heap theo g: step đã dùng</w:t>
            </w:r>
          </w:p>
        </w:tc>
        <w:tc>
          <w:tcPr>
            <w:tcW w:w="2665" w:type="dxa"/>
            <w:tcMar>
              <w:top w:w="65" w:type="dxa"/>
              <w:left w:w="65" w:type="dxa"/>
              <w:bottom w:w="65" w:type="dxa"/>
              <w:right w:w="65" w:type="dxa"/>
            </w:tcMar>
          </w:tcPr>
          <w:p w14:paraId="18C63CC9" w14:textId="77777777" w:rsidR="00D45154" w:rsidRDefault="001C00FC">
            <w:pPr>
              <w:keepNext/>
              <w:spacing w:after="60"/>
              <w:jc w:val="left"/>
            </w:pPr>
            <w:r>
              <w:rPr>
                <w:sz w:val="21"/>
              </w:rPr>
              <w:t>Ít step nhất dưới giới hạn nhiên liệu</w:t>
            </w:r>
          </w:p>
        </w:tc>
        <w:tc>
          <w:tcPr>
            <w:tcW w:w="2268" w:type="dxa"/>
            <w:tcMar>
              <w:top w:w="65" w:type="dxa"/>
              <w:left w:w="65" w:type="dxa"/>
              <w:bottom w:w="65" w:type="dxa"/>
              <w:right w:w="65" w:type="dxa"/>
            </w:tcMar>
          </w:tcPr>
          <w:p w14:paraId="08169E0D" w14:textId="77777777" w:rsidR="00D45154" w:rsidRDefault="001C00FC">
            <w:pPr>
              <w:keepNext/>
              <w:spacing w:after="60"/>
              <w:jc w:val="left"/>
            </w:pPr>
            <w:r>
              <w:rPr>
                <w:sz w:val="21"/>
              </w:rPr>
              <w:t>Mốc đối chiếu chất lượng cho A*</w:t>
            </w:r>
          </w:p>
        </w:tc>
      </w:tr>
      <w:tr w:rsidR="00D45154" w14:paraId="004E31BA" w14:textId="77777777">
        <w:trPr>
          <w:cantSplit/>
          <w:jc w:val="center"/>
        </w:trPr>
        <w:tc>
          <w:tcPr>
            <w:tcW w:w="1701" w:type="dxa"/>
            <w:tcMar>
              <w:top w:w="65" w:type="dxa"/>
              <w:left w:w="65" w:type="dxa"/>
              <w:bottom w:w="65" w:type="dxa"/>
              <w:right w:w="65" w:type="dxa"/>
            </w:tcMar>
          </w:tcPr>
          <w:p w14:paraId="08B54640" w14:textId="77777777" w:rsidR="00D45154" w:rsidRDefault="001C00FC">
            <w:pPr>
              <w:keepNext/>
              <w:spacing w:after="60"/>
              <w:jc w:val="center"/>
            </w:pPr>
            <w:r>
              <w:rPr>
                <w:sz w:val="21"/>
              </w:rPr>
              <w:t>Greedy Best-First</w:t>
            </w:r>
          </w:p>
        </w:tc>
        <w:tc>
          <w:tcPr>
            <w:tcW w:w="2438" w:type="dxa"/>
            <w:tcMar>
              <w:top w:w="65" w:type="dxa"/>
              <w:left w:w="65" w:type="dxa"/>
              <w:bottom w:w="65" w:type="dxa"/>
              <w:right w:w="65" w:type="dxa"/>
            </w:tcMar>
          </w:tcPr>
          <w:p w14:paraId="2D54AADE" w14:textId="77777777" w:rsidR="00D45154" w:rsidRDefault="001C00FC">
            <w:pPr>
              <w:keepNext/>
              <w:spacing w:after="60"/>
              <w:jc w:val="left"/>
            </w:pPr>
            <w:r>
              <w:rPr>
                <w:sz w:val="21"/>
              </w:rPr>
              <w:t>Heap theo h: khoảng cách còn lại</w:t>
            </w:r>
          </w:p>
        </w:tc>
        <w:tc>
          <w:tcPr>
            <w:tcW w:w="2665" w:type="dxa"/>
            <w:tcMar>
              <w:top w:w="65" w:type="dxa"/>
              <w:left w:w="65" w:type="dxa"/>
              <w:bottom w:w="65" w:type="dxa"/>
              <w:right w:w="65" w:type="dxa"/>
            </w:tcMar>
          </w:tcPr>
          <w:p w14:paraId="242BC12B" w14:textId="77777777" w:rsidR="00D45154" w:rsidRDefault="001C00FC">
            <w:pPr>
              <w:keepNext/>
              <w:spacing w:after="60"/>
              <w:jc w:val="left"/>
            </w:pPr>
            <w:r>
              <w:rPr>
                <w:sz w:val="21"/>
              </w:rPr>
              <w:t>Không tối ưu step</w:t>
            </w:r>
          </w:p>
        </w:tc>
        <w:tc>
          <w:tcPr>
            <w:tcW w:w="2268" w:type="dxa"/>
            <w:tcMar>
              <w:top w:w="65" w:type="dxa"/>
              <w:left w:w="65" w:type="dxa"/>
              <w:bottom w:w="65" w:type="dxa"/>
              <w:right w:w="65" w:type="dxa"/>
            </w:tcMar>
          </w:tcPr>
          <w:p w14:paraId="3D9E6324" w14:textId="77777777" w:rsidR="00D45154" w:rsidRDefault="001C00FC">
            <w:pPr>
              <w:keepNext/>
              <w:spacing w:after="60"/>
              <w:jc w:val="left"/>
            </w:pPr>
            <w:r>
              <w:rPr>
                <w:sz w:val="21"/>
              </w:rPr>
              <w:t>Đo lợi ích và rủi ro của định hướng hình học</w:t>
            </w:r>
          </w:p>
        </w:tc>
      </w:tr>
      <w:tr w:rsidR="00D45154" w14:paraId="448752D0" w14:textId="77777777">
        <w:trPr>
          <w:cantSplit/>
          <w:jc w:val="center"/>
        </w:trPr>
        <w:tc>
          <w:tcPr>
            <w:tcW w:w="1701" w:type="dxa"/>
            <w:tcMar>
              <w:top w:w="65" w:type="dxa"/>
              <w:left w:w="65" w:type="dxa"/>
              <w:bottom w:w="65" w:type="dxa"/>
              <w:right w:w="65" w:type="dxa"/>
            </w:tcMar>
          </w:tcPr>
          <w:p w14:paraId="52D65149" w14:textId="77777777" w:rsidR="00D45154" w:rsidRDefault="001C00FC">
            <w:pPr>
              <w:spacing w:after="60"/>
              <w:jc w:val="center"/>
            </w:pPr>
            <w:r>
              <w:rPr>
                <w:sz w:val="21"/>
              </w:rPr>
              <w:t>A*</w:t>
            </w:r>
          </w:p>
        </w:tc>
        <w:tc>
          <w:tcPr>
            <w:tcW w:w="2438" w:type="dxa"/>
            <w:tcMar>
              <w:top w:w="65" w:type="dxa"/>
              <w:left w:w="65" w:type="dxa"/>
              <w:bottom w:w="65" w:type="dxa"/>
              <w:right w:w="65" w:type="dxa"/>
            </w:tcMar>
          </w:tcPr>
          <w:p w14:paraId="02F93784" w14:textId="77777777" w:rsidR="00D45154" w:rsidRDefault="001C00FC">
            <w:pPr>
              <w:spacing w:after="60"/>
              <w:jc w:val="left"/>
            </w:pPr>
            <w:r>
              <w:rPr>
                <w:sz w:val="21"/>
              </w:rPr>
              <w:t>Heap theo g+h</w:t>
            </w:r>
          </w:p>
        </w:tc>
        <w:tc>
          <w:tcPr>
            <w:tcW w:w="2665" w:type="dxa"/>
            <w:tcMar>
              <w:top w:w="65" w:type="dxa"/>
              <w:left w:w="65" w:type="dxa"/>
              <w:bottom w:w="65" w:type="dxa"/>
              <w:right w:w="65" w:type="dxa"/>
            </w:tcMar>
          </w:tcPr>
          <w:p w14:paraId="2DD36439" w14:textId="77777777" w:rsidR="00D45154" w:rsidRDefault="001C00FC">
            <w:pPr>
              <w:spacing w:after="60"/>
              <w:jc w:val="left"/>
            </w:pPr>
            <w:r>
              <w:rPr>
                <w:sz w:val="21"/>
              </w:rPr>
              <w:t>Ít step nhất khi h khả chấp và giữ nhãn đúng</w:t>
            </w:r>
          </w:p>
        </w:tc>
        <w:tc>
          <w:tcPr>
            <w:tcW w:w="2268" w:type="dxa"/>
            <w:tcMar>
              <w:top w:w="65" w:type="dxa"/>
              <w:left w:w="65" w:type="dxa"/>
              <w:bottom w:w="65" w:type="dxa"/>
              <w:right w:w="65" w:type="dxa"/>
            </w:tcMar>
          </w:tcPr>
          <w:p w14:paraId="21B8AB10" w14:textId="77777777" w:rsidR="00D45154" w:rsidRDefault="001C00FC">
            <w:pPr>
              <w:spacing w:after="60"/>
              <w:jc w:val="left"/>
            </w:pPr>
            <w:r>
              <w:rPr>
                <w:sz w:val="21"/>
              </w:rPr>
              <w:t>Bộ tìm đường của các heuristic toàn trận</w:t>
            </w:r>
          </w:p>
        </w:tc>
      </w:tr>
    </w:tbl>
    <w:p w14:paraId="1680D2C7" w14:textId="77777777" w:rsidR="00D45154" w:rsidRDefault="00D45154">
      <w:pPr>
        <w:spacing w:after="20"/>
      </w:pPr>
    </w:p>
    <w:p w14:paraId="6722CE45" w14:textId="77777777" w:rsidR="00D45154" w:rsidRDefault="001C00FC">
      <w:pPr>
        <w:pStyle w:val="Heading2"/>
        <w:spacing w:before="160"/>
        <w:jc w:val="left"/>
      </w:pPr>
      <w:bookmarkStart w:id="13" w:name="_Toc243666605"/>
      <w:r>
        <w:t>3.1. Các nhãn trạng thái và quy tắc loại nhãn</w:t>
      </w:r>
      <w:bookmarkEnd w:id="13"/>
    </w:p>
    <w:p w14:paraId="3D500CD3" w14:textId="77777777" w:rsidR="00D45154" w:rsidRDefault="001C00FC">
      <w:r>
        <w:t>Một nhãn tìm đường lưu vị trí, số step đã dùng, nhiên liệu đã dùng, số cạnh đã đi, nhãn cha và hướng từ cha. Hai đường cùng đến một ô có thể khác nhau về thời gian và nhiên liệu. Nếu đường thứ nhất nhanh hơn nhưng tốn nhiều nhiên liệu hơn, cả hai nhãn đều có thể cần được giữ lại.</w:t>
      </w:r>
    </w:p>
    <w:p w14:paraId="4308D9BD" w14:textId="77777777" w:rsidR="00D45154" w:rsidRDefault="001C00FC">
      <w:r>
        <w:t>Đối với Dijkstra và A*, nhãn a trội nhãn b khi a không tốn nhiều step hơn và cũng không tốn nhiều nhiên liệu hơn. Khi đó, mọi phần đường có thể nối tiếp từ b cũng có thể nối từ a với tài nguyên không kém. Nhóm có thể bỏ b mà không làm mất một lời giải có thời gian tốt hơn. Đối với BFS, điều kiện trội còn xét số cạnh, vì mục tiêu của BFS là tối thiểu số lần đi sang ô kề.</w:t>
      </w:r>
    </w:p>
    <w:p w14:paraId="4595EE64" w14:textId="77777777" w:rsidR="00D45154" w:rsidRDefault="001C00FC">
      <w:r>
        <w:t>Ví dụ, tại cùng ô, nhãn (5 step, 6 nhiên liệu) và nhãn (7 step, 4 nhiên liệu) không trội nhau. Nếu phần đường còn lại cần thêm 3 nhiên liệu trong khi giới hạn là 8, chỉ nhãn thứ hai có thể tiếp tục. Việc lưu một khoảng cách duy nhất tại ô sẽ bỏ nhầm phương án này.</w:t>
      </w:r>
    </w:p>
    <w:p w14:paraId="23E75E27" w14:textId="77777777" w:rsidR="00D45154" w:rsidRDefault="001C00FC">
      <w:r>
        <w:t>Trong cài đặt, mỗi ô có thể giữ nhiều nhãn chưa bị trội. Dijkstra và A* mở rộng nhãn theo chi phí thời gian, còn quan hệ trội đồng thời kiểm tra nhiên liệu. BFS bổ sung số cạnh vào điều kiện loại nhãn để không phá mục tiêu ít cạnh. Vì vậy, độ phức tạp không thể được báo cáo chỉ bằng số ô như một bài Dijkstra không ràng buộc tài nguyên. Khi hết hạn, kết quả được đánh dấu cutoff; đó không phải bằng chứng đích không thể tới.</w:t>
      </w:r>
    </w:p>
    <w:p w14:paraId="7E13C040" w14:textId="77777777" w:rsidR="00D45154" w:rsidRDefault="001C00FC">
      <w:pPr>
        <w:keepNext/>
        <w:jc w:val="center"/>
      </w:pPr>
      <w:r>
        <w:rPr>
          <w:noProof/>
        </w:rPr>
        <w:lastRenderedPageBreak/>
        <w:drawing>
          <wp:inline distT="0" distB="0" distL="0" distR="0" wp14:anchorId="30F591B7" wp14:editId="57E3E695">
            <wp:extent cx="5399405" cy="2353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400000" cy="2353846"/>
                    </a:xfrm>
                    <a:prstGeom prst="rect">
                      <a:avLst/>
                    </a:prstGeom>
                  </pic:spPr>
                </pic:pic>
              </a:graphicData>
            </a:graphic>
          </wp:inline>
        </w:drawing>
      </w:r>
    </w:p>
    <w:p w14:paraId="56C35F65" w14:textId="77777777" w:rsidR="00D45154" w:rsidRDefault="001C00FC">
      <w:pPr>
        <w:keepLines/>
        <w:jc w:val="center"/>
      </w:pPr>
      <w:r>
        <w:t>Hình 4. Nhãn tài nguyên tại cùng một ô và quan hệ trội.</w:t>
      </w:r>
    </w:p>
    <w:p w14:paraId="202F812E" w14:textId="77777777" w:rsidR="00D45154" w:rsidRDefault="001C00FC">
      <w:pPr>
        <w:pStyle w:val="Heading2"/>
        <w:spacing w:before="160"/>
        <w:jc w:val="left"/>
      </w:pPr>
      <w:bookmarkStart w:id="14" w:name="_Toc243666606"/>
      <w:r>
        <w:t>3.2. DFS và BFS làm đối chứng cấu trúc</w:t>
      </w:r>
      <w:bookmarkEnd w:id="14"/>
    </w:p>
    <w:p w14:paraId="597B933B" w14:textId="77777777" w:rsidR="00D45154" w:rsidRDefault="001C00FC">
      <w:r>
        <w:t>DFS sử dụng ngăn xếp để ưu tiên mở rộng nhánh vừa được phát hiện. Thuật toán kiểm tra ngân sách trước khi tạo nhãn mới và dùng quan hệ trội để loại các trạng thái không còn hữu ích. Khi gặp đích, chương trình truy ngược nhãn cha để tạo chuỗi hướng di chuyển.</w:t>
      </w:r>
    </w:p>
    <w:p w14:paraId="74CC303F" w14:textId="77777777" w:rsidR="00D45154" w:rsidRDefault="001C00FC">
      <w:r>
        <w:t>Ưu điểm của DFS là cách cài đặt đơn giản và giúp minh họa rõ cơ chế duyệt sâu. Tuy nhiên, thứ tự các hướng có thể đưa thuật toán vào nhiều đường vòng trước khi đến đích. DFS không bảo đảm đường ít cạnh, ít step hay ít nhiên liệu nhất. Trong đề tài, Nhóm sử dụng DFS như một mốc so sánh cơ bản, không chọn nó làm bộ tìm đường mặc định.</w:t>
      </w:r>
    </w:p>
    <w:p w14:paraId="5863DDB7" w14:textId="77777777" w:rsidR="00D45154" w:rsidRDefault="001C00FC">
      <w:r>
        <w:t>BFS sử dụng hàng đợi và mở rộng theo số cạnh. Trong đồ thị không trọng số, thuật toán tìm được đường có ít cạnh nhất. Khi bổ sung giới hạn step và nhiên liệu, chương trình vẫn giữ nhiều nhãn tài nguyên, đồng thời đưa số cạnh vào điều kiện trội. Nếu không bị cắt bởi hạn giờ, đích đầu tiên được lấy khỏi hàng đợi sẽ có số cạnh nhỏ nhất trong các đường khả thi.</w:t>
      </w:r>
    </w:p>
    <w:p w14:paraId="0A3DA700" w14:textId="77777777" w:rsidR="00D45154" w:rsidRDefault="001C00FC">
      <w:r>
        <w:t>Tuy nhiên, ít cạnh không đồng nghĩa với ít thời gian trong bài toán này. Một tuyến ngắn về số ô có thể đi qua nhiều núi hoặc đường ùn tắc. Do đó, báo cáo ghi riêng số cạnh và số step để tránh kết luận nhầm rằng BFS tối ưu cùng tiêu chí với Dijkstra.</w:t>
      </w:r>
    </w:p>
    <w:p w14:paraId="7A3C6597" w14:textId="77777777" w:rsidR="00D45154" w:rsidRDefault="001C00FC">
      <w:r>
        <w:t>Hai phương pháp này giúp tách ảnh hưởng của thứ tự duyệt khỏi việc sử dụng trọng số. BFS chỉ tối ưu số cạnh trong phạm vi trạng thái được tìm đầy đủ, còn DFS không bảo đảm đường ít cạnh hay ít step. Khi địa hình có chi phí khác nhau, báo cáo không gọi một tuyến BFS ít cạnh hơn là tuyến nhanh hơn. Các tuyến đều phải qua cùng bước kiểm tra tài nguyên.</w:t>
      </w:r>
    </w:p>
    <w:p w14:paraId="7A1253B4" w14:textId="77777777" w:rsidR="00D45154" w:rsidRDefault="001C00FC">
      <w:pPr>
        <w:pStyle w:val="Heading2"/>
        <w:spacing w:before="160"/>
        <w:jc w:val="left"/>
      </w:pPr>
      <w:bookmarkStart w:id="15" w:name="_Toc243666607"/>
      <w:r>
        <w:lastRenderedPageBreak/>
        <w:t>3.3. Dijkstra theo chi phí thời gian</w:t>
      </w:r>
      <w:bookmarkEnd w:id="15"/>
    </w:p>
    <w:p w14:paraId="2C22185A" w14:textId="77777777" w:rsidR="00D45154" w:rsidRDefault="001C00FC">
      <w:r>
        <w:t>Dijkstra là cơ sở tìm đường theo trọng số không âm [7]. Khi đưa vào bài toán này, nhóm mở rộng trạng thái bằng nhãn tài nguyên; bảo đảm tối ưu chỉ được dùng cho một chặng với thời gian giao thông cố định và điều kiện loại nhãn đã nêu ở mục 3.1.</w:t>
      </w:r>
    </w:p>
    <w:p w14:paraId="330D0731" w14:textId="77777777" w:rsidR="00D45154" w:rsidRDefault="001C00FC">
      <w:r>
        <w:t>Dijkstra sử dụng hàng đợi ưu tiên theo tổng step đã dùng. Vì mọi chi phí di chuyển đều dương, thuật toán xử lý nhãn có thời gian nhỏ nhất trước. Khi nhiều nhãn không trội nhau cùng tồn tại tại một ô, từng nhãn có thể được đưa vào hàng đợi. Nhãn đã bị một nhãn tốt hơn loại khỏi danh sách hoạt động sẽ được bỏ qua khi lấy ra.</w:t>
      </w:r>
    </w:p>
    <w:p w14:paraId="15D9BC1E" w14:textId="77777777" w:rsidR="00D45154" w:rsidRDefault="001C00FC">
      <w:r>
        <w:t>Khi không bị giới hạn thời gian thực thi, Dijkstra tìm đường ít step nhất trong giới hạn nhiên liệu và quỹ bước. Thuật toán là mốc đối chiếu phù hợp cho A*, vì hai thuật toán hướng đến cùng mục tiêu và khác nhau ở cách sử dụng thông tin khoảng cách đến đích.</w:t>
      </w:r>
    </w:p>
    <w:p w14:paraId="5D129227" w14:textId="77777777" w:rsidR="00D45154" w:rsidRDefault="001C00FC">
      <w:r>
        <w:t>Trong một ngày có giao thông cố định, trọng số dương và quy tắc giữ nhãn đúng, Dijkstra là đối chứng tìm đường tối thiểu step dưới giới hạn nhiên liệu khi tìm kiếm kết thúc đầy đủ. Bảo đảm này áp dụng cho một truy vấn nguồn - đích, không áp dụng cho thứ tự ghé nhiều điểm hoặc điểm toàn trận. Cài đặt dùng heap nhị phân, không triển khai Fibonacci heap.</w:t>
      </w:r>
    </w:p>
    <w:p w14:paraId="2C7DD868" w14:textId="77777777" w:rsidR="00D45154" w:rsidRDefault="001C00FC">
      <w:pPr>
        <w:pStyle w:val="Heading2"/>
        <w:spacing w:before="160"/>
        <w:jc w:val="left"/>
      </w:pPr>
      <w:bookmarkStart w:id="16" w:name="_Toc243666608"/>
      <w:r>
        <w:t>3.4. Greedy Best First và A*</w:t>
      </w:r>
      <w:bookmarkEnd w:id="16"/>
    </w:p>
    <w:p w14:paraId="72E3D962" w14:textId="77777777" w:rsidR="00D45154" w:rsidRDefault="001C00FC">
      <w:r>
        <w:t>A* kết hợp chi phí đã đi với ước lượng chi phí còn lại; tài liệu gốc trình bày cơ sở của tìm kiếm dùng heuristic [8]. Trong báo cáo, tính khả chấp và nhất quán của heuristic lục giác được giải thích trực tiếp từ chi phí tối thiểu của một bước đi.</w:t>
      </w:r>
    </w:p>
    <w:p w14:paraId="2A176902" w14:textId="77777777" w:rsidR="00D45154" w:rsidRDefault="001C00FC">
      <w:r>
        <w:t>Greedy Best-First chỉ ưu tiên khoảng cách lục giác còn lại đến đích. Cách làm này thường hướng tìm kiếm về khu vực đích khá nhanh, nhưng không tính đầy đủ chi phí đã đi. Những đường có vẻ tiến gần đích có thể chứa địa hình đắt hoặc dẫn vào đường vòng quanh ao.</w:t>
      </w:r>
    </w:p>
    <w:p w14:paraId="5F24347C" w14:textId="77777777" w:rsidR="00D45154" w:rsidRDefault="001C00FC">
      <w:r>
        <w:t>Thuật toán vẫn kiểm tra giới hạn tài nguyên khi mở rộng, nên đường tìm được là khả thi theo bộ luật tìm đường. Tuy nhiên, nó không bảo đảm tối ưu thời gian. Nhóm phân biệt Greedy Best-First ở chương này với Greedy chọn điểm trong chương tiếp theo, vì hai thuật toán giải hai lớp quyết định khác nhau.</w:t>
      </w:r>
    </w:p>
    <w:p w14:paraId="0AFE732F" w14:textId="77777777" w:rsidR="00D45154" w:rsidRDefault="001C00FC">
      <w:r>
        <w:t>A* ưu tiên nhãn theo tổng g + h, trong đó g là thời gian đã đi và h là khoảng cách lục giác đến đích. Vì mỗi lần di chuyển cần ít nhất 1 step, số lần di chuyển tối thiểu là một cận dưới của thời gian còn lại. Việc bỏ qua ao và địa hình trong h làm heuristic có thể thấp hơn chi phí thật, nhưng không làm nó cao hơn chi phí thật.</w:t>
      </w:r>
    </w:p>
    <w:p w14:paraId="5E958865" w14:textId="77777777" w:rsidR="00D45154" w:rsidRDefault="001C00FC">
      <w:r>
        <w:t xml:space="preserve">Heuristic cũng nhất quán vì hai ô kề có khoảng cách tới đích chênh nhau không quá 1, còn chi phí cạnh ít nhất là 1. Kết hợp với việc giữ các nhãn tài nguyên không trội, A* có thể </w:t>
      </w:r>
      <w:r>
        <w:lastRenderedPageBreak/>
        <w:t>tìm đường ít step nhất dưới ràng buộc nhiên liệu khi không bị cắt giờ. A* được dùng trong phép so sánh tìm đường có tài nguyên. Trong phương pháp lập tuyến cả đội, chương trình dùng Dijkstra với nhiều trọng số để tái sử dụng cây đường đi; cả hai lớp đều không tự bảo đảm điểm toàn trận tối ưu.</w:t>
      </w:r>
    </w:p>
    <w:p w14:paraId="299E7EFB" w14:textId="77777777" w:rsidR="00D45154" w:rsidRDefault="001C00FC">
      <w:r>
        <w:t xml:space="preserve">Để tính khoảng cách, chương trình đổi ô (row, col) sang tọa độ lập phương với x </w:t>
      </w:r>
      <w:r>
        <w:t>=</w:t>
      </w:r>
      <w:r>
        <w:t xml:space="preserve"> col </w:t>
      </w:r>
      <w:r>
        <w:t>-</w:t>
      </w:r>
      <w:r>
        <w:t xml:space="preserve"> (row + row mod 2)/2, y </w:t>
      </w:r>
      <w:r>
        <w:t>=</w:t>
      </w:r>
      <w:r>
        <w:t xml:space="preserve"> row và z </w:t>
      </w:r>
      <w:r>
        <w:t>=</w:t>
      </w:r>
      <w:r>
        <w:t xml:space="preserve"> </w:t>
      </w:r>
      <w:r>
        <w:t>-</w:t>
      </w:r>
      <w:r>
        <w:t xml:space="preserve">x </w:t>
      </w:r>
      <w:r>
        <w:t>-</w:t>
      </w:r>
      <w:r>
        <w:t xml:space="preserve"> y. Khoảng cách là giá trị lớn nhất trong ba độ chênh tuyệt đối của x, y, z giữa hai ô. Các hàng chẵn và lẻ có bảng láng giềng khác nhau; kiểm thử tính đối xứng và khoảng cách giúp phát hiện lỗi lệch lưới.</w:t>
      </w:r>
    </w:p>
    <w:p w14:paraId="407A396D" w14:textId="77777777" w:rsidR="00D45154" w:rsidRDefault="001C00FC">
      <w:pPr>
        <w:pStyle w:val="Heading2"/>
        <w:spacing w:before="160"/>
        <w:jc w:val="left"/>
      </w:pPr>
      <w:bookmarkStart w:id="17" w:name="_Toc243666609"/>
      <w:r>
        <w:t>3.5. Mã giả và độ phức tạp</w:t>
      </w:r>
      <w:bookmarkEnd w:id="17"/>
    </w:p>
    <w:p w14:paraId="2BF9E710" w14:textId="77777777" w:rsidR="00D45154" w:rsidRDefault="001C00FC">
      <w:r>
        <w:t>Quy trình chung cho Dijkstra và A* có thể viết ngắn gọn như sau:</w:t>
      </w:r>
    </w:p>
    <w:p w14:paraId="2D2209D6" w14:textId="77777777" w:rsidR="00D45154" w:rsidRDefault="001C00FC">
      <w:pPr>
        <w:jc w:val="left"/>
      </w:pPr>
      <w:r>
        <w:t>1. Tạo nhãn nguồn và đưa vào heap.</w:t>
      </w:r>
      <w:r>
        <w:br/>
      </w:r>
      <w:r>
        <w:t>2. Lấy nhãn có độ ưu tiên nhỏ nhất; bỏ nhãn đã bị trội.</w:t>
      </w:r>
      <w:r>
        <w:br/>
        <w:t>3. Nếu nhãn ở đích, truy vết chuỗi hướng và trả kết quả.</w:t>
      </w:r>
      <w:r>
        <w:br/>
        <w:t>4. Sinh các ô kề; cộng step và nhiên liệu theo ô nguồn.</w:t>
      </w:r>
      <w:r>
        <w:br/>
        <w:t>5. Bỏ nhãn vượt tài nguyên hoặc bị nhãn đang giữ trội.</w:t>
      </w:r>
      <w:r>
        <w:br/>
        <w:t>6. Lưu nhãn mới và đưa vào heap; lặp đến khi tìm được đích, hết heap hoặc hết giờ.</w:t>
      </w:r>
    </w:p>
    <w:p w14:paraId="0DE012FD" w14:textId="77777777" w:rsidR="00D45154" w:rsidRDefault="001C00FC">
      <w:r>
        <w:t>Nhóm gọi V là số ô đi được, E là số cạnh, A là tổng số xe được mô phỏng, T là số step trong ngày, S là số điểm udon và F là giới hạn nhiên liệu. M là tổng số nhãn được tạo trong một lần tìm đường, còn L là số nhãn không trội lớn nhất cùng nằm tại một ô. Các ký hiệu này giúp tách quy mô bản đồ khỏi số trạng thái phát sinh do tài nguyên.</w:t>
      </w:r>
    </w:p>
    <w:p w14:paraId="684528E2" w14:textId="77777777" w:rsidR="00D45154" w:rsidRDefault="001C00FC">
      <w:r>
        <w:t xml:space="preserve">Việc tra địa hình, chuyển pos sang hàng cột, tính một láng giềng hoặc khoảng cách lục giác đều có độ phức tạp O(1). Mỗi ô có tối đa sáu láng giềng nên E </w:t>
      </w:r>
      <w:r>
        <w:t>=</w:t>
      </w:r>
      <w:r>
        <w:t xml:space="preserve"> O(V). Dữ liệu bản đồ chiếm O(V + S + A), chưa tính lịch sử mô phỏng.</w:t>
      </w:r>
    </w:p>
    <w:p w14:paraId="403E500D" w14:textId="77777777" w:rsidR="00D45154" w:rsidRDefault="001C00FC">
      <w:r>
        <w:t>Nếu chỉ có một khoảng cách cho mỗi đỉnh, Dijkstra thông thường có thể được mô tả bằng O((V + E) log V). Tuy nhiên, công thức đó chưa phản ánh đầy đủ bản cài đặt có nhiều nhãn tài nguyên. Mỗi nhãn được mở rộng tối đa sáu cạnh, mỗi lần thêm nhãn phải so sánh với tối đa L nhãn tại ô đích. Bản dùng heap còn có thao tác thêm hoặc lấy phần tử với chi phí log M. Vì vậy, một ước lượng theo số nhãn được tạo là O(M(L + log M)) cho Dijkstra, Greedy Best-First và A*, còn bản DFS/BFS dùng hàng đợi hoặc ngăn xếp có ước l</w:t>
      </w:r>
      <w:r>
        <w:t>ượng O(ML).</w:t>
      </w:r>
    </w:p>
    <w:p w14:paraId="3191D66B" w14:textId="77777777" w:rsidR="00D45154" w:rsidRDefault="001C00FC">
      <w:r>
        <w:t xml:space="preserve">Số nhãn M không nhất thiết tỷ lệ tuyến tính với V. Với tài nguyên nguyên, tập trạng thái đầy đủ theo vị trí, thời gian và nhiên liệu có thể có quy mô O(VTF). BFS còn phải giữ thông tin số cạnh trong điều kiện trội, với số cạnh bị chặn bởi T vì chi phí mỗi cạnh ít nhất là 1. Phép loại nhãn giúp giảm số trạng thái trong thực tế, nhưng nhóm không xem nó là </w:t>
      </w:r>
      <w:r>
        <w:lastRenderedPageBreak/>
        <w:t>bảo đảm rằng số nhãn luôn nhỏ. Bộ nhớ phụ thuộc tổng nhãn và hàng đợi đã tạo, xấp xỉ O(V + M).</w:t>
      </w:r>
    </w:p>
    <w:p w14:paraId="42DB9C97" w14:textId="77777777" w:rsidR="00D45154" w:rsidRDefault="001C00FC">
      <w:r>
        <w:t>Phép so sánh thực nghiệm vì thế ghi thêm số nhãn mở rộng và tỷ lệ hết giờ, thay vì chỉ ghi thời gian. Nhãn bị cắt theo deadline không được nhập vào thống kê chi phí của một tuyến thành công. Để so chất lượng, các thuật toán chỉ được so trên tập truy vấn chung mà tất cả đã tìm được tuyến hợp lệ.</w:t>
      </w:r>
    </w:p>
    <w:p w14:paraId="7E131EE6" w14:textId="77777777" w:rsidR="00D45154" w:rsidRDefault="001C00FC">
      <w:pPr>
        <w:pStyle w:val="Heading1"/>
        <w:jc w:val="left"/>
      </w:pPr>
      <w:bookmarkStart w:id="18" w:name="_Toc243666610"/>
      <w:r>
        <w:t>4. Phương pháp lập tuyến cả đội có ràng buộc tài nguyên</w:t>
      </w:r>
      <w:bookmarkEnd w:id="18"/>
    </w:p>
    <w:p w14:paraId="3E9559C9" w14:textId="77777777" w:rsidR="00D45154" w:rsidRDefault="001C00FC">
      <w:pPr>
        <w:keepLines/>
      </w:pPr>
      <w:r>
        <w:t>Chương trình biểu diễn kế hoạch một ngày bằng các tuyến của xe tuần tra và các điểm hẹn của xe tiếp tế. Mỗi tuyến là một dãy điểm udon; đường giữa hai điểm được tính trên bản đồ và giao thông của ngày hiện tại. Bộ lập kế hoạch đánh giá tập tuyến của cả đội, thay vì tối ưu một xe rồi bỏ qua tác động tới các xe còn lại. Trong mã nguồn, phương pháp này được gọi là tour.</w:t>
      </w:r>
    </w:p>
    <w:p w14:paraId="02A25428" w14:textId="77777777" w:rsidR="00D45154" w:rsidRDefault="001C00FC">
      <w:pPr>
        <w:keepNext/>
        <w:keepLines/>
        <w:jc w:val="left"/>
      </w:pPr>
      <w:r>
        <w:rPr>
          <w:b/>
        </w:rPr>
        <w:t>Bảng 8. Vai trò của các thuật toán trong phương pháp lập tuyến cả đội</w:t>
      </w:r>
    </w:p>
    <w:tbl>
      <w:tblPr>
        <w:tblStyle w:val="TableGrid"/>
        <w:tblW w:w="0" w:type="auto"/>
        <w:tblLayout w:type="fixed"/>
        <w:tblLook w:val="04A0" w:firstRow="1" w:lastRow="0" w:firstColumn="1" w:lastColumn="0" w:noHBand="0" w:noVBand="1"/>
      </w:tblPr>
      <w:tblGrid>
        <w:gridCol w:w="1984"/>
        <w:gridCol w:w="3402"/>
        <w:gridCol w:w="3685"/>
      </w:tblGrid>
      <w:tr w:rsidR="00D45154" w14:paraId="0DE2869A" w14:textId="77777777">
        <w:trPr>
          <w:cantSplit/>
          <w:tblHeader/>
        </w:trPr>
        <w:tc>
          <w:tcPr>
            <w:tcW w:w="1984" w:type="dxa"/>
            <w:shd w:val="clear" w:color="auto" w:fill="EDEDED"/>
          </w:tcPr>
          <w:p w14:paraId="288337BB" w14:textId="77777777" w:rsidR="00D45154" w:rsidRDefault="001C00FC">
            <w:pPr>
              <w:keepNext/>
              <w:spacing w:before="60" w:after="60" w:line="264" w:lineRule="auto"/>
              <w:jc w:val="center"/>
            </w:pPr>
            <w:r>
              <w:rPr>
                <w:b/>
                <w:sz w:val="21"/>
              </w:rPr>
              <w:t>Thành phần của phương pháp lập kế hoạch</w:t>
            </w:r>
          </w:p>
        </w:tc>
        <w:tc>
          <w:tcPr>
            <w:tcW w:w="3402" w:type="dxa"/>
            <w:shd w:val="clear" w:color="auto" w:fill="EDEDED"/>
          </w:tcPr>
          <w:p w14:paraId="4CFDD96D" w14:textId="77777777" w:rsidR="00D45154" w:rsidRDefault="001C00FC">
            <w:pPr>
              <w:keepNext/>
              <w:spacing w:before="60" w:after="60" w:line="264" w:lineRule="auto"/>
              <w:jc w:val="center"/>
            </w:pPr>
            <w:r>
              <w:rPr>
                <w:b/>
                <w:sz w:val="21"/>
              </w:rPr>
              <w:t>Thuật toán hoặc cách xử lý được sử dụng</w:t>
            </w:r>
          </w:p>
        </w:tc>
        <w:tc>
          <w:tcPr>
            <w:tcW w:w="3685" w:type="dxa"/>
            <w:shd w:val="clear" w:color="auto" w:fill="EDEDED"/>
          </w:tcPr>
          <w:p w14:paraId="418B08EF" w14:textId="77777777" w:rsidR="00D45154" w:rsidRDefault="001C00FC">
            <w:pPr>
              <w:keepNext/>
              <w:spacing w:before="60" w:after="60" w:line="264" w:lineRule="auto"/>
              <w:jc w:val="center"/>
            </w:pPr>
            <w:r>
              <w:rPr>
                <w:b/>
                <w:sz w:val="21"/>
              </w:rPr>
              <w:t>Nhiệm vụ của thành phần</w:t>
            </w:r>
          </w:p>
        </w:tc>
      </w:tr>
      <w:tr w:rsidR="00D45154" w14:paraId="0E68FF15" w14:textId="77777777">
        <w:trPr>
          <w:cantSplit/>
        </w:trPr>
        <w:tc>
          <w:tcPr>
            <w:tcW w:w="1984" w:type="dxa"/>
          </w:tcPr>
          <w:p w14:paraId="46528A40" w14:textId="77777777" w:rsidR="00D45154" w:rsidRDefault="001C00FC">
            <w:pPr>
              <w:keepNext/>
              <w:spacing w:before="60" w:after="60" w:line="264" w:lineRule="auto"/>
              <w:jc w:val="left"/>
            </w:pPr>
            <w:r>
              <w:rPr>
                <w:sz w:val="21"/>
              </w:rPr>
              <w:t>Tạo các chặng đi</w:t>
            </w:r>
          </w:p>
        </w:tc>
        <w:tc>
          <w:tcPr>
            <w:tcW w:w="3402" w:type="dxa"/>
          </w:tcPr>
          <w:p w14:paraId="678E9DF4" w14:textId="77777777" w:rsidR="00D45154" w:rsidRDefault="001C00FC">
            <w:pPr>
              <w:keepNext/>
              <w:spacing w:before="60" w:after="60" w:line="264" w:lineRule="auto"/>
              <w:jc w:val="left"/>
            </w:pPr>
            <w:r>
              <w:rPr>
                <w:sz w:val="21"/>
              </w:rPr>
              <w:t>Dijkstra theo ba trọng số step/nhiên liệu</w:t>
            </w:r>
          </w:p>
        </w:tc>
        <w:tc>
          <w:tcPr>
            <w:tcW w:w="3685" w:type="dxa"/>
          </w:tcPr>
          <w:p w14:paraId="654E7846" w14:textId="77777777" w:rsidR="00D45154" w:rsidRDefault="001C00FC">
            <w:pPr>
              <w:keepNext/>
              <w:spacing w:before="60" w:after="60" w:line="264" w:lineRule="auto"/>
              <w:jc w:val="left"/>
            </w:pPr>
            <w:r>
              <w:rPr>
                <w:sz w:val="21"/>
              </w:rPr>
              <w:t>Các phương án đường giữa các điểm</w:t>
            </w:r>
          </w:p>
        </w:tc>
      </w:tr>
      <w:tr w:rsidR="00D45154" w14:paraId="15F5EBE4" w14:textId="77777777">
        <w:trPr>
          <w:cantSplit/>
        </w:trPr>
        <w:tc>
          <w:tcPr>
            <w:tcW w:w="1984" w:type="dxa"/>
          </w:tcPr>
          <w:p w14:paraId="6D0E8073" w14:textId="77777777" w:rsidR="00D45154" w:rsidRDefault="001C00FC">
            <w:pPr>
              <w:keepNext/>
              <w:spacing w:before="60" w:after="60" w:line="264" w:lineRule="auto"/>
              <w:jc w:val="left"/>
            </w:pPr>
            <w:r>
              <w:rPr>
                <w:sz w:val="21"/>
              </w:rPr>
              <w:t>Dựng tuyến</w:t>
            </w:r>
          </w:p>
        </w:tc>
        <w:tc>
          <w:tcPr>
            <w:tcW w:w="3402" w:type="dxa"/>
          </w:tcPr>
          <w:p w14:paraId="6062A1FA" w14:textId="77777777" w:rsidR="00D45154" w:rsidRDefault="001C00FC">
            <w:pPr>
              <w:keepNext/>
              <w:spacing w:before="60" w:after="60" w:line="264" w:lineRule="auto"/>
              <w:jc w:val="left"/>
            </w:pPr>
            <w:r>
              <w:rPr>
                <w:sz w:val="21"/>
              </w:rPr>
              <w:t>Chèn tham lam trên tập tuyến cả đội</w:t>
            </w:r>
          </w:p>
        </w:tc>
        <w:tc>
          <w:tcPr>
            <w:tcW w:w="3685" w:type="dxa"/>
          </w:tcPr>
          <w:p w14:paraId="42ECEABB" w14:textId="77777777" w:rsidR="00D45154" w:rsidRDefault="001C00FC">
            <w:pPr>
              <w:keepNext/>
              <w:spacing w:before="60" w:after="60" w:line="264" w:lineRule="auto"/>
              <w:jc w:val="left"/>
            </w:pPr>
            <w:r>
              <w:rPr>
                <w:sz w:val="21"/>
              </w:rPr>
              <w:t>Xe nào ghé điểm nào, chèn ở đâu</w:t>
            </w:r>
          </w:p>
        </w:tc>
      </w:tr>
      <w:tr w:rsidR="00D45154" w14:paraId="2679DE2A" w14:textId="77777777">
        <w:trPr>
          <w:cantSplit/>
        </w:trPr>
        <w:tc>
          <w:tcPr>
            <w:tcW w:w="1984" w:type="dxa"/>
          </w:tcPr>
          <w:p w14:paraId="16674925" w14:textId="77777777" w:rsidR="00D45154" w:rsidRDefault="001C00FC">
            <w:pPr>
              <w:keepNext/>
              <w:spacing w:before="60" w:after="60" w:line="264" w:lineRule="auto"/>
              <w:jc w:val="left"/>
            </w:pPr>
            <w:r>
              <w:rPr>
                <w:sz w:val="21"/>
              </w:rPr>
              <w:t>Cải thiện tuyến</w:t>
            </w:r>
          </w:p>
        </w:tc>
        <w:tc>
          <w:tcPr>
            <w:tcW w:w="3402" w:type="dxa"/>
          </w:tcPr>
          <w:p w14:paraId="136DD694" w14:textId="77777777" w:rsidR="00D45154" w:rsidRDefault="001C00FC">
            <w:pPr>
              <w:keepNext/>
              <w:spacing w:before="60" w:after="60" w:line="264" w:lineRule="auto"/>
              <w:jc w:val="left"/>
            </w:pPr>
            <w:r>
              <w:rPr>
                <w:sz w:val="21"/>
              </w:rPr>
              <w:t>Tìm kiếm cục bộ phá rồi dựng lại</w:t>
            </w:r>
          </w:p>
        </w:tc>
        <w:tc>
          <w:tcPr>
            <w:tcW w:w="3685" w:type="dxa"/>
          </w:tcPr>
          <w:p w14:paraId="77CD9FD6" w14:textId="77777777" w:rsidR="00D45154" w:rsidRDefault="001C00FC">
            <w:pPr>
              <w:keepNext/>
              <w:spacing w:before="60" w:after="60" w:line="264" w:lineRule="auto"/>
              <w:jc w:val="left"/>
            </w:pPr>
            <w:r>
              <w:rPr>
                <w:sz w:val="21"/>
              </w:rPr>
              <w:t>Đổi phân công và thứ tự ghé điểm</w:t>
            </w:r>
          </w:p>
        </w:tc>
      </w:tr>
      <w:tr w:rsidR="00D45154" w14:paraId="0B98A110" w14:textId="77777777">
        <w:trPr>
          <w:cantSplit/>
        </w:trPr>
        <w:tc>
          <w:tcPr>
            <w:tcW w:w="1984" w:type="dxa"/>
          </w:tcPr>
          <w:p w14:paraId="2C4CA9D5" w14:textId="77777777" w:rsidR="00D45154" w:rsidRDefault="001C00FC">
            <w:pPr>
              <w:keepNext/>
              <w:spacing w:before="60" w:after="60" w:line="264" w:lineRule="auto"/>
              <w:jc w:val="left"/>
            </w:pPr>
            <w:r>
              <w:rPr>
                <w:sz w:val="21"/>
              </w:rPr>
              <w:t>Duy trì hoạt động</w:t>
            </w:r>
          </w:p>
        </w:tc>
        <w:tc>
          <w:tcPr>
            <w:tcW w:w="3402" w:type="dxa"/>
          </w:tcPr>
          <w:p w14:paraId="141C092D" w14:textId="77777777" w:rsidR="00D45154" w:rsidRDefault="001C00FC">
            <w:pPr>
              <w:keepNext/>
              <w:spacing w:before="60" w:after="60" w:line="264" w:lineRule="auto"/>
              <w:jc w:val="left"/>
            </w:pPr>
            <w:r>
              <w:rPr>
                <w:sz w:val="21"/>
              </w:rPr>
              <w:t>Chia nhiên liệu, lịch hẹn, ước lượng ngày sau</w:t>
            </w:r>
          </w:p>
        </w:tc>
        <w:tc>
          <w:tcPr>
            <w:tcW w:w="3685" w:type="dxa"/>
          </w:tcPr>
          <w:p w14:paraId="1298D10D" w14:textId="77777777" w:rsidR="00D45154" w:rsidRDefault="001C00FC">
            <w:pPr>
              <w:keepNext/>
              <w:spacing w:before="60" w:after="60" w:line="264" w:lineRule="auto"/>
              <w:jc w:val="left"/>
            </w:pPr>
            <w:r>
              <w:rPr>
                <w:sz w:val="21"/>
              </w:rPr>
              <w:t>Tiếp tế và vị trí dừng cuối ngày</w:t>
            </w:r>
          </w:p>
        </w:tc>
      </w:tr>
      <w:tr w:rsidR="00D45154" w14:paraId="0D3F6358" w14:textId="77777777">
        <w:trPr>
          <w:cantSplit/>
        </w:trPr>
        <w:tc>
          <w:tcPr>
            <w:tcW w:w="1984" w:type="dxa"/>
          </w:tcPr>
          <w:p w14:paraId="7967A545" w14:textId="77777777" w:rsidR="00D45154" w:rsidRDefault="001C00FC">
            <w:pPr>
              <w:keepNext/>
              <w:spacing w:before="60" w:after="60" w:line="264" w:lineRule="auto"/>
              <w:jc w:val="left"/>
            </w:pPr>
            <w:r>
              <w:rPr>
                <w:sz w:val="21"/>
              </w:rPr>
              <w:t>Chọn vai trò</w:t>
            </w:r>
          </w:p>
        </w:tc>
        <w:tc>
          <w:tcPr>
            <w:tcW w:w="3402" w:type="dxa"/>
          </w:tcPr>
          <w:p w14:paraId="183C4CB1" w14:textId="77777777" w:rsidR="00D45154" w:rsidRDefault="001C00FC">
            <w:pPr>
              <w:keepNext/>
              <w:spacing w:before="60" w:after="60" w:line="264" w:lineRule="auto"/>
              <w:jc w:val="left"/>
            </w:pPr>
            <w:r>
              <w:rPr>
                <w:sz w:val="21"/>
              </w:rPr>
              <w:t>Mô phỏng các ứng viên bằng nhiều tiến trình</w:t>
            </w:r>
          </w:p>
        </w:tc>
        <w:tc>
          <w:tcPr>
            <w:tcW w:w="3685" w:type="dxa"/>
          </w:tcPr>
          <w:p w14:paraId="5C56E942" w14:textId="77777777" w:rsidR="00D45154" w:rsidRDefault="001C00FC">
            <w:pPr>
              <w:keepNext/>
              <w:spacing w:before="60" w:after="60" w:line="264" w:lineRule="auto"/>
              <w:jc w:val="left"/>
            </w:pPr>
            <w:r>
              <w:rPr>
                <w:sz w:val="21"/>
              </w:rPr>
              <w:t>Xe nào tuần tra hoặc tiếp tế</w:t>
            </w:r>
          </w:p>
        </w:tc>
      </w:tr>
      <w:tr w:rsidR="00D45154" w14:paraId="7ADBF5E8" w14:textId="77777777">
        <w:trPr>
          <w:cantSplit/>
        </w:trPr>
        <w:tc>
          <w:tcPr>
            <w:tcW w:w="1984" w:type="dxa"/>
          </w:tcPr>
          <w:p w14:paraId="53D2DCB1" w14:textId="77777777" w:rsidR="00D45154" w:rsidRDefault="001C00FC">
            <w:pPr>
              <w:spacing w:before="60" w:after="60" w:line="264" w:lineRule="auto"/>
              <w:jc w:val="left"/>
            </w:pPr>
            <w:r>
              <w:rPr>
                <w:sz w:val="21"/>
              </w:rPr>
              <w:t>Kiểm tra trước nộp</w:t>
            </w:r>
          </w:p>
        </w:tc>
        <w:tc>
          <w:tcPr>
            <w:tcW w:w="3402" w:type="dxa"/>
          </w:tcPr>
          <w:p w14:paraId="5B695534" w14:textId="77777777" w:rsidR="00D45154" w:rsidRDefault="001C00FC">
            <w:pPr>
              <w:spacing w:before="60" w:after="60" w:line="264" w:lineRule="auto"/>
              <w:jc w:val="left"/>
            </w:pPr>
            <w:r>
              <w:rPr>
                <w:sz w:val="21"/>
              </w:rPr>
              <w:t>Simulator thực thi đồng thời</w:t>
            </w:r>
          </w:p>
        </w:tc>
        <w:tc>
          <w:tcPr>
            <w:tcW w:w="3685" w:type="dxa"/>
          </w:tcPr>
          <w:p w14:paraId="72F6A319" w14:textId="77777777" w:rsidR="00D45154" w:rsidRDefault="001C00FC">
            <w:pPr>
              <w:spacing w:before="60" w:after="60" w:line="264" w:lineRule="auto"/>
              <w:jc w:val="left"/>
            </w:pPr>
            <w:r>
              <w:rPr>
                <w:sz w:val="21"/>
              </w:rPr>
              <w:t>Lệnh, step, nhiên liệu và kết quả dự kiến</w:t>
            </w:r>
          </w:p>
        </w:tc>
      </w:tr>
    </w:tbl>
    <w:p w14:paraId="6375C0FC" w14:textId="77777777" w:rsidR="00D45154" w:rsidRDefault="001C00FC">
      <w:pPr>
        <w:pStyle w:val="Heading2"/>
        <w:jc w:val="left"/>
      </w:pPr>
      <w:bookmarkStart w:id="19" w:name="_Toc243666611"/>
      <w:r>
        <w:t>4.1. Dijkstra tạo chặng đi theo step và nhiên liệu</w:t>
      </w:r>
      <w:bookmarkEnd w:id="19"/>
    </w:p>
    <w:p w14:paraId="37797F8E" w14:textId="77777777" w:rsidR="00D45154" w:rsidRDefault="001C00FC">
      <w:pPr>
        <w:keepLines/>
      </w:pPr>
      <w:r>
        <w:t>Chương trình dùng Dijkstra để tạo cây đường ngắn nhất theo trọng số a×step + b×nhiên liệu. Ba cặp (a,b) là (1; 0,001), (1; 1) và (0,001; 1), lần lượt thiên về đi nhanh, cân bằng và tiết kiệm nhiên liệu. Chi phí được tính theo ô nguồn và trạng thái đường thật của ngày. Cây đường đi được tính khi cần rồi lưu lại, giúp nhiều phép chèn sử dụng chung kết quả thay vì tìm lại từ đầu.</w:t>
      </w:r>
    </w:p>
    <w:p w14:paraId="4B1F35AA" w14:textId="77777777" w:rsidR="00D45154" w:rsidRDefault="001C00FC">
      <w:pPr>
        <w:keepLines/>
      </w:pPr>
      <w:r>
        <w:lastRenderedPageBreak/>
        <w:t>Một trọng số chỉ chọn ra một phương án đại diện, nên ba kiểu đường không bao phủ mọi khả năng trao đổi giữa step và nhiên liệu. Vì vậy, chương trình vẫn chạy thử toàn tuyến để kiểm tra tài nguyên khi ghép các chặng. Các điểm udon nằm trên đường đi cũng được tính vào tập đã ghé. Cách dùng Dijkstra này khác với A* có nhiều nhãn tài nguyên ở chương 3: mục tiêu ở đây là tạo chặng dùng lại được trong nhiều lần đánh giá tuyến.</w:t>
      </w:r>
    </w:p>
    <w:p w14:paraId="075A94C0" w14:textId="77777777" w:rsidR="00D45154" w:rsidRDefault="001C00FC">
      <w:pPr>
        <w:pStyle w:val="Heading2"/>
        <w:jc w:val="left"/>
      </w:pPr>
      <w:bookmarkStart w:id="20" w:name="_Toc243666612"/>
      <w:r>
        <w:t>4.2. Chèn tham lam và phối hợp kho giữa các xe</w:t>
      </w:r>
      <w:bookmarkEnd w:id="20"/>
    </w:p>
    <w:p w14:paraId="390942FF" w14:textId="77777777" w:rsidR="00D45154" w:rsidRDefault="001C00FC">
      <w:pPr>
        <w:keepLines/>
      </w:pPr>
      <w:r>
        <w:t>Ban đầu, mỗi xe tuần tra có một tuyến rỗng. Chương trình thử chèn các điểm bán vào một số vị trí có triển vọng trên tuyến của từng xe, rồi chọn phép chèn tốt nhất của cả đội. Mức ưu tiên lần lượt là loại mới toàn trận, loại mới trong ngày, suất còn có thể lấy và mức tăng chi phí nhỏ hơn. Sau mỗi lượt nhận, tập điểm ghé và lượng hàng dự kiến được cập nhật chung để các xe không cùng nhắm những suất không còn khả dụng.</w:t>
      </w:r>
    </w:p>
    <w:p w14:paraId="335C01C9" w14:textId="77777777" w:rsidR="00D45154" w:rsidRDefault="001C00FC">
      <w:pPr>
        <w:keepLines/>
      </w:pPr>
      <w:r>
        <w:t xml:space="preserve">Giả sử tuyến đang có đoạn a → b và cần ghé thêm p. Phần chi phí tăng được ước lượng bởi c(a,p) + c(p,b) </w:t>
      </w:r>
      <w:r>
        <w:t>-</w:t>
      </w:r>
      <w:r>
        <w:t xml:space="preserve"> c(a,b). Các vị trí được sàng lọc theo chi phí rồi kiểm tra lại tuyến với quỹ step, nhiên liệu, đường đi qua và lịch hẹn tiếp tế. Khi nhiều phép chèn có lợi ích ngang nhau, phép tăng chi phí ít hơn thường để lại nhiều tài nguyên cho các điểm sau. Do không xét mọi tổ hợp và mọi vị trí chèn, phương pháp không bảo đảm tối ưu toàn cục.</w:t>
      </w:r>
    </w:p>
    <w:p w14:paraId="6BBD4AFE" w14:textId="77777777" w:rsidR="00D45154" w:rsidRDefault="001C00FC">
      <w:pPr>
        <w:keepLines/>
      </w:pPr>
      <w:r>
        <w:t>Nếu C(p) là số xe tuần tra có ghé điểm p trong ngày, số suất dự kiến tại đó là min(stocks(p), C(p)). Mỗi xe chỉ nhận tại một điểm một lần trong ngày. Chương trình dùng tập loại của các điểm đã ghé để tính độ phủ ngày và loại mới toàn trận. Cuối cùng, validator chạy các lệnh đồng thời để kiểm tra kết quả theo timeline của trò chơi; bước này giúp phát hiện những sai lệch mà phép tính xấp xỉ khi dựng tuyến chưa thể hiện hết.</w:t>
      </w:r>
    </w:p>
    <w:p w14:paraId="57F2DD58" w14:textId="77777777" w:rsidR="00D45154" w:rsidRDefault="001C00FC">
      <w:pPr>
        <w:pStyle w:val="Heading2"/>
        <w:jc w:val="left"/>
      </w:pPr>
      <w:bookmarkStart w:id="21" w:name="_Toc243666613"/>
      <w:r>
        <w:t>4.3. Tìm kiếm cục bộ phá rồi dựng lại</w:t>
      </w:r>
      <w:bookmarkEnd w:id="21"/>
    </w:p>
    <w:p w14:paraId="1B22688A" w14:textId="77777777" w:rsidR="00D45154" w:rsidRDefault="001C00FC">
      <w:pPr>
        <w:keepLines/>
      </w:pPr>
      <w:r>
        <w:t>Sau khi có lời giải khả thi, chương trình dùng thời gian còn lại để thử các phương án lân cận. Một lượt có thể bỏ vài điểm, bỏ một đoạn tuyến hoặc đổi kiểu đường của một xe. Chương trình dựng lại phần bị bỏ bằng chèn tham lam có nhiễu nhỏ ở chi phí, nhờ đó có cơ hội đổi thứ tự và phân công xe thay vì lặp đúng lời giải trước.</w:t>
      </w:r>
    </w:p>
    <w:p w14:paraId="12113B5F" w14:textId="77777777" w:rsidR="00D45154" w:rsidRDefault="001C00FC">
      <w:pPr>
        <w:keepLines/>
      </w:pPr>
      <w:r>
        <w:t xml:space="preserve">Với β </w:t>
      </w:r>
      <w:r>
        <w:t>=</w:t>
      </w:r>
      <w:r>
        <w:t xml:space="preserve"> 0 như cấu hình được đánh giá, bộ giá trị của một ngày gồm loại mới toàn trận, số loại trong ngày, số suất, âm nhiên liệu đã dùng và âm step. Chương trình so từ trái sang phải và nhận phương án không kém lời giải hiện tại. Hai thành phần tài nguyên chỉ phá hòa sau các tiêu chí thu thập. Nhờ luôn giữ một lời giải đang có, tìm kiếm có thể kết thúc theo ngân sách mà vẫn trả ra kế hoạch; đây không phải bằng chứng đã tìm hết không gian lời giải.</w:t>
      </w:r>
    </w:p>
    <w:p w14:paraId="3A1F58B2" w14:textId="77777777" w:rsidR="00D45154" w:rsidRDefault="001C00FC">
      <w:pPr>
        <w:pStyle w:val="Heading2"/>
        <w:jc w:val="left"/>
      </w:pPr>
      <w:bookmarkStart w:id="22" w:name="_Toc243666614"/>
      <w:r>
        <w:lastRenderedPageBreak/>
        <w:t>4.4. Phân bổ nhiên liệu và lịch hẹn tiếp tế</w:t>
      </w:r>
      <w:bookmarkEnd w:id="22"/>
    </w:p>
    <w:p w14:paraId="5F9A6C72" w14:textId="77777777" w:rsidR="00D45154" w:rsidRDefault="001C00FC">
      <w:pPr>
        <w:keepLines/>
      </w:pPr>
      <w:r>
        <w:t>Nếu đội không có xe tiếp tế, chương trình giới hạn nhiên liệu dùng hôm nay theo tỷ lệ quỹ step của ngày trên tổng quỹ step còn lại; ở ngày cuối, xe có thể dùng hết nhiên liệu còn lại. Đây là một quy tắc phân bổ nhằm tránh việc các xe hoạt động mạnh ở đầu trận rồi không còn khả năng di chuyển về sau, không phải nghiệm tối ưu của bài toán phân phối nhiên liệu.</w:t>
      </w:r>
    </w:p>
    <w:p w14:paraId="423F2BB4" w14:textId="77777777" w:rsidR="00D45154" w:rsidRDefault="001C00FC">
      <w:pPr>
        <w:keepLines/>
      </w:pPr>
      <w:r>
        <w:t>Nếu có xe tiếp tế, chương trình thử một số điểm hẹn: vị trí đang đứng, điểm trung tâm, nơi gần nhóm tuần tra hoặc nơi thuận lợi cho xe sắp cạn nhiên liệu. Xe tiếp tế đi đến điểm được chọn rồi chờ. Khi cần, xe tuần tra rẽ vào điểm hẹn và ở chung đủ thời gian để được nạp. Các tuyến còn được kiểm tra khả năng quay về điểm hẹn theo nhiên liệu. Trong phiên bản được chấm, mỗi xe tiếp tế chỉ có một điểm hẹn trong một ngày.</w:t>
      </w:r>
    </w:p>
    <w:p w14:paraId="0C7C6D83" w14:textId="77777777" w:rsidR="00D45154" w:rsidRDefault="001C00FC">
      <w:pPr>
        <w:pStyle w:val="Heading2"/>
        <w:jc w:val="left"/>
      </w:pPr>
      <w:bookmarkStart w:id="23" w:name="_Toc243666615"/>
      <w:r>
        <w:t>4.5. Phủ loại và chuẩn bị vị trí cho ngày tiếp theo</w:t>
      </w:r>
      <w:bookmarkEnd w:id="23"/>
    </w:p>
    <w:p w14:paraId="1C81FB41" w14:textId="77777777" w:rsidR="00D45154" w:rsidRDefault="001C00FC">
      <w:pPr>
        <w:keepLines/>
      </w:pPr>
      <w:r>
        <w:t>D có ưu tiên cao hơn Q, nên mất một loại trong một ngày không thể được bù bằng nhiều suất hơn khi U bằng nhau. Nếu lời giải đang thiếu loại, hàm cover_types dựng lại nhiều khung tuyến chỉ nhằm phủ loại, rồi chèn thêm suất vào khung tốt nhất. Nhiễu nhỏ ở chi phí giúp các lần dựng khảo sát những cách phân công khác nhau, đặc biệt khi ngày ngắn khiến bài toán phủ loại chặt hơn.</w:t>
      </w:r>
    </w:p>
    <w:p w14:paraId="4190BD16" w14:textId="77777777" w:rsidR="00D45154" w:rsidRDefault="001C00FC">
      <w:pPr>
        <w:keepLines/>
      </w:pPr>
      <w:r>
        <w:t>Khi còn ngày sau, chương trình dùng vị trí và nhiên liệu cuối ngày để ước lượng số loại có thể thu trong ngày kế tiếp. Nếu ước lượng còn thiếu, hàm find_anchors tìm các ô neo thuận lợi rồi dựng lại tuyến hôm nay với yêu cầu dừng ở các ô đó. Phương án neo được xét theo loại mới toàn trận, loại hôm nay và độ phủ dự đoán ngày mai, nên có thể giảm Q hôm nay để bảo vệ D ngày sau. Giao thông hôm nay được dùng làm dự báo trong phép ước lượng; dữ liệu ngày mai thật vẫn phải được lấy lại từ API.</w:t>
      </w:r>
    </w:p>
    <w:p w14:paraId="68B2D1FA" w14:textId="77777777" w:rsidR="00D45154" w:rsidRDefault="001C00FC">
      <w:pPr>
        <w:pStyle w:val="Heading2"/>
        <w:jc w:val="left"/>
      </w:pPr>
      <w:bookmarkStart w:id="24" w:name="_Toc243666616"/>
      <w:r>
        <w:t>4.6. Chọn vai trò xe bằng mô phỏng</w:t>
      </w:r>
      <w:bookmarkEnd w:id="24"/>
    </w:p>
    <w:p w14:paraId="2F2E4D9F" w14:textId="77777777" w:rsidR="00D45154" w:rsidRDefault="001C00FC">
      <w:pPr>
        <w:keepLines/>
      </w:pPr>
      <w:r>
        <w:t>Vị trí xuất phát được giữ đúng thứ tự input; chương trình chỉ chọn vai trò tuần tra hoặc tiếp tế. Bộ chọn tạo các đội hình ứng viên gồm toàn tuần tra, từng xe tiếp tế và một số cấu hình nhiều xe tiếp tế. Các ứng viên được mô phỏng bằng nhiều tiến trình, sàng lọc rồi đánh giá lại tối đa bốn đội hình tốt khi còn thời gian. Khi có lượt hoàn tất, bộ chọn so điểm (U,D,Q); nếu không có lượt hoàn tất, cách chọn theo số ngày đã chạy và điểm hiện có chỉ là ước lượng.</w:t>
      </w:r>
    </w:p>
    <w:p w14:paraId="1E649286" w14:textId="77777777" w:rsidR="00D45154" w:rsidRDefault="001C00FC">
      <w:pPr>
        <w:keepLines/>
      </w:pPr>
      <w:r>
        <w:lastRenderedPageBreak/>
        <w:t>Đội hình dùng trong các bảng kết quả đã được chọn offline với ngân sách 20 giây và được cố định trước khi nộp lên BTC. Cả tám đội hình có một xe tiếp tế, nhưng chỉ số xe làm tiếp tế khác nhau tùy bản đồ. Vì vậy, kết quả cho thấy khả năng của phương pháp với những đội hình đã lưu; chúng chưa chứng minh bộ chọn luôn tìm ra đội hình tốt nhất hoặc luôn hoàn tất dưới đồng hồ chọn xe trong trận thi thật.</w:t>
      </w:r>
    </w:p>
    <w:p w14:paraId="1355D648" w14:textId="77777777" w:rsidR="00D45154" w:rsidRDefault="001C00FC">
      <w:pPr>
        <w:pStyle w:val="Heading2"/>
        <w:jc w:val="left"/>
      </w:pPr>
      <w:bookmarkStart w:id="25" w:name="_Toc243666617"/>
      <w:r>
        <w:t>4.7. Ngân sách tính toán và kiểm tra kế hoạch</w:t>
      </w:r>
      <w:bookmarkEnd w:id="25"/>
    </w:p>
    <w:p w14:paraId="5F0A3317" w14:textId="77777777" w:rsidR="00D45154" w:rsidRDefault="001C00FC">
      <w:pPr>
        <w:keepLines/>
      </w:pPr>
      <w:r>
        <w:t>Mỗi ngày, runner nhận trạng thái thật rồi gọi planner với ngân sách 5 giây trong đợt đánh giá. Planner dành phần lớn thời gian cho dựng và sửa tuyến, sau đó simulator kiểm tra output. Nếu không còn step để tiếp tục, xe chờ hết ngày; nếu không đủ step cho một di chuyển thì không được phát lệnh đó. Trong luồng nộp bài hiện tại, runner chỉ sử dụng tour. Nếu kế hoạch không hợp lệ, chương trình dừng trước khi gửi, không tự chuyển sang Greedy. Greedy chỉ được giữ để xem mã và chạy đối chứng offline; các lượt Prac</w:t>
      </w:r>
      <w:r>
        <w:t>tice đã báo cáo cũng không dùng Greedy dự phòng.</w:t>
      </w:r>
    </w:p>
    <w:p w14:paraId="2556D645" w14:textId="77777777" w:rsidR="00D45154" w:rsidRDefault="001C00FC">
      <w:pPr>
        <w:keepLines/>
      </w:pPr>
      <w:r>
        <w:t>Giả sử cây đường được tạo từ R ô nguồn, đồ thị có V ô và E cạnh, phần Dijkstra cho ba kiểu trọng số có chi phí gần O(3R(V+E)log V) đối với các cây thực sự được tính. Phần chèn và sửa còn phụ thuộc số xe, điểm bán, vị trí chèn và vòng cải thiện. Giới hạn theo đồng hồ là giới hạn mềm vì một số bước dựng hoặc ước lượng không bị ngắt giữa chừng. Vì thế, thời gian đo thực tế và khả năng nộp trong hạn cần được báo riêng.</w:t>
      </w:r>
    </w:p>
    <w:p w14:paraId="0F66D189" w14:textId="77777777" w:rsidR="00D45154" w:rsidRDefault="001C00FC">
      <w:r>
        <w:t>Phiên bản hiện tại kiểm tra đồng hồ ngay trong vòng xét điểm chèn, vị trí chèn và dựng khung ngày sau; phương án đầu cũng nhận deadline. Nếu phép ước lượng ngày mai bị cắt, hàm trả trạng thái chưa xác định và không lưu nó thành độ phủ bằng 0. Runner chừa thời gian cho kiểm tra output. Những thay đổi này giảm bước xử lý kéo dài ngoài ý muốn, nhưng việc tạo cây Dijkstra, ghép lệnh, mô phỏng và truyền mạng vẫn cần thời gian nên báo cáo không coi đây là deadline cứng trên mọi máy.</w:t>
      </w:r>
    </w:p>
    <w:p w14:paraId="76813EA5" w14:textId="77777777" w:rsidR="00D45154" w:rsidRDefault="001C00FC">
      <w:pPr>
        <w:pStyle w:val="Heading2"/>
        <w:jc w:val="left"/>
      </w:pPr>
      <w:bookmarkStart w:id="26" w:name="_Toc243666618"/>
      <w:r>
        <w:t>4.8. Cận trên để đánh giá mức đạt được</w:t>
      </w:r>
      <w:bookmarkEnd w:id="26"/>
    </w:p>
    <w:p w14:paraId="574D43E4" w14:textId="77777777" w:rsidR="00D45154" w:rsidRDefault="001C00FC">
      <w:pPr>
        <w:keepLines/>
      </w:pPr>
      <w:r>
        <w:t>Gọi B là số loại brand khác nhau, H là số ngày, K(p) là kho mỗi ngày tại điểm p và A là số xe tuần tra. Cận theo nguồn cung là U ≤ B, D ≤ H×B và Q ≤ H×ΣK(p). Với đội hình cố định, Q còn bị chặn bởi H×Σmin(K(p),A), vì mỗi xe chỉ nhận ở một điểm tối đa một lần trong ngày. Các cận Q này bỏ qua lộ trình, nhiên liệu và quỹ step, nên không có bảo đảm rằng tồn tại phương án đạt được.</w:t>
      </w:r>
    </w:p>
    <w:p w14:paraId="4A3256B9" w14:textId="77777777" w:rsidR="00D45154" w:rsidRDefault="001C00FC">
      <w:pPr>
        <w:keepLines/>
      </w:pPr>
      <w:r>
        <w:lastRenderedPageBreak/>
        <w:t>Mã nguồn còn có bộ cận tiếp cận bằng Dijkstra theo nhiên liệu. Nó xét vị trí đầu, nhiên liệu dùng chung qua các ngày và khả năng tiếp tế được nới lỏng để loại một số điểm chắc chắn không tới được. Cận đó là điều kiện cần, không phải một kế hoạch thực thi. Trong báo cáo, khi điểm của một kế hoạch hợp lệ đạt cận U và D, hai thành phần được xác định là tối ưu trên bài tương ứng; Q/cận sơ bộ chỉ là mức thu so với giới hạn nới lỏng, không phải tỷ lệ so với nghiệm tối ưu đã biết.</w:t>
      </w:r>
    </w:p>
    <w:p w14:paraId="0835C955" w14:textId="77777777" w:rsidR="00D45154" w:rsidRDefault="001C00FC">
      <w:pPr>
        <w:pStyle w:val="Heading2"/>
      </w:pPr>
      <w:bookmarkStart w:id="27" w:name="_Toc243666619"/>
      <w:r>
        <w:t>4.9. Mã giả của phương pháp lập kế hoạch</w:t>
      </w:r>
      <w:bookmarkEnd w:id="27"/>
    </w:p>
    <w:p w14:paraId="1279785B" w14:textId="77777777" w:rsidR="00D45154" w:rsidRDefault="001C00FC">
      <w:r>
        <w:t>Thuật toán 1 mô tả luồng xử lý một ngày sau khi vai trò xe đã được cố định. Dữ liệu đầu vào gồm bản đồ, kho udon, quỹ step hôm nay, vị trí và nhiên liệu các xe, tập loại đã thu cùng trạng thái đường vừa nhận. Kết quả đầu ra là một mảng lệnh cho mỗi xe; mỗi mảng phải sử dụng đúng quỹ step của ngày, kể cả thời gian chờ.</w:t>
      </w:r>
    </w:p>
    <w:p w14:paraId="590AF08E" w14:textId="77777777" w:rsidR="00D45154" w:rsidRDefault="001C00FC">
      <w:r>
        <w:rPr>
          <w:b/>
        </w:rPr>
        <w:t>Thuật toán 1. Lập tuyến cho cả đội trong một ngày</w:t>
      </w:r>
    </w:p>
    <w:p w14:paraId="13BB6BF4" w14:textId="77777777" w:rsidR="00D45154" w:rsidRDefault="001C00FC">
      <w:pPr>
        <w:spacing w:after="60" w:line="276" w:lineRule="auto"/>
      </w:pPr>
      <w:r>
        <w:rPr>
          <w:sz w:val="23"/>
        </w:rPr>
        <w:t>1. Chương trình đọc trạng thái hiện tại và xác lập thời điểm kết thúc tìm kiếm.</w:t>
      </w:r>
    </w:p>
    <w:p w14:paraId="1829267E" w14:textId="77777777" w:rsidR="00D45154" w:rsidRDefault="001C00FC">
      <w:pPr>
        <w:spacing w:after="60" w:line="276" w:lineRule="auto"/>
      </w:pPr>
      <w:r>
        <w:rPr>
          <w:sz w:val="23"/>
        </w:rPr>
        <w:t>2. Chương trình tạo bộ nhớ đệm Dijkstra cho ba trọng số step và nhiên liệu.</w:t>
      </w:r>
    </w:p>
    <w:p w14:paraId="7DB661BF" w14:textId="77777777" w:rsidR="00D45154" w:rsidRDefault="001C00FC">
      <w:pPr>
        <w:spacing w:after="60" w:line="276" w:lineRule="auto"/>
      </w:pPr>
      <w:r>
        <w:rPr>
          <w:sz w:val="23"/>
        </w:rPr>
        <w:t>3. Nếu không có xe tiếp tế, chương trình chia phần nhiên liệu dùng hôm nay theo số step còn lại của trận.</w:t>
      </w:r>
    </w:p>
    <w:p w14:paraId="58D0E282" w14:textId="77777777" w:rsidR="00D45154" w:rsidRDefault="001C00FC">
      <w:pPr>
        <w:spacing w:after="60" w:line="276" w:lineRule="auto"/>
      </w:pPr>
      <w:r>
        <w:rPr>
          <w:sz w:val="23"/>
        </w:rPr>
        <w:t>4. Nếu có xe tiếp tế, chương trình sinh các điểm hẹn khả thi cho ngày hôm nay.</w:t>
      </w:r>
    </w:p>
    <w:p w14:paraId="608E7475" w14:textId="77777777" w:rsidR="00D45154" w:rsidRDefault="001C00FC">
      <w:pPr>
        <w:spacing w:after="60" w:line="276" w:lineRule="auto"/>
      </w:pPr>
      <w:r>
        <w:rPr>
          <w:sz w:val="23"/>
        </w:rPr>
        <w:t>5. Với mỗi lịch hẹn được xét, chương trình khởi tạo các tuyến tuần tra rỗng.</w:t>
      </w:r>
    </w:p>
    <w:p w14:paraId="5416A789" w14:textId="77777777" w:rsidR="00D45154" w:rsidRDefault="001C00FC">
      <w:pPr>
        <w:spacing w:after="60" w:line="276" w:lineRule="auto"/>
      </w:pPr>
      <w:r>
        <w:rPr>
          <w:sz w:val="23"/>
        </w:rPr>
        <w:t>6. Chương trình chèn điểm có lợi nhất vào tuyến phù hợp của cả đội và cập nhật kho dùng chung.</w:t>
      </w:r>
    </w:p>
    <w:p w14:paraId="0426165A" w14:textId="77777777" w:rsidR="00D45154" w:rsidRDefault="001C00FC">
      <w:pPr>
        <w:spacing w:after="60" w:line="276" w:lineRule="auto"/>
      </w:pPr>
      <w:r>
        <w:rPr>
          <w:sz w:val="23"/>
        </w:rPr>
        <w:t>7. Chương trình đánh giá các tuyến theo thứ tự ưu tiên loại mới, loại trong ngày, suất và tài nguyên.</w:t>
      </w:r>
    </w:p>
    <w:p w14:paraId="44343D88" w14:textId="77777777" w:rsidR="00D45154" w:rsidRDefault="001C00FC">
      <w:pPr>
        <w:spacing w:after="60" w:line="276" w:lineRule="auto"/>
      </w:pPr>
      <w:r>
        <w:rPr>
          <w:sz w:val="23"/>
        </w:rPr>
        <w:t>8. Khi còn thời gian, chương trình bỏ một phần tuyến, dựng lại và giữ phương án không kém.</w:t>
      </w:r>
    </w:p>
    <w:p w14:paraId="23296526" w14:textId="77777777" w:rsidR="00D45154" w:rsidRDefault="001C00FC">
      <w:pPr>
        <w:spacing w:after="60" w:line="276" w:lineRule="auto"/>
      </w:pPr>
      <w:r>
        <w:rPr>
          <w:sz w:val="23"/>
        </w:rPr>
        <w:t>9. Nếu còn thiếu loại hôm nay, chương trình thử dựng lại khung tuyến ưu tiên phủ loại.</w:t>
      </w:r>
    </w:p>
    <w:p w14:paraId="061A1503" w14:textId="77777777" w:rsidR="00D45154" w:rsidRDefault="001C00FC">
      <w:pPr>
        <w:spacing w:after="60" w:line="276" w:lineRule="auto"/>
      </w:pPr>
      <w:r>
        <w:rPr>
          <w:sz w:val="23"/>
        </w:rPr>
        <w:t>10. Nếu còn ngày sau, chương trình ước lượng độ phủ từ vị trí và nhiên liệu cuối ngày.</w:t>
      </w:r>
    </w:p>
    <w:p w14:paraId="31A4BC07" w14:textId="77777777" w:rsidR="00D45154" w:rsidRDefault="001C00FC">
      <w:pPr>
        <w:spacing w:after="60" w:line="276" w:lineRule="auto"/>
      </w:pPr>
      <w:r>
        <w:rPr>
          <w:sz w:val="23"/>
        </w:rPr>
        <w:t>11. Nếu độ phủ dự đoán còn thiếu, chương trình thử điểm neo rồi dựng lại tuyến có ràng buộc điểm dừng.</w:t>
      </w:r>
    </w:p>
    <w:p w14:paraId="17CE2B44" w14:textId="77777777" w:rsidR="00D45154" w:rsidRDefault="001C00FC">
      <w:pPr>
        <w:spacing w:after="60" w:line="276" w:lineRule="auto"/>
      </w:pPr>
      <w:r>
        <w:rPr>
          <w:sz w:val="23"/>
        </w:rPr>
        <w:t>12. Chương trình ghép đường đi thành lệnh hướng 0 đến 5 và thêm lệnh chờ để đủ quỹ step.</w:t>
      </w:r>
    </w:p>
    <w:p w14:paraId="5B5E978F" w14:textId="77777777" w:rsidR="00D45154" w:rsidRDefault="001C00FC">
      <w:pPr>
        <w:spacing w:after="60" w:line="276" w:lineRule="auto"/>
      </w:pPr>
      <w:r>
        <w:rPr>
          <w:sz w:val="23"/>
        </w:rPr>
        <w:t>13. Bộ kiểm tra mô phỏng đồng thời các xe, kiểm tra tính hợp lệ và tính lại kết quả.</w:t>
      </w:r>
    </w:p>
    <w:p w14:paraId="56E92A34" w14:textId="77777777" w:rsidR="00D45154" w:rsidRDefault="001C00FC">
      <w:pPr>
        <w:spacing w:after="60" w:line="276" w:lineRule="auto"/>
      </w:pPr>
      <w:r>
        <w:rPr>
          <w:sz w:val="23"/>
        </w:rPr>
        <w:t>14. Nếu kế hoạch hợp lệ, chương trình trả output; nếu không, runner dừng và báo lỗi trước khi gửi.</w:t>
      </w:r>
    </w:p>
    <w:p w14:paraId="4A050440" w14:textId="77777777" w:rsidR="00D45154" w:rsidRDefault="001C00FC">
      <w:r>
        <w:t>Các bước 8 đến 11 được gọi theo điều kiện và thời gian còn lại, không phải lúc nào cũng chạy đủ số lượt như nhau. Mã giả lược bỏ chi tiết quản lý bộ nhớ đệm; việc chọn vai trò trước trận được mô tả riêng ở mục 4.6. Các kế hoạch tour trong báo cáo được kiểm tra tính hợp lệ và không được thay bằng Greedy.</w:t>
      </w:r>
    </w:p>
    <w:p w14:paraId="3D80F2A7" w14:textId="77777777" w:rsidR="00D45154" w:rsidRDefault="001C00FC">
      <w:r>
        <w:t xml:space="preserve">Bất biến quan trọng của quá trình cải thiện là chương trình luôn giữ một tập tuyến đã đánh giá, còn lượng kho và loại đã phủ được quản lý ở cấp cả đội. Dijkstra chỉ giải các chặng </w:t>
      </w:r>
      <w:r>
        <w:lastRenderedPageBreak/>
        <w:t>trên trạng thái đường đã biết; lớp chèn và sửa tuyến mới quyết định xe nào ghé điểm nào. Vì vậy, tìm đường tối ưu cho từng chặng không đồng nghĩa tối ưu được điểm toàn trận.</w:t>
      </w:r>
    </w:p>
    <w:p w14:paraId="16E9BD9F" w14:textId="77777777" w:rsidR="00D45154" w:rsidRDefault="001C00FC">
      <w:pPr>
        <w:pStyle w:val="Heading2"/>
      </w:pPr>
      <w:bookmarkStart w:id="28" w:name="_Toc243666620"/>
      <w:r>
        <w:t>4.10. Ví dụ dựng và cải thiện tuyến</w:t>
      </w:r>
      <w:bookmarkEnd w:id="28"/>
    </w:p>
    <w:p w14:paraId="201C4525" w14:textId="77777777" w:rsidR="00D45154" w:rsidRDefault="001C00FC">
      <w:r>
        <w:t>Nhóm xét một bản đồ minh họa 8×8 gồm các ô đồng bằng, ba xe tuần tra và bốn điểm A, B, C, D thuộc bốn loại khác nhau, mỗi điểm có một suất. Hai xe đầu tham gia thu thập, xe thứ ba chờ hết ngày. Mỗi xe có 30 step và 30 nhiên liệu. Hình 5 chỉ phóng to phần bản đồ chứa các điểm cần quan sát; các mũi tên biểu diễn thứ tự điểm ghé, còn đường đi thực tế được tính bằng Dijkstra.</w:t>
      </w:r>
    </w:p>
    <w:p w14:paraId="779561BF" w14:textId="77777777" w:rsidR="00D45154" w:rsidRDefault="001C00FC">
      <w:pPr>
        <w:keepNext/>
        <w:jc w:val="center"/>
      </w:pPr>
      <w:r>
        <w:rPr>
          <w:noProof/>
        </w:rPr>
        <w:drawing>
          <wp:inline distT="0" distB="0" distL="0" distR="0" wp14:anchorId="5D11B872" wp14:editId="0BDDD0D9">
            <wp:extent cx="5715000" cy="2487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rcRect r="1391" b="4626"/>
                    <a:stretch>
                      <a:fillRect/>
                    </a:stretch>
                  </pic:blipFill>
                  <pic:spPr>
                    <a:xfrm>
                      <a:off x="0" y="0"/>
                      <a:ext cx="5715000" cy="2487295"/>
                    </a:xfrm>
                    <a:prstGeom prst="rect">
                      <a:avLst/>
                    </a:prstGeom>
                  </pic:spPr>
                </pic:pic>
              </a:graphicData>
            </a:graphic>
          </wp:inline>
        </w:drawing>
      </w:r>
    </w:p>
    <w:p w14:paraId="38D3DD44" w14:textId="77777777" w:rsidR="00D45154" w:rsidRDefault="001C00FC">
      <w:r>
        <w:rPr>
          <w:b/>
          <w:sz w:val="22"/>
        </w:rPr>
        <w:t>Hình 5. Đổi phân công điểm ghé để giảm tổng step mà vẫn thu đủ bốn loại.</w:t>
      </w:r>
    </w:p>
    <w:p w14:paraId="32DC3D5D" w14:textId="77777777" w:rsidR="00D45154" w:rsidRDefault="001C00FC">
      <w:r>
        <w:t xml:space="preserve">Ở phương án ban đầu, xe thứ nhất ghé A rồi C, còn xe thứ hai ghé D rồi B. Tổng chi phí di chuyển của hai xe là 22 step. Sau khi đổi phân công, xe thứ nhất ghé A rồi B, xe thứ hai ghé C rồi D; tổng chi phí giảm còn 12 step. Cả hai phương án đều được simulator kiểm tra hợp lệ và đều có điểm (U,D,Q) </w:t>
      </w:r>
      <w:r>
        <w:t>=</w:t>
      </w:r>
      <w:r>
        <w:t xml:space="preserve"> (4,4,4). Lợi ích ở đây là tiết kiệm 10 step di chuyển của cả đội, chứ chưa làm tăng số suất khi ví dụ chỉ có bốn suất.</w:t>
      </w:r>
    </w:p>
    <w:p w14:paraId="462AF373" w14:textId="77777777" w:rsidR="00D45154" w:rsidRDefault="001C00FC">
      <w:r>
        <w:t>Ví dụ cho thấy vì sao cần cho phép thay đổi cả thứ tự ghé lẫn xe được giao điểm. Một quyết định hợp lý khi nhìn riêng một chặng có thể tạo ra hai tuyến đi vòng khi xét chung. Phép phá rồi dựng lại mở cơ hội chuyển điểm giữa các xe; phần step tiết kiệm được có thể dùng để chèn thêm điểm trên input lớn hơn hoặc chuẩn bị điểm dừng. Ví dụ này minh họa cơ chế, không chứng minh rằng tìm kiếm cục bộ luôn tìm được tuyến tốt nhất.</w:t>
      </w:r>
    </w:p>
    <w:p w14:paraId="78CA545F" w14:textId="77777777" w:rsidR="00D45154" w:rsidRDefault="001C00FC">
      <w:pPr>
        <w:pStyle w:val="Heading1"/>
        <w:jc w:val="left"/>
      </w:pPr>
      <w:bookmarkStart w:id="29" w:name="_Toc243666621"/>
      <w:r>
        <w:lastRenderedPageBreak/>
        <w:t>5. Thiết kế đánh giá và kiểm chứng</w:t>
      </w:r>
      <w:bookmarkEnd w:id="29"/>
    </w:p>
    <w:p w14:paraId="0513B94D" w14:textId="77777777" w:rsidR="00D45154" w:rsidRDefault="001C00FC">
      <w:pPr>
        <w:pStyle w:val="Heading2"/>
        <w:jc w:val="left"/>
      </w:pPr>
      <w:bookmarkStart w:id="30" w:name="_Toc243666622"/>
      <w:r>
        <w:t>5.1. Dữ liệu và phạm vi từng phép đo</w:t>
      </w:r>
      <w:bookmarkEnd w:id="30"/>
    </w:p>
    <w:p w14:paraId="60B86AF4" w14:textId="77777777" w:rsidR="00D45154" w:rsidRDefault="001C00FC">
      <w:pPr>
        <w:keepLines/>
      </w:pPr>
      <w:r>
        <w:t>Báo cáo tách phép đo tìm đường khỏi phép đo điểm toàn trận. Nhóm giữ nguyên các truy vấn và số liệu so sánh năm thuật toán ở chương 3. Bảng điểm Practice chính sử dụng phương pháp tour hiện tại; các đối chứng offline bổ sung được trình bày riêng ở mục 6.6 đến 6.9. Không lấy kết quả của phương pháp này để gán cho từng thuật toán tìm đường hoặc cho một chế độ planner khác.</w:t>
      </w:r>
    </w:p>
    <w:p w14:paraId="1DEC0462" w14:textId="77777777" w:rsidR="00D45154" w:rsidRDefault="001C00FC">
      <w:pPr>
        <w:keepNext/>
        <w:keepLines/>
        <w:jc w:val="left"/>
      </w:pPr>
      <w:r>
        <w:rPr>
          <w:b/>
        </w:rPr>
        <w:t>Bảng 9. Dữ liệu và kết quả được sử dụng trong báo cáo</w:t>
      </w:r>
    </w:p>
    <w:tbl>
      <w:tblPr>
        <w:tblStyle w:val="TableGrid"/>
        <w:tblW w:w="0" w:type="auto"/>
        <w:tblLayout w:type="fixed"/>
        <w:tblLook w:val="04A0" w:firstRow="1" w:lastRow="0" w:firstColumn="1" w:lastColumn="0" w:noHBand="0" w:noVBand="1"/>
      </w:tblPr>
      <w:tblGrid>
        <w:gridCol w:w="1928"/>
        <w:gridCol w:w="3628"/>
        <w:gridCol w:w="3515"/>
      </w:tblGrid>
      <w:tr w:rsidR="00D45154" w14:paraId="116251D5" w14:textId="77777777">
        <w:trPr>
          <w:cantSplit/>
          <w:tblHeader/>
        </w:trPr>
        <w:tc>
          <w:tcPr>
            <w:tcW w:w="1928" w:type="dxa"/>
            <w:shd w:val="clear" w:color="auto" w:fill="EDEDED"/>
          </w:tcPr>
          <w:p w14:paraId="0270F31B" w14:textId="77777777" w:rsidR="00D45154" w:rsidRDefault="001C00FC">
            <w:pPr>
              <w:keepNext/>
              <w:spacing w:before="60" w:after="60" w:line="264" w:lineRule="auto"/>
              <w:jc w:val="center"/>
            </w:pPr>
            <w:r>
              <w:rPr>
                <w:b/>
                <w:sz w:val="21"/>
              </w:rPr>
              <w:t>Nội dung được đánh giá</w:t>
            </w:r>
          </w:p>
        </w:tc>
        <w:tc>
          <w:tcPr>
            <w:tcW w:w="3628" w:type="dxa"/>
            <w:shd w:val="clear" w:color="auto" w:fill="EDEDED"/>
          </w:tcPr>
          <w:p w14:paraId="422AFB92" w14:textId="77777777" w:rsidR="00D45154" w:rsidRDefault="001C00FC">
            <w:pPr>
              <w:keepNext/>
              <w:spacing w:before="60" w:after="60" w:line="264" w:lineRule="auto"/>
              <w:jc w:val="center"/>
            </w:pPr>
            <w:r>
              <w:rPr>
                <w:b/>
                <w:sz w:val="21"/>
              </w:rPr>
              <w:t>Dữ liệu dùng để đánh giá</w:t>
            </w:r>
          </w:p>
        </w:tc>
        <w:tc>
          <w:tcPr>
            <w:tcW w:w="3515" w:type="dxa"/>
            <w:shd w:val="clear" w:color="auto" w:fill="EDEDED"/>
          </w:tcPr>
          <w:p w14:paraId="0601E2B1" w14:textId="77777777" w:rsidR="00D45154" w:rsidRDefault="001C00FC">
            <w:pPr>
              <w:keepNext/>
              <w:spacing w:before="60" w:after="60" w:line="264" w:lineRule="auto"/>
              <w:jc w:val="center"/>
            </w:pPr>
            <w:r>
              <w:rPr>
                <w:b/>
                <w:sz w:val="21"/>
              </w:rPr>
              <w:t>Các kết quả được ghi nhận</w:t>
            </w:r>
          </w:p>
        </w:tc>
      </w:tr>
      <w:tr w:rsidR="00D45154" w14:paraId="3959E592" w14:textId="77777777">
        <w:trPr>
          <w:cantSplit/>
        </w:trPr>
        <w:tc>
          <w:tcPr>
            <w:tcW w:w="1928" w:type="dxa"/>
          </w:tcPr>
          <w:p w14:paraId="03EA0E55" w14:textId="77777777" w:rsidR="00D45154" w:rsidRDefault="001C00FC">
            <w:pPr>
              <w:keepNext/>
              <w:spacing w:before="60" w:after="60" w:line="264" w:lineRule="auto"/>
              <w:jc w:val="left"/>
            </w:pPr>
            <w:r>
              <w:rPr>
                <w:sz w:val="21"/>
              </w:rPr>
              <w:t>Tìm đường</w:t>
            </w:r>
          </w:p>
        </w:tc>
        <w:tc>
          <w:tcPr>
            <w:tcW w:w="3628" w:type="dxa"/>
          </w:tcPr>
          <w:p w14:paraId="45347DF6" w14:textId="77777777" w:rsidR="00D45154" w:rsidRDefault="001C00FC">
            <w:pPr>
              <w:keepNext/>
              <w:spacing w:before="60" w:after="60" w:line="264" w:lineRule="auto"/>
              <w:jc w:val="left"/>
            </w:pPr>
            <w:r>
              <w:rPr>
                <w:sz w:val="21"/>
              </w:rPr>
              <w:t>30 bản đồ 8×8, 16×16, 32×32; 90 truy vấn; 5 thuật toán</w:t>
            </w:r>
          </w:p>
        </w:tc>
        <w:tc>
          <w:tcPr>
            <w:tcW w:w="3515" w:type="dxa"/>
          </w:tcPr>
          <w:p w14:paraId="09D13138" w14:textId="77777777" w:rsidR="00D45154" w:rsidRDefault="001C00FC">
            <w:pPr>
              <w:keepNext/>
              <w:spacing w:before="60" w:after="60" w:line="264" w:lineRule="auto"/>
              <w:jc w:val="left"/>
            </w:pPr>
            <w:r>
              <w:rPr>
                <w:sz w:val="21"/>
              </w:rPr>
              <w:t>450 lượt chạy; khả năng tìm đường, step, nhiên liệu, nhãn và thời gian</w:t>
            </w:r>
          </w:p>
        </w:tc>
      </w:tr>
      <w:tr w:rsidR="00D45154" w14:paraId="135105D6" w14:textId="77777777">
        <w:trPr>
          <w:cantSplit/>
        </w:trPr>
        <w:tc>
          <w:tcPr>
            <w:tcW w:w="1928" w:type="dxa"/>
          </w:tcPr>
          <w:p w14:paraId="48C8DCAB" w14:textId="77777777" w:rsidR="00D45154" w:rsidRDefault="001C00FC">
            <w:pPr>
              <w:keepNext/>
              <w:spacing w:before="60" w:after="60" w:line="264" w:lineRule="auto"/>
              <w:jc w:val="left"/>
            </w:pPr>
            <w:r>
              <w:rPr>
                <w:sz w:val="21"/>
              </w:rPr>
              <w:t>Lập tuyến cả đội</w:t>
            </w:r>
          </w:p>
        </w:tc>
        <w:tc>
          <w:tcPr>
            <w:tcW w:w="3628" w:type="dxa"/>
          </w:tcPr>
          <w:p w14:paraId="5CC662A9" w14:textId="77777777" w:rsidR="00D45154" w:rsidRDefault="001C00FC">
            <w:pPr>
              <w:keepNext/>
              <w:spacing w:before="60" w:after="60" w:line="264" w:lineRule="auto"/>
              <w:jc w:val="left"/>
            </w:pPr>
            <w:r>
              <w:rPr>
                <w:sz w:val="21"/>
              </w:rPr>
              <w:t>8 bản đồ Practice khác nhau, mỗi bài 10 ngày</w:t>
            </w:r>
          </w:p>
        </w:tc>
        <w:tc>
          <w:tcPr>
            <w:tcW w:w="3515" w:type="dxa"/>
          </w:tcPr>
          <w:p w14:paraId="41C3E5BB" w14:textId="77777777" w:rsidR="00D45154" w:rsidRDefault="001C00FC">
            <w:pPr>
              <w:keepNext/>
              <w:spacing w:before="60" w:after="60" w:line="264" w:lineRule="auto"/>
              <w:jc w:val="left"/>
            </w:pPr>
            <w:r>
              <w:rPr>
                <w:sz w:val="21"/>
              </w:rPr>
              <w:t>80 kế hoạch được BTC nhận; điểm cuối trận, độ phủ từng ngày</w:t>
            </w:r>
          </w:p>
        </w:tc>
      </w:tr>
      <w:tr w:rsidR="00D45154" w14:paraId="4747D679" w14:textId="77777777">
        <w:trPr>
          <w:cantSplit/>
        </w:trPr>
        <w:tc>
          <w:tcPr>
            <w:tcW w:w="1928" w:type="dxa"/>
          </w:tcPr>
          <w:p w14:paraId="2659A07C" w14:textId="77777777" w:rsidR="00D45154" w:rsidRDefault="001C00FC">
            <w:pPr>
              <w:keepNext/>
              <w:spacing w:before="60" w:after="60" w:line="264" w:lineRule="auto"/>
              <w:jc w:val="left"/>
            </w:pPr>
            <w:r>
              <w:rPr>
                <w:sz w:val="21"/>
              </w:rPr>
              <w:t>Kiểm chứng simulator</w:t>
            </w:r>
          </w:p>
        </w:tc>
        <w:tc>
          <w:tcPr>
            <w:tcW w:w="3628" w:type="dxa"/>
          </w:tcPr>
          <w:p w14:paraId="576E824C" w14:textId="77777777" w:rsidR="00D45154" w:rsidRDefault="001C00FC">
            <w:pPr>
              <w:keepNext/>
              <w:spacing w:before="60" w:after="60" w:line="264" w:lineRule="auto"/>
              <w:jc w:val="left"/>
            </w:pPr>
            <w:r>
              <w:rPr>
                <w:sz w:val="21"/>
              </w:rPr>
              <w:t>Output đã nộp và replay của chính 8 trận</w:t>
            </w:r>
          </w:p>
        </w:tc>
        <w:tc>
          <w:tcPr>
            <w:tcW w:w="3515" w:type="dxa"/>
          </w:tcPr>
          <w:p w14:paraId="458981DD" w14:textId="77777777" w:rsidR="00D45154" w:rsidRDefault="001C00FC">
            <w:pPr>
              <w:keepNext/>
              <w:spacing w:before="60" w:after="60" w:line="264" w:lineRule="auto"/>
              <w:jc w:val="left"/>
            </w:pPr>
            <w:r>
              <w:rPr>
                <w:sz w:val="21"/>
              </w:rPr>
              <w:t>Đối chiếu vị trí, nhiên liệu, thu hàng và giao thông</w:t>
            </w:r>
          </w:p>
        </w:tc>
      </w:tr>
      <w:tr w:rsidR="00D45154" w14:paraId="64085276" w14:textId="77777777">
        <w:trPr>
          <w:cantSplit/>
        </w:trPr>
        <w:tc>
          <w:tcPr>
            <w:tcW w:w="1928" w:type="dxa"/>
          </w:tcPr>
          <w:p w14:paraId="29FBBBF8" w14:textId="77777777" w:rsidR="00D45154" w:rsidRDefault="001C00FC">
            <w:pPr>
              <w:spacing w:before="60"/>
              <w:jc w:val="left"/>
            </w:pPr>
            <w:r>
              <w:rPr>
                <w:sz w:val="21"/>
              </w:rPr>
              <w:t>Mốc tham khảo bên ngoài</w:t>
            </w:r>
          </w:p>
        </w:tc>
        <w:tc>
          <w:tcPr>
            <w:tcW w:w="3628" w:type="dxa"/>
          </w:tcPr>
          <w:p w14:paraId="3966F508" w14:textId="77777777" w:rsidR="00D45154" w:rsidRDefault="001C00FC">
            <w:r>
              <w:rPr>
                <w:sz w:val="21"/>
              </w:rPr>
              <w:t>23 tài khoản trên 9 nhãn bài Practice; lấy các lượt đã hoàn tất</w:t>
            </w:r>
          </w:p>
        </w:tc>
        <w:tc>
          <w:tcPr>
            <w:tcW w:w="3515" w:type="dxa"/>
          </w:tcPr>
          <w:p w14:paraId="3DD308E0" w14:textId="77777777" w:rsidR="00D45154" w:rsidRDefault="001C00FC">
            <w:r>
              <w:rPr>
                <w:sz w:val="21"/>
              </w:rPr>
              <w:t>So điểm theo từng bài và thống kê thắng, bằng, thua; không biết thuật toán hoặc ngân sách của đối thủ</w:t>
            </w:r>
          </w:p>
        </w:tc>
      </w:tr>
      <w:tr w:rsidR="00D45154" w14:paraId="0CB2F5EA" w14:textId="77777777">
        <w:tc>
          <w:tcPr>
            <w:tcW w:w="1928" w:type="dxa"/>
          </w:tcPr>
          <w:p w14:paraId="2E5077F2" w14:textId="77777777" w:rsidR="00D45154" w:rsidRDefault="001C00FC">
            <w:pPr>
              <w:spacing w:after="60" w:line="269" w:lineRule="auto"/>
            </w:pPr>
            <w:r>
              <w:rPr>
                <w:sz w:val="21"/>
              </w:rPr>
              <w:t>Đối chứng planner và đội hình</w:t>
            </w:r>
          </w:p>
        </w:tc>
        <w:tc>
          <w:tcPr>
            <w:tcW w:w="3628" w:type="dxa"/>
          </w:tcPr>
          <w:p w14:paraId="60165B26" w14:textId="77777777" w:rsidR="00D45154" w:rsidRDefault="001C00FC">
            <w:pPr>
              <w:spacing w:after="60" w:line="269" w:lineRule="auto"/>
            </w:pPr>
            <w:r>
              <w:rPr>
                <w:sz w:val="21"/>
              </w:rPr>
              <w:t>30 bản đồ, ba lượt mỗi phương án; Q01 có đối chứng đội hình ban đầu</w:t>
            </w:r>
          </w:p>
        </w:tc>
        <w:tc>
          <w:tcPr>
            <w:tcW w:w="3515" w:type="dxa"/>
          </w:tcPr>
          <w:p w14:paraId="54B3B1A5" w14:textId="77777777" w:rsidR="00D45154" w:rsidRDefault="001C00FC">
            <w:pPr>
              <w:spacing w:after="60" w:line="269" w:lineRule="auto"/>
            </w:pPr>
            <w:r>
              <w:rPr>
                <w:sz w:val="21"/>
              </w:rPr>
              <w:t>180 lượt so planner; tách riêng tác động đổi vai trò</w:t>
            </w:r>
          </w:p>
        </w:tc>
      </w:tr>
      <w:tr w:rsidR="00D45154" w14:paraId="00FB8831" w14:textId="77777777">
        <w:tc>
          <w:tcPr>
            <w:tcW w:w="1928" w:type="dxa"/>
          </w:tcPr>
          <w:p w14:paraId="4890C5DC" w14:textId="77777777" w:rsidR="00D45154" w:rsidRDefault="001C00FC">
            <w:pPr>
              <w:spacing w:after="60" w:line="269" w:lineRule="auto"/>
            </w:pPr>
            <w:r>
              <w:rPr>
                <w:sz w:val="21"/>
              </w:rPr>
              <w:t>Tắt thành phần và đổi ngân sách</w:t>
            </w:r>
          </w:p>
        </w:tc>
        <w:tc>
          <w:tcPr>
            <w:tcW w:w="3628" w:type="dxa"/>
          </w:tcPr>
          <w:p w14:paraId="75035712" w14:textId="77777777" w:rsidR="00D45154" w:rsidRDefault="001C00FC">
            <w:pPr>
              <w:spacing w:after="60" w:line="269" w:lineRule="auto"/>
            </w:pPr>
            <w:r>
              <w:rPr>
                <w:sz w:val="21"/>
              </w:rPr>
              <w:t>Sáu bản đồ đã chọn trước, ngân sách 1 và 5 giây/ngày</w:t>
            </w:r>
          </w:p>
        </w:tc>
        <w:tc>
          <w:tcPr>
            <w:tcW w:w="3515" w:type="dxa"/>
          </w:tcPr>
          <w:p w14:paraId="1C3038B0" w14:textId="77777777" w:rsidR="00D45154" w:rsidRDefault="001C00FC">
            <w:pPr>
              <w:spacing w:after="60" w:line="269" w:lineRule="auto"/>
            </w:pPr>
            <w:r>
              <w:rPr>
                <w:sz w:val="21"/>
              </w:rPr>
              <w:t>126 lượt bổ sung; so từng cặp điểm và thời gian thực tế</w:t>
            </w:r>
          </w:p>
        </w:tc>
      </w:tr>
    </w:tbl>
    <w:p w14:paraId="4CA46185" w14:textId="77777777" w:rsidR="00D45154" w:rsidRDefault="00D45154">
      <w:pPr>
        <w:keepLines/>
      </w:pPr>
    </w:p>
    <w:p w14:paraId="593DFB1D" w14:textId="77777777" w:rsidR="00D45154" w:rsidRDefault="001C00FC">
      <w:pPr>
        <w:keepLines/>
      </w:pPr>
      <w:r>
        <w:t>Các bài Practice là Q01, Q03, Q04, Q06, Q07, Q08, Q09 và Q10. Q02 trùng cấu hình Q01 nên không được tính thêm như một bản đồ độc lập; Q05 chưa có trong danh sách ID đã khảo sát. Bộ Practice này có kích thước 30×30 hoặc 32×32. Phép đo tìm đường trên bản đồ tự sinh giúp khảo sát thêm cỡ nhỏ, nhưng không thay thế thử nghiệm toàn trận trên mọi kích thước của đề.</w:t>
      </w:r>
    </w:p>
    <w:p w14:paraId="39D77DFF" w14:textId="77777777" w:rsidR="00D45154" w:rsidRDefault="001C00FC">
      <w:pPr>
        <w:pStyle w:val="Heading2"/>
        <w:jc w:val="left"/>
      </w:pPr>
      <w:bookmarkStart w:id="31" w:name="_Toc243666623"/>
      <w:r>
        <w:t>5.2. Quy tắc so sánh và thời gian</w:t>
      </w:r>
      <w:bookmarkEnd w:id="31"/>
    </w:p>
    <w:p w14:paraId="1B098026" w14:textId="77777777" w:rsidR="00D45154" w:rsidRDefault="001C00FC">
      <w:pPr>
        <w:keepLines/>
      </w:pPr>
      <w:r>
        <w:t>Trong phép đo tìm đường, các thuật toán nhận cùng input, trạng thái đường, nhiên liệu và quỹ step; ngân sách là 0,25 giây cho một truy vấn. Kết quả đọc đồng thời khả năng thành công, dừng vì hết giờ và chất lượng tuyến. Đối với chi phí đường, báo cáo dùng tập truy vấn mà cả năm thuật toán cùng tìm được đường, đồng thời vẫn giữ bảng tỷ lệ thất bại đầy đủ để tránh tạo cảm giác một thuật toán nhanh chỉ vì bỏ cuộc sớm.</w:t>
      </w:r>
    </w:p>
    <w:p w14:paraId="5685E37B" w14:textId="77777777" w:rsidR="00D45154" w:rsidRDefault="001C00FC">
      <w:pPr>
        <w:keepLines/>
      </w:pPr>
      <w:r>
        <w:lastRenderedPageBreak/>
        <w:t>Trong phép đo toàn trận, điểm được so theo thứ tự từ điển (U,D,Q). Nhóm không cộng các thành phần và không gọi một điểm Q cao là tốt hơn khi U hoặc D thấp hơn. Planner tour dùng ngân sách 5 giây/ngày; thời gian lập kế hoạch được đo riêng với mạng và thời gian chờ máy chủ. Practice tự luyện cho phép nộp theo tiến độ người dùng, nên việc nộp thành công không chứng minh hệ thống đã đáp ứng đồng hồ 30 giây ở trận thi tính giờ.</w:t>
      </w:r>
    </w:p>
    <w:p w14:paraId="6974CFEE" w14:textId="77777777" w:rsidR="00D45154" w:rsidRDefault="001C00FC">
      <w:pPr>
        <w:pStyle w:val="Heading2"/>
        <w:jc w:val="left"/>
      </w:pPr>
      <w:bookmarkStart w:id="32" w:name="_Toc243666624"/>
      <w:r>
        <w:t>5.3. Quy trình nộp và lưu nguồn kiểm tra</w:t>
      </w:r>
      <w:bookmarkEnd w:id="32"/>
    </w:p>
    <w:p w14:paraId="4159CD08" w14:textId="77777777" w:rsidR="00D45154" w:rsidRDefault="001C00FC">
      <w:pPr>
        <w:keepLines/>
      </w:pPr>
      <w:r>
        <w:t>Trước khi reset một Practice riêng của đội 62, nhóm sao lưu kết quả, trạng thái, kế hoạch và replay hiện có. Sau khi chọn vai trò theo đội hình đã lưu, runner đọc /api/game/day ở đầu từng ngày để nhận vị trí, nhiên liệu và traffics thật. Output được kiểm tra bằng simulator rồi nộp qua /api/game/practice/actions. Điểm cuối trận được tra cứu qua /api/game/result [9].</w:t>
      </w:r>
    </w:p>
    <w:p w14:paraId="2D1B7124" w14:textId="77777777" w:rsidR="00D45154" w:rsidRDefault="001C00FC">
      <w:pPr>
        <w:keepLines/>
      </w:pPr>
      <w:r>
        <w:t>Nhóm chỉ reset và nộp trên lượt Practice riêng của mình. Đợt đối chiếu mở rộng ở mục 6.3 chỉ gửi yêu cầu GET bằng token của đội 62 qua API điểm và replay Practice được chia sẻ [4, 12]. Nhóm không sử dụng token của đối thủ và không sửa dữ liệu của họ. Vì không biết thuật toán, ngân sách và cách chọn lời giải của từng đội, báo cáo xem đây là đối chiếu kết quả trên cùng input, không phải thí nghiệm các thuật toán trong cùng điều kiện.</w:t>
      </w:r>
    </w:p>
    <w:p w14:paraId="10D045A0" w14:textId="77777777" w:rsidR="00D45154" w:rsidRDefault="001C00FC">
      <w:pPr>
        <w:pStyle w:val="Heading2"/>
        <w:jc w:val="left"/>
      </w:pPr>
      <w:bookmarkStart w:id="33" w:name="_Toc243666625"/>
      <w:r>
        <w:t>5.4. Đối chiếu replay và giới hạn bằng chứng</w:t>
      </w:r>
      <w:bookmarkEnd w:id="33"/>
    </w:p>
    <w:p w14:paraId="210BD2E9" w14:textId="77777777" w:rsidR="00D45154" w:rsidRDefault="001C00FC">
      <w:pPr>
        <w:keepLines/>
      </w:pPr>
      <w:r>
        <w:t>Một frame là trạng thái của cả đội tại một bước thời gian trong replay. Một ngày S step thường có S+1 frame, gồm trạng thái ban đầu. Trong mỗi frame, bộ đối chiếu so số bước, vị trí và nhiên liệu từng xe, số suất, số loại và sự kiện thu hàng ở các trường có trong trace. Chương trình so sánh kết quả cuối ngày, số frame và trạng thái đường của ngày kế tiếp. Vì vậy, số giá trị được so lớn hơn số frame; chúng không phải các bài kiểm thử độc lập.</w:t>
      </w:r>
    </w:p>
    <w:p w14:paraId="5DA6E891" w14:textId="77777777" w:rsidR="00D45154" w:rsidRDefault="001C00FC">
      <w:pPr>
        <w:keepLines/>
      </w:pPr>
      <w:r>
        <w:t>Cùng output đã được BTC nhận được chạy lại trong simulator để đối chiếu, không dùng một lời giải khác có điểm gần giống. Việc không tìm thấy sai khác tăng độ tin cậy trong phạm vi hành trình đã kiểm tra, nhưng không chứng minh simulator đúng trên mọi trạng thái. Mã có hỗ trợ nhiều đội song phần đó chưa được đối chiếu với replay BTC nhiều đội; các kết luận chính hiện chỉ thuộc Practice một đội xe.</w:t>
      </w:r>
    </w:p>
    <w:p w14:paraId="6734FE28" w14:textId="77777777" w:rsidR="00D45154" w:rsidRDefault="001C00FC">
      <w:pPr>
        <w:pStyle w:val="Heading2"/>
      </w:pPr>
      <w:bookmarkStart w:id="34" w:name="_Toc243666626"/>
      <w:r>
        <w:t>5.5. Thiết kế đối chứng cùng điều kiện</w:t>
      </w:r>
      <w:bookmarkEnd w:id="34"/>
    </w:p>
    <w:p w14:paraId="77072B8E" w14:textId="77777777" w:rsidR="00D45154" w:rsidRDefault="001C00FC">
      <w:r>
        <w:t xml:space="preserve">Nhóm thực hiện bộ đối chứng ban đầu gồm 135 lượt offline để tách hiệu quả planner khỏi việc đổi đội hình [10]. Bộ này giữ mã thuật toán trước khi bổ sung các điểm kiểm tra thời gian vào vòng chèn và dự báo ngày sau. Dữ liệu đã lưu được giữ nguyên để phát lại, đặc </w:t>
      </w:r>
      <w:r>
        <w:lastRenderedPageBreak/>
        <w:t>biệt cho phân tích hai yếu tố ở mục 6.9; các kết quả của phiên bản sau cải tiến được báo riêng ở mục 6.6 đến 6.8 [11].</w:t>
      </w:r>
    </w:p>
    <w:p w14:paraId="691EDD6C" w14:textId="77777777" w:rsidR="00D45154" w:rsidRDefault="001C00FC">
      <w:r>
        <w:t>Bộ input gồm tám cấu hình Practice khác nhau và ba bản đồ tự sinh 8×8, 16×16, 32×32, lần lượt ký hiệu G8, G16, G32. Ba bản đồ tự sinh có bốn ngày với quỹ step 70, 35, 90, 45; mỗi xe có giới hạn nhiên liệu 60. G8 có 16 điểm và 8 loại, còn G16 và G32 có 24 điểm và 12 loại. Cấu hình sinh và input JSON được lưu nguyên vẹn; nhóm chỉ có một bản đồ ở mỗi cỡ nên không coi đây là mẫu đại diện mọi bản đồ hợp lệ.</w:t>
      </w:r>
    </w:p>
    <w:p w14:paraId="6021555E" w14:textId="77777777" w:rsidR="00D45154" w:rsidRDefault="001C00FC">
      <w:r>
        <w:t>Trên mỗi input, Greedy và tour nhận cùng vị trí xuất phát, kho, nhiên liệu, đội hình và ngân sách yêu cầu 1 giây/ngày. Tám bài Practice dùng đội hình một xe tiếp tế đã lưu ở bảng 15; ba bản đồ tự sinh dùng xe đầu tiếp tế và ba xe tuần tra. Tour chạy ba seed 71, 72, 73; Greedy không dùng ngẫu nhiên nên ba lượt của nó là ba lần đo lặp, không phải ba lời giải do seed tạo ra. Cặp so sánh được ghép theo input và số thứ tự lượt.</w:t>
      </w:r>
    </w:p>
    <w:p w14:paraId="79D4EEE1" w14:textId="77777777" w:rsidR="00D45154" w:rsidRDefault="001C00FC">
      <w:r>
        <w:t>Các lượt được thực hiện trên cùng máy Windows 11, Python 3.12.6 và tối đa ba tiến trình đồng thời. Thời gian được đo theo đồng hồ thực nên chịu ảnh hưởng tải máy và bộ nhớ đệm; seed giống nhau cũng chưa bảo đảm output giống hệt khi điểm dừng phụ thuộc thời gian. Tour dành 90% ngân sách yêu cầu cho phần tìm tuyến và chừa phần còn lại cho kiểm tra. Đây là ngân sách thử nghiệm do nhóm chọn, không phải giới hạn 30 giây của cuộc thi.</w:t>
      </w:r>
    </w:p>
    <w:p w14:paraId="78DD37FA" w14:textId="77777777" w:rsidR="00D45154" w:rsidRDefault="001C00FC">
      <w:r>
        <w:t>Trong mỗi lượt, simulator chỉ cập nhật trạng thái đường từ hành trình của chính đội đang chạy. Hai phương pháp có cùng trạng thái ban đầu; từ ngày sau, trạng thái đường có thể khác vì output trước đó khác nhau. Nhóm không cấp trước trạng thái đường tương lai và cũng không ép hai phương pháp dùng một chuỗi giao thông được tạo từ lời giải của một bên. Do đó, kết quả phản ánh cả ảnh hưởng của lịch sử di chuyển trong mô hình một đội xe.</w:t>
      </w:r>
    </w:p>
    <w:p w14:paraId="59B976F7" w14:textId="77777777" w:rsidR="00D45154" w:rsidRDefault="001C00FC">
      <w:r>
        <w:t>Ngoài 66 lượt Greedy và tour trên 11 input, nhóm chạy 54 lượt tắt riêng ba cơ chế trên sáu input, 6 lượt đội hình toàn tuần tra ở Q01 và 9 lượt tour với ngân sách 3 giây/ngày. Tổng cộng có 135 lượt và 1.062 kế hoạch ngày. Chương trình lưu toàn bộ output, điểm ngày, vị trí, nhiên liệu và thời gian, rồi phát lại các output để kiểm tra tính nhất quán. Đợt đối chứng này không gửi thêm bài lên website; số liệu được ghi rõ là offline và tách khỏi bảng điểm chính.</w:t>
      </w:r>
    </w:p>
    <w:p w14:paraId="3B15D964" w14:textId="77777777" w:rsidR="00D45154" w:rsidRDefault="001C00FC">
      <w:pPr>
        <w:pStyle w:val="Heading2"/>
      </w:pPr>
      <w:bookmarkStart w:id="35" w:name="_Toc243666627"/>
      <w:r>
        <w:t>5.6. Mở rộng bộ input và đối chứng hai ngân sách</w:t>
      </w:r>
      <w:bookmarkEnd w:id="35"/>
    </w:p>
    <w:p w14:paraId="5041AE3D" w14:textId="77777777" w:rsidR="00D45154" w:rsidRDefault="001C00FC">
      <w:r>
        <w:t xml:space="preserve">Bộ mở rộng [11] gồm 30 bản đồ, với 10 bản đồ cho mỗi kích thước 8×8, 16×16 và 32×32. Mỗi bản đồ dùng seed khác nhau để thay vị trí xuất phát, địa hình, điểm bán và kho; giới hạn nhiên liệu luân phiên 40, 70, 100. Quỹ step gồm bốn ngày, trong đó có các ngày ngắn </w:t>
      </w:r>
      <w:r>
        <w:lastRenderedPageBreak/>
        <w:t>hơn. Cấu hình được lưu trước khi chạy, không lọc bỏ bản đồ có điểm thấp. Vùng đi được được bộ sinh giữ liên thông; G8 có 8 loại, G16 và G32 có 12 loại.</w:t>
      </w:r>
    </w:p>
    <w:p w14:paraId="02C63CFF" w14:textId="77777777" w:rsidR="00D45154" w:rsidRDefault="001C00FC">
      <w:r>
        <w:t>Mỗi input dùng cùng đội hình một xe tiếp tế và ba xe tuần tra cho cả Greedy và tour. Hai phương pháp chạy ba lượt ở ngân sách yêu cầu 1 giây/ngày, tạo 180 lượt và 90 cặp. Tour dùng seed 71, 72, 73, còn Greedy là ba phép đo lặp của cùng thuật toán xác định. Nhóm chọn trước hai bản đồ đầu của mỗi kích thước để tắt từng thành phần ở ngân sách 1 và 5 giây/ngày. Sau khi dùng lại 18 lượt tour đầy đủ ở ngân sách 1 giây, phần này cần thêm 126 lượt, tổng cộng 306 lượt và 1.224 kế hoạch ngày.</w:t>
      </w:r>
    </w:p>
    <w:p w14:paraId="0A1EA628" w14:textId="77777777" w:rsidR="00D45154" w:rsidRDefault="001C00FC">
      <w:r>
        <w:t>Phép đo dùng tối đa bốn tiến trình thực nghiệm trên cùng máy, không khóa CPU và không cô lập tải hệ thống. Thời gian ngày tính từ lúc gọi planner đến khi kiểm tra xong output trong bộ đo, không gồm API hoặc thời gian chờ mạng. Ngân sách được giữ bằng nhau ở mức tham số; các phân vị, giá trị lớn nhất và số ngày vượt tham số được ghi lại để thể hiện thời gian thực. Phần tour tìm kiếm dùng 90% ngân sách, còn Greedy có cách phân chia thời gian riêng như mã đối chứng. Đây là so sánh hai cách cài đặt trong điều k</w:t>
      </w:r>
      <w:r>
        <w:t>iện đã nêu, không chứng minh chúng dùng lượng tính toán tuyệt đối bằng nhau.</w:t>
      </w:r>
    </w:p>
    <w:p w14:paraId="54D903C1" w14:textId="77777777" w:rsidR="00D45154" w:rsidRDefault="001C00FC">
      <w:r>
        <w:t>Giao thông chỉ được cập nhật từ đội đang mô phỏng và phụ thuộc output trước đó. Các phiên bản có cùng trạng thái đầu trận nhưng không nhất thiết có cùng trạng thái ở ngày sau. Bộ mở rộng dùng mã có các điểm kiểm tra thời gian mới; vì vậy, nhóm không gộp các con số của nó vào 135 lượt ban đầu. Đợt này hoàn toàn offline và không thay thế các điểm Practice ở bảng 12.</w:t>
      </w:r>
    </w:p>
    <w:p w14:paraId="2471EEED" w14:textId="77777777" w:rsidR="00D45154" w:rsidRDefault="001C00FC">
      <w:pPr>
        <w:pStyle w:val="Heading1"/>
        <w:jc w:val="left"/>
      </w:pPr>
      <w:bookmarkStart w:id="36" w:name="_Toc243666628"/>
      <w:r>
        <w:t>6. Kết quả và phân tích</w:t>
      </w:r>
      <w:bookmarkEnd w:id="36"/>
    </w:p>
    <w:p w14:paraId="41E7D343" w14:textId="77777777" w:rsidR="00D45154" w:rsidRDefault="001C00FC">
      <w:pPr>
        <w:pStyle w:val="Heading2"/>
        <w:spacing w:before="160"/>
        <w:jc w:val="left"/>
      </w:pPr>
      <w:bookmarkStart w:id="37" w:name="_Toc243666629"/>
      <w:r>
        <w:t>6.1. So sánh năm thuật toán tìm đường</w:t>
      </w:r>
      <w:bookmarkEnd w:id="37"/>
    </w:p>
    <w:p w14:paraId="75A09105" w14:textId="77777777" w:rsidR="00D45154" w:rsidRDefault="001C00FC">
      <w:pPr>
        <w:keepNext/>
      </w:pPr>
      <w:r>
        <w:rPr>
          <w:b/>
        </w:rPr>
        <w:t>Bảng 10. Khả năng hoàn thành và chi phí tìm kiếm</w:t>
      </w:r>
    </w:p>
    <w:tbl>
      <w:tblPr>
        <w:tblStyle w:val="TableGrid"/>
        <w:tblW w:w="0" w:type="auto"/>
        <w:jc w:val="center"/>
        <w:tblLayout w:type="fixed"/>
        <w:tblLook w:val="04A0" w:firstRow="1" w:lastRow="0" w:firstColumn="1" w:lastColumn="0" w:noHBand="0" w:noVBand="1"/>
      </w:tblPr>
      <w:tblGrid>
        <w:gridCol w:w="2268"/>
        <w:gridCol w:w="1757"/>
        <w:gridCol w:w="1417"/>
        <w:gridCol w:w="1814"/>
        <w:gridCol w:w="1814"/>
      </w:tblGrid>
      <w:tr w:rsidR="00D45154" w14:paraId="10D16BA9" w14:textId="77777777">
        <w:trPr>
          <w:cantSplit/>
          <w:tblHeader/>
          <w:jc w:val="center"/>
        </w:trPr>
        <w:tc>
          <w:tcPr>
            <w:tcW w:w="2268" w:type="dxa"/>
            <w:shd w:val="clear" w:color="auto" w:fill="F2F2F2" w:themeFill="background1" w:themeFillShade="F2"/>
            <w:tcMar>
              <w:top w:w="65" w:type="dxa"/>
              <w:left w:w="65" w:type="dxa"/>
              <w:bottom w:w="65" w:type="dxa"/>
              <w:right w:w="65" w:type="dxa"/>
            </w:tcMar>
            <w:vAlign w:val="center"/>
          </w:tcPr>
          <w:p w14:paraId="2BE86B4C" w14:textId="77777777" w:rsidR="00D45154" w:rsidRDefault="001C00FC">
            <w:pPr>
              <w:keepNext/>
              <w:spacing w:after="60"/>
              <w:jc w:val="center"/>
            </w:pPr>
            <w:r>
              <w:rPr>
                <w:b/>
                <w:sz w:val="20"/>
              </w:rPr>
              <w:t>Kích thước bản đồ và thuật toán tìm đường</w:t>
            </w:r>
          </w:p>
        </w:tc>
        <w:tc>
          <w:tcPr>
            <w:tcW w:w="1757" w:type="dxa"/>
            <w:shd w:val="clear" w:color="auto" w:fill="F2F2F2" w:themeFill="background1" w:themeFillShade="F2"/>
            <w:tcMar>
              <w:top w:w="65" w:type="dxa"/>
              <w:left w:w="65" w:type="dxa"/>
              <w:bottom w:w="65" w:type="dxa"/>
              <w:right w:w="65" w:type="dxa"/>
            </w:tcMar>
            <w:vAlign w:val="center"/>
          </w:tcPr>
          <w:p w14:paraId="0E690D77" w14:textId="77777777" w:rsidR="00D45154" w:rsidRDefault="001C00FC">
            <w:pPr>
              <w:keepNext/>
              <w:spacing w:after="60"/>
              <w:jc w:val="center"/>
            </w:pPr>
            <w:r>
              <w:rPr>
                <w:b/>
                <w:sz w:val="20"/>
              </w:rPr>
              <w:t>Số truy vấn tìm được đường trên tổng số truy vấn</w:t>
            </w:r>
          </w:p>
        </w:tc>
        <w:tc>
          <w:tcPr>
            <w:tcW w:w="1417" w:type="dxa"/>
            <w:shd w:val="clear" w:color="auto" w:fill="F2F2F2" w:themeFill="background1" w:themeFillShade="F2"/>
            <w:tcMar>
              <w:top w:w="65" w:type="dxa"/>
              <w:left w:w="65" w:type="dxa"/>
              <w:bottom w:w="65" w:type="dxa"/>
              <w:right w:w="65" w:type="dxa"/>
            </w:tcMar>
            <w:vAlign w:val="center"/>
          </w:tcPr>
          <w:p w14:paraId="6F365350" w14:textId="77777777" w:rsidR="00D45154" w:rsidRDefault="001C00FC">
            <w:pPr>
              <w:keepNext/>
              <w:spacing w:after="60"/>
              <w:jc w:val="center"/>
            </w:pPr>
            <w:r>
              <w:rPr>
                <w:b/>
                <w:sz w:val="20"/>
              </w:rPr>
              <w:t>Số truy vấn hết thời gian trước khi tìm được đường</w:t>
            </w:r>
          </w:p>
        </w:tc>
        <w:tc>
          <w:tcPr>
            <w:tcW w:w="1814" w:type="dxa"/>
            <w:shd w:val="clear" w:color="auto" w:fill="F2F2F2" w:themeFill="background1" w:themeFillShade="F2"/>
            <w:tcMar>
              <w:top w:w="65" w:type="dxa"/>
              <w:left w:w="65" w:type="dxa"/>
              <w:bottom w:w="65" w:type="dxa"/>
              <w:right w:w="65" w:type="dxa"/>
            </w:tcMar>
            <w:vAlign w:val="center"/>
          </w:tcPr>
          <w:p w14:paraId="1227100A" w14:textId="77777777" w:rsidR="00D45154" w:rsidRDefault="001C00FC">
            <w:pPr>
              <w:keepNext/>
              <w:spacing w:after="60"/>
              <w:jc w:val="center"/>
            </w:pPr>
            <w:r>
              <w:rPr>
                <w:b/>
                <w:sz w:val="20"/>
              </w:rPr>
              <w:t>Thời gian tìm đường trung bình (mili giây)</w:t>
            </w:r>
          </w:p>
        </w:tc>
        <w:tc>
          <w:tcPr>
            <w:tcW w:w="1814" w:type="dxa"/>
            <w:shd w:val="clear" w:color="auto" w:fill="F2F2F2" w:themeFill="background1" w:themeFillShade="F2"/>
            <w:tcMar>
              <w:top w:w="65" w:type="dxa"/>
              <w:left w:w="65" w:type="dxa"/>
              <w:bottom w:w="65" w:type="dxa"/>
              <w:right w:w="65" w:type="dxa"/>
            </w:tcMar>
            <w:vAlign w:val="center"/>
          </w:tcPr>
          <w:p w14:paraId="7F9EF95D" w14:textId="77777777" w:rsidR="00D45154" w:rsidRDefault="001C00FC">
            <w:pPr>
              <w:keepNext/>
              <w:spacing w:after="60"/>
              <w:jc w:val="center"/>
            </w:pPr>
            <w:r>
              <w:rPr>
                <w:b/>
                <w:sz w:val="20"/>
              </w:rPr>
              <w:t>Số nhãn trạng thái được mở rộng trung bình</w:t>
            </w:r>
          </w:p>
        </w:tc>
      </w:tr>
      <w:tr w:rsidR="00D45154" w14:paraId="4FFB42B3" w14:textId="77777777">
        <w:trPr>
          <w:cantSplit/>
          <w:jc w:val="center"/>
        </w:trPr>
        <w:tc>
          <w:tcPr>
            <w:tcW w:w="2268" w:type="dxa"/>
            <w:tcMar>
              <w:top w:w="65" w:type="dxa"/>
              <w:left w:w="65" w:type="dxa"/>
              <w:bottom w:w="65" w:type="dxa"/>
              <w:right w:w="65" w:type="dxa"/>
            </w:tcMar>
          </w:tcPr>
          <w:p w14:paraId="4D1BE412" w14:textId="77777777" w:rsidR="00D45154" w:rsidRDefault="001C00FC">
            <w:pPr>
              <w:spacing w:after="60"/>
              <w:jc w:val="center"/>
            </w:pPr>
            <w:r>
              <w:rPr>
                <w:sz w:val="21"/>
              </w:rPr>
              <w:t>8×8 / dfs</w:t>
            </w:r>
          </w:p>
        </w:tc>
        <w:tc>
          <w:tcPr>
            <w:tcW w:w="1757" w:type="dxa"/>
            <w:tcMar>
              <w:top w:w="65" w:type="dxa"/>
              <w:left w:w="65" w:type="dxa"/>
              <w:bottom w:w="65" w:type="dxa"/>
              <w:right w:w="65" w:type="dxa"/>
            </w:tcMar>
          </w:tcPr>
          <w:p w14:paraId="420970CA"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7F38BE96"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3EF46C17" w14:textId="77777777" w:rsidR="00D45154" w:rsidRDefault="001C00FC">
            <w:pPr>
              <w:spacing w:after="60"/>
              <w:jc w:val="center"/>
            </w:pPr>
            <w:r>
              <w:rPr>
                <w:sz w:val="21"/>
              </w:rPr>
              <w:t>3.221</w:t>
            </w:r>
          </w:p>
        </w:tc>
        <w:tc>
          <w:tcPr>
            <w:tcW w:w="1814" w:type="dxa"/>
            <w:tcMar>
              <w:top w:w="65" w:type="dxa"/>
              <w:left w:w="65" w:type="dxa"/>
              <w:bottom w:w="65" w:type="dxa"/>
              <w:right w:w="65" w:type="dxa"/>
            </w:tcMar>
          </w:tcPr>
          <w:p w14:paraId="41E381E7" w14:textId="77777777" w:rsidR="00D45154" w:rsidRDefault="001C00FC">
            <w:pPr>
              <w:spacing w:after="60"/>
              <w:jc w:val="center"/>
            </w:pPr>
            <w:r>
              <w:rPr>
                <w:sz w:val="21"/>
              </w:rPr>
              <w:t>119.4</w:t>
            </w:r>
          </w:p>
        </w:tc>
      </w:tr>
      <w:tr w:rsidR="00D45154" w14:paraId="727D0A0A" w14:textId="77777777">
        <w:trPr>
          <w:cantSplit/>
          <w:jc w:val="center"/>
        </w:trPr>
        <w:tc>
          <w:tcPr>
            <w:tcW w:w="2268" w:type="dxa"/>
            <w:tcMar>
              <w:top w:w="65" w:type="dxa"/>
              <w:left w:w="65" w:type="dxa"/>
              <w:bottom w:w="65" w:type="dxa"/>
              <w:right w:w="65" w:type="dxa"/>
            </w:tcMar>
          </w:tcPr>
          <w:p w14:paraId="753AA750" w14:textId="77777777" w:rsidR="00D45154" w:rsidRDefault="001C00FC">
            <w:pPr>
              <w:spacing w:after="60"/>
              <w:jc w:val="center"/>
            </w:pPr>
            <w:r>
              <w:rPr>
                <w:sz w:val="21"/>
              </w:rPr>
              <w:t>8×8 / bfs</w:t>
            </w:r>
          </w:p>
        </w:tc>
        <w:tc>
          <w:tcPr>
            <w:tcW w:w="1757" w:type="dxa"/>
            <w:tcMar>
              <w:top w:w="65" w:type="dxa"/>
              <w:left w:w="65" w:type="dxa"/>
              <w:bottom w:w="65" w:type="dxa"/>
              <w:right w:w="65" w:type="dxa"/>
            </w:tcMar>
          </w:tcPr>
          <w:p w14:paraId="6631A38B"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195BF286"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7773CF26" w14:textId="77777777" w:rsidR="00D45154" w:rsidRDefault="001C00FC">
            <w:pPr>
              <w:spacing w:after="60"/>
              <w:jc w:val="center"/>
            </w:pPr>
            <w:r>
              <w:rPr>
                <w:sz w:val="21"/>
              </w:rPr>
              <w:t>0.756</w:t>
            </w:r>
          </w:p>
        </w:tc>
        <w:tc>
          <w:tcPr>
            <w:tcW w:w="1814" w:type="dxa"/>
            <w:tcMar>
              <w:top w:w="65" w:type="dxa"/>
              <w:left w:w="65" w:type="dxa"/>
              <w:bottom w:w="65" w:type="dxa"/>
              <w:right w:w="65" w:type="dxa"/>
            </w:tcMar>
          </w:tcPr>
          <w:p w14:paraId="30DEE828" w14:textId="77777777" w:rsidR="00D45154" w:rsidRDefault="001C00FC">
            <w:pPr>
              <w:spacing w:after="60"/>
              <w:jc w:val="center"/>
            </w:pPr>
            <w:r>
              <w:rPr>
                <w:sz w:val="21"/>
              </w:rPr>
              <w:t>32.6</w:t>
            </w:r>
          </w:p>
        </w:tc>
      </w:tr>
      <w:tr w:rsidR="00D45154" w14:paraId="438BB37F" w14:textId="77777777">
        <w:trPr>
          <w:cantSplit/>
          <w:jc w:val="center"/>
        </w:trPr>
        <w:tc>
          <w:tcPr>
            <w:tcW w:w="2268" w:type="dxa"/>
            <w:tcMar>
              <w:top w:w="65" w:type="dxa"/>
              <w:left w:w="65" w:type="dxa"/>
              <w:bottom w:w="65" w:type="dxa"/>
              <w:right w:w="65" w:type="dxa"/>
            </w:tcMar>
          </w:tcPr>
          <w:p w14:paraId="41F714B9" w14:textId="77777777" w:rsidR="00D45154" w:rsidRDefault="001C00FC">
            <w:pPr>
              <w:spacing w:after="60"/>
              <w:jc w:val="center"/>
            </w:pPr>
            <w:r>
              <w:rPr>
                <w:sz w:val="21"/>
              </w:rPr>
              <w:t>8×8 / dijkstra</w:t>
            </w:r>
          </w:p>
        </w:tc>
        <w:tc>
          <w:tcPr>
            <w:tcW w:w="1757" w:type="dxa"/>
            <w:tcMar>
              <w:top w:w="65" w:type="dxa"/>
              <w:left w:w="65" w:type="dxa"/>
              <w:bottom w:w="65" w:type="dxa"/>
              <w:right w:w="65" w:type="dxa"/>
            </w:tcMar>
          </w:tcPr>
          <w:p w14:paraId="3EE2D70C"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1F60B909"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5CA7414B" w14:textId="77777777" w:rsidR="00D45154" w:rsidRDefault="001C00FC">
            <w:pPr>
              <w:spacing w:after="60"/>
              <w:jc w:val="center"/>
            </w:pPr>
            <w:r>
              <w:rPr>
                <w:sz w:val="21"/>
              </w:rPr>
              <w:t>0.950</w:t>
            </w:r>
          </w:p>
        </w:tc>
        <w:tc>
          <w:tcPr>
            <w:tcW w:w="1814" w:type="dxa"/>
            <w:tcMar>
              <w:top w:w="65" w:type="dxa"/>
              <w:left w:w="65" w:type="dxa"/>
              <w:bottom w:w="65" w:type="dxa"/>
              <w:right w:w="65" w:type="dxa"/>
            </w:tcMar>
          </w:tcPr>
          <w:p w14:paraId="1780CED6" w14:textId="77777777" w:rsidR="00D45154" w:rsidRDefault="001C00FC">
            <w:pPr>
              <w:spacing w:after="60"/>
              <w:jc w:val="center"/>
            </w:pPr>
            <w:r>
              <w:rPr>
                <w:sz w:val="21"/>
              </w:rPr>
              <w:t>31.3</w:t>
            </w:r>
          </w:p>
        </w:tc>
      </w:tr>
      <w:tr w:rsidR="00D45154" w14:paraId="3CF0C2A1" w14:textId="77777777">
        <w:trPr>
          <w:cantSplit/>
          <w:jc w:val="center"/>
        </w:trPr>
        <w:tc>
          <w:tcPr>
            <w:tcW w:w="2268" w:type="dxa"/>
            <w:tcMar>
              <w:top w:w="65" w:type="dxa"/>
              <w:left w:w="65" w:type="dxa"/>
              <w:bottom w:w="65" w:type="dxa"/>
              <w:right w:w="65" w:type="dxa"/>
            </w:tcMar>
          </w:tcPr>
          <w:p w14:paraId="6171DB1D" w14:textId="77777777" w:rsidR="00D45154" w:rsidRDefault="001C00FC">
            <w:pPr>
              <w:spacing w:after="60"/>
              <w:jc w:val="center"/>
            </w:pPr>
            <w:r>
              <w:rPr>
                <w:sz w:val="21"/>
              </w:rPr>
              <w:t>8×8 / greedy</w:t>
            </w:r>
          </w:p>
        </w:tc>
        <w:tc>
          <w:tcPr>
            <w:tcW w:w="1757" w:type="dxa"/>
            <w:tcMar>
              <w:top w:w="65" w:type="dxa"/>
              <w:left w:w="65" w:type="dxa"/>
              <w:bottom w:w="65" w:type="dxa"/>
              <w:right w:w="65" w:type="dxa"/>
            </w:tcMar>
          </w:tcPr>
          <w:p w14:paraId="67EFC86A"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74E88563"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175222F9" w14:textId="77777777" w:rsidR="00D45154" w:rsidRDefault="001C00FC">
            <w:pPr>
              <w:spacing w:after="60"/>
              <w:jc w:val="center"/>
            </w:pPr>
            <w:r>
              <w:rPr>
                <w:sz w:val="21"/>
              </w:rPr>
              <w:t>0.160</w:t>
            </w:r>
          </w:p>
        </w:tc>
        <w:tc>
          <w:tcPr>
            <w:tcW w:w="1814" w:type="dxa"/>
            <w:tcMar>
              <w:top w:w="65" w:type="dxa"/>
              <w:left w:w="65" w:type="dxa"/>
              <w:bottom w:w="65" w:type="dxa"/>
              <w:right w:w="65" w:type="dxa"/>
            </w:tcMar>
          </w:tcPr>
          <w:p w14:paraId="4514759C" w14:textId="77777777" w:rsidR="00D45154" w:rsidRDefault="001C00FC">
            <w:pPr>
              <w:spacing w:after="60"/>
              <w:jc w:val="center"/>
            </w:pPr>
            <w:r>
              <w:rPr>
                <w:sz w:val="21"/>
              </w:rPr>
              <w:t>5.2</w:t>
            </w:r>
          </w:p>
        </w:tc>
      </w:tr>
      <w:tr w:rsidR="00D45154" w14:paraId="337216B7" w14:textId="77777777">
        <w:trPr>
          <w:cantSplit/>
          <w:jc w:val="center"/>
        </w:trPr>
        <w:tc>
          <w:tcPr>
            <w:tcW w:w="2268" w:type="dxa"/>
            <w:tcMar>
              <w:top w:w="65" w:type="dxa"/>
              <w:left w:w="65" w:type="dxa"/>
              <w:bottom w:w="65" w:type="dxa"/>
              <w:right w:w="65" w:type="dxa"/>
            </w:tcMar>
          </w:tcPr>
          <w:p w14:paraId="7B6775F9" w14:textId="77777777" w:rsidR="00D45154" w:rsidRDefault="001C00FC">
            <w:pPr>
              <w:spacing w:after="60"/>
              <w:jc w:val="center"/>
            </w:pPr>
            <w:r>
              <w:rPr>
                <w:sz w:val="21"/>
              </w:rPr>
              <w:t>8×8 / astar</w:t>
            </w:r>
          </w:p>
        </w:tc>
        <w:tc>
          <w:tcPr>
            <w:tcW w:w="1757" w:type="dxa"/>
            <w:tcMar>
              <w:top w:w="65" w:type="dxa"/>
              <w:left w:w="65" w:type="dxa"/>
              <w:bottom w:w="65" w:type="dxa"/>
              <w:right w:w="65" w:type="dxa"/>
            </w:tcMar>
          </w:tcPr>
          <w:p w14:paraId="4B25C958"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03AA006D"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2BDF05B4" w14:textId="77777777" w:rsidR="00D45154" w:rsidRDefault="001C00FC">
            <w:pPr>
              <w:spacing w:after="60"/>
              <w:jc w:val="center"/>
            </w:pPr>
            <w:r>
              <w:rPr>
                <w:sz w:val="21"/>
              </w:rPr>
              <w:t>0.598</w:t>
            </w:r>
          </w:p>
        </w:tc>
        <w:tc>
          <w:tcPr>
            <w:tcW w:w="1814" w:type="dxa"/>
            <w:tcMar>
              <w:top w:w="65" w:type="dxa"/>
              <w:left w:w="65" w:type="dxa"/>
              <w:bottom w:w="65" w:type="dxa"/>
              <w:right w:w="65" w:type="dxa"/>
            </w:tcMar>
          </w:tcPr>
          <w:p w14:paraId="25EA9565" w14:textId="77777777" w:rsidR="00D45154" w:rsidRDefault="001C00FC">
            <w:pPr>
              <w:spacing w:after="60"/>
              <w:jc w:val="center"/>
            </w:pPr>
            <w:r>
              <w:rPr>
                <w:sz w:val="21"/>
              </w:rPr>
              <w:t>18.4</w:t>
            </w:r>
          </w:p>
        </w:tc>
      </w:tr>
      <w:tr w:rsidR="00D45154" w14:paraId="4F84865C" w14:textId="77777777">
        <w:trPr>
          <w:cantSplit/>
          <w:jc w:val="center"/>
        </w:trPr>
        <w:tc>
          <w:tcPr>
            <w:tcW w:w="2268" w:type="dxa"/>
            <w:tcMar>
              <w:top w:w="65" w:type="dxa"/>
              <w:left w:w="65" w:type="dxa"/>
              <w:bottom w:w="65" w:type="dxa"/>
              <w:right w:w="65" w:type="dxa"/>
            </w:tcMar>
          </w:tcPr>
          <w:p w14:paraId="3ADE27D9" w14:textId="77777777" w:rsidR="00D45154" w:rsidRDefault="001C00FC">
            <w:pPr>
              <w:spacing w:after="60"/>
              <w:jc w:val="center"/>
            </w:pPr>
            <w:r>
              <w:rPr>
                <w:sz w:val="21"/>
              </w:rPr>
              <w:lastRenderedPageBreak/>
              <w:t>16×16 / dfs</w:t>
            </w:r>
          </w:p>
        </w:tc>
        <w:tc>
          <w:tcPr>
            <w:tcW w:w="1757" w:type="dxa"/>
            <w:tcMar>
              <w:top w:w="65" w:type="dxa"/>
              <w:left w:w="65" w:type="dxa"/>
              <w:bottom w:w="65" w:type="dxa"/>
              <w:right w:w="65" w:type="dxa"/>
            </w:tcMar>
          </w:tcPr>
          <w:p w14:paraId="77AB809A" w14:textId="77777777" w:rsidR="00D45154" w:rsidRDefault="001C00FC">
            <w:pPr>
              <w:spacing w:after="60"/>
              <w:jc w:val="center"/>
            </w:pPr>
            <w:r>
              <w:rPr>
                <w:sz w:val="21"/>
              </w:rPr>
              <w:t>28/30</w:t>
            </w:r>
          </w:p>
        </w:tc>
        <w:tc>
          <w:tcPr>
            <w:tcW w:w="1417" w:type="dxa"/>
            <w:tcMar>
              <w:top w:w="65" w:type="dxa"/>
              <w:left w:w="65" w:type="dxa"/>
              <w:bottom w:w="65" w:type="dxa"/>
              <w:right w:w="65" w:type="dxa"/>
            </w:tcMar>
          </w:tcPr>
          <w:p w14:paraId="09718CCF" w14:textId="77777777" w:rsidR="00D45154" w:rsidRDefault="001C00FC">
            <w:pPr>
              <w:spacing w:after="60"/>
              <w:jc w:val="center"/>
            </w:pPr>
            <w:r>
              <w:rPr>
                <w:sz w:val="21"/>
              </w:rPr>
              <w:t>2</w:t>
            </w:r>
          </w:p>
        </w:tc>
        <w:tc>
          <w:tcPr>
            <w:tcW w:w="1814" w:type="dxa"/>
            <w:tcMar>
              <w:top w:w="65" w:type="dxa"/>
              <w:left w:w="65" w:type="dxa"/>
              <w:bottom w:w="65" w:type="dxa"/>
              <w:right w:w="65" w:type="dxa"/>
            </w:tcMar>
          </w:tcPr>
          <w:p w14:paraId="64339439" w14:textId="77777777" w:rsidR="00D45154" w:rsidRDefault="001C00FC">
            <w:pPr>
              <w:spacing w:after="60"/>
              <w:jc w:val="center"/>
            </w:pPr>
            <w:r>
              <w:rPr>
                <w:sz w:val="21"/>
              </w:rPr>
              <w:t>37.958</w:t>
            </w:r>
          </w:p>
        </w:tc>
        <w:tc>
          <w:tcPr>
            <w:tcW w:w="1814" w:type="dxa"/>
            <w:tcMar>
              <w:top w:w="65" w:type="dxa"/>
              <w:left w:w="65" w:type="dxa"/>
              <w:bottom w:w="65" w:type="dxa"/>
              <w:right w:w="65" w:type="dxa"/>
            </w:tcMar>
          </w:tcPr>
          <w:p w14:paraId="29CA434C" w14:textId="77777777" w:rsidR="00D45154" w:rsidRDefault="001C00FC">
            <w:pPr>
              <w:spacing w:after="60"/>
              <w:jc w:val="center"/>
            </w:pPr>
            <w:r>
              <w:rPr>
                <w:sz w:val="21"/>
              </w:rPr>
              <w:t>1621.1</w:t>
            </w:r>
          </w:p>
        </w:tc>
      </w:tr>
      <w:tr w:rsidR="00D45154" w14:paraId="08E4DA71" w14:textId="77777777">
        <w:trPr>
          <w:cantSplit/>
          <w:jc w:val="center"/>
        </w:trPr>
        <w:tc>
          <w:tcPr>
            <w:tcW w:w="2268" w:type="dxa"/>
            <w:tcMar>
              <w:top w:w="65" w:type="dxa"/>
              <w:left w:w="65" w:type="dxa"/>
              <w:bottom w:w="65" w:type="dxa"/>
              <w:right w:w="65" w:type="dxa"/>
            </w:tcMar>
          </w:tcPr>
          <w:p w14:paraId="2A2369C4" w14:textId="77777777" w:rsidR="00D45154" w:rsidRDefault="001C00FC">
            <w:pPr>
              <w:spacing w:after="60"/>
              <w:jc w:val="center"/>
            </w:pPr>
            <w:r>
              <w:rPr>
                <w:sz w:val="21"/>
              </w:rPr>
              <w:t>16×16 / bfs</w:t>
            </w:r>
          </w:p>
        </w:tc>
        <w:tc>
          <w:tcPr>
            <w:tcW w:w="1757" w:type="dxa"/>
            <w:tcMar>
              <w:top w:w="65" w:type="dxa"/>
              <w:left w:w="65" w:type="dxa"/>
              <w:bottom w:w="65" w:type="dxa"/>
              <w:right w:w="65" w:type="dxa"/>
            </w:tcMar>
          </w:tcPr>
          <w:p w14:paraId="2B9D3EB9"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4A7C13BA"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150D9C37" w14:textId="77777777" w:rsidR="00D45154" w:rsidRDefault="001C00FC">
            <w:pPr>
              <w:spacing w:after="60"/>
              <w:jc w:val="center"/>
            </w:pPr>
            <w:r>
              <w:rPr>
                <w:sz w:val="21"/>
              </w:rPr>
              <w:t>4.060</w:t>
            </w:r>
          </w:p>
        </w:tc>
        <w:tc>
          <w:tcPr>
            <w:tcW w:w="1814" w:type="dxa"/>
            <w:tcMar>
              <w:top w:w="65" w:type="dxa"/>
              <w:left w:w="65" w:type="dxa"/>
              <w:bottom w:w="65" w:type="dxa"/>
              <w:right w:w="65" w:type="dxa"/>
            </w:tcMar>
          </w:tcPr>
          <w:p w14:paraId="462EB50F" w14:textId="77777777" w:rsidR="00D45154" w:rsidRDefault="001C00FC">
            <w:pPr>
              <w:spacing w:after="60"/>
              <w:jc w:val="center"/>
            </w:pPr>
            <w:r>
              <w:rPr>
                <w:sz w:val="21"/>
              </w:rPr>
              <w:t>178.8</w:t>
            </w:r>
          </w:p>
        </w:tc>
      </w:tr>
      <w:tr w:rsidR="00D45154" w14:paraId="2EB0CD90" w14:textId="77777777">
        <w:trPr>
          <w:cantSplit/>
          <w:jc w:val="center"/>
        </w:trPr>
        <w:tc>
          <w:tcPr>
            <w:tcW w:w="2268" w:type="dxa"/>
            <w:tcMar>
              <w:top w:w="65" w:type="dxa"/>
              <w:left w:w="65" w:type="dxa"/>
              <w:bottom w:w="65" w:type="dxa"/>
              <w:right w:w="65" w:type="dxa"/>
            </w:tcMar>
          </w:tcPr>
          <w:p w14:paraId="4E9CDA4C" w14:textId="77777777" w:rsidR="00D45154" w:rsidRDefault="001C00FC">
            <w:pPr>
              <w:spacing w:after="60"/>
              <w:jc w:val="center"/>
            </w:pPr>
            <w:r>
              <w:rPr>
                <w:sz w:val="21"/>
              </w:rPr>
              <w:t>16×16 / dijkstra</w:t>
            </w:r>
          </w:p>
        </w:tc>
        <w:tc>
          <w:tcPr>
            <w:tcW w:w="1757" w:type="dxa"/>
            <w:tcMar>
              <w:top w:w="65" w:type="dxa"/>
              <w:left w:w="65" w:type="dxa"/>
              <w:bottom w:w="65" w:type="dxa"/>
              <w:right w:w="65" w:type="dxa"/>
            </w:tcMar>
          </w:tcPr>
          <w:p w14:paraId="726F66C1"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36C5EF74"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627FF9FF" w14:textId="77777777" w:rsidR="00D45154" w:rsidRDefault="001C00FC">
            <w:pPr>
              <w:spacing w:after="60"/>
              <w:jc w:val="center"/>
            </w:pPr>
            <w:r>
              <w:rPr>
                <w:sz w:val="21"/>
              </w:rPr>
              <w:t>4.933</w:t>
            </w:r>
          </w:p>
        </w:tc>
        <w:tc>
          <w:tcPr>
            <w:tcW w:w="1814" w:type="dxa"/>
            <w:tcMar>
              <w:top w:w="65" w:type="dxa"/>
              <w:left w:w="65" w:type="dxa"/>
              <w:bottom w:w="65" w:type="dxa"/>
              <w:right w:w="65" w:type="dxa"/>
            </w:tcMar>
          </w:tcPr>
          <w:p w14:paraId="62A6A911" w14:textId="77777777" w:rsidR="00D45154" w:rsidRDefault="001C00FC">
            <w:pPr>
              <w:spacing w:after="60"/>
              <w:jc w:val="center"/>
            </w:pPr>
            <w:r>
              <w:rPr>
                <w:sz w:val="21"/>
              </w:rPr>
              <w:t>171.4</w:t>
            </w:r>
          </w:p>
        </w:tc>
      </w:tr>
      <w:tr w:rsidR="00D45154" w14:paraId="61DFA0E3" w14:textId="77777777">
        <w:trPr>
          <w:cantSplit/>
          <w:jc w:val="center"/>
        </w:trPr>
        <w:tc>
          <w:tcPr>
            <w:tcW w:w="2268" w:type="dxa"/>
            <w:tcMar>
              <w:top w:w="65" w:type="dxa"/>
              <w:left w:w="65" w:type="dxa"/>
              <w:bottom w:w="65" w:type="dxa"/>
              <w:right w:w="65" w:type="dxa"/>
            </w:tcMar>
          </w:tcPr>
          <w:p w14:paraId="4FCAE5BA" w14:textId="77777777" w:rsidR="00D45154" w:rsidRDefault="001C00FC">
            <w:pPr>
              <w:spacing w:after="60"/>
              <w:jc w:val="center"/>
            </w:pPr>
            <w:r>
              <w:rPr>
                <w:sz w:val="21"/>
              </w:rPr>
              <w:t>16×16 / greedy</w:t>
            </w:r>
          </w:p>
        </w:tc>
        <w:tc>
          <w:tcPr>
            <w:tcW w:w="1757" w:type="dxa"/>
            <w:tcMar>
              <w:top w:w="65" w:type="dxa"/>
              <w:left w:w="65" w:type="dxa"/>
              <w:bottom w:w="65" w:type="dxa"/>
              <w:right w:w="65" w:type="dxa"/>
            </w:tcMar>
          </w:tcPr>
          <w:p w14:paraId="35DBF74C"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52AAF992"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04354383" w14:textId="77777777" w:rsidR="00D45154" w:rsidRDefault="001C00FC">
            <w:pPr>
              <w:spacing w:after="60"/>
              <w:jc w:val="center"/>
            </w:pPr>
            <w:r>
              <w:rPr>
                <w:sz w:val="21"/>
              </w:rPr>
              <w:t>0.321</w:t>
            </w:r>
          </w:p>
        </w:tc>
        <w:tc>
          <w:tcPr>
            <w:tcW w:w="1814" w:type="dxa"/>
            <w:tcMar>
              <w:top w:w="65" w:type="dxa"/>
              <w:left w:w="65" w:type="dxa"/>
              <w:bottom w:w="65" w:type="dxa"/>
              <w:right w:w="65" w:type="dxa"/>
            </w:tcMar>
          </w:tcPr>
          <w:p w14:paraId="0A6BBA88" w14:textId="77777777" w:rsidR="00D45154" w:rsidRDefault="001C00FC">
            <w:pPr>
              <w:spacing w:after="60"/>
              <w:jc w:val="center"/>
            </w:pPr>
            <w:r>
              <w:rPr>
                <w:sz w:val="21"/>
              </w:rPr>
              <w:t>10.5</w:t>
            </w:r>
          </w:p>
        </w:tc>
      </w:tr>
      <w:tr w:rsidR="00D45154" w14:paraId="472FE81C" w14:textId="77777777">
        <w:trPr>
          <w:cantSplit/>
          <w:jc w:val="center"/>
        </w:trPr>
        <w:tc>
          <w:tcPr>
            <w:tcW w:w="2268" w:type="dxa"/>
            <w:tcMar>
              <w:top w:w="65" w:type="dxa"/>
              <w:left w:w="65" w:type="dxa"/>
              <w:bottom w:w="65" w:type="dxa"/>
              <w:right w:w="65" w:type="dxa"/>
            </w:tcMar>
          </w:tcPr>
          <w:p w14:paraId="5B2C081E" w14:textId="77777777" w:rsidR="00D45154" w:rsidRDefault="001C00FC">
            <w:pPr>
              <w:spacing w:after="60"/>
              <w:jc w:val="center"/>
            </w:pPr>
            <w:r>
              <w:rPr>
                <w:sz w:val="21"/>
              </w:rPr>
              <w:t>16×16 / astar</w:t>
            </w:r>
          </w:p>
        </w:tc>
        <w:tc>
          <w:tcPr>
            <w:tcW w:w="1757" w:type="dxa"/>
            <w:tcMar>
              <w:top w:w="65" w:type="dxa"/>
              <w:left w:w="65" w:type="dxa"/>
              <w:bottom w:w="65" w:type="dxa"/>
              <w:right w:w="65" w:type="dxa"/>
            </w:tcMar>
          </w:tcPr>
          <w:p w14:paraId="43405711" w14:textId="77777777" w:rsidR="00D45154" w:rsidRDefault="001C00FC">
            <w:pPr>
              <w:spacing w:after="60"/>
              <w:jc w:val="center"/>
            </w:pPr>
            <w:r>
              <w:rPr>
                <w:sz w:val="21"/>
              </w:rPr>
              <w:t>30/30</w:t>
            </w:r>
          </w:p>
        </w:tc>
        <w:tc>
          <w:tcPr>
            <w:tcW w:w="1417" w:type="dxa"/>
            <w:tcMar>
              <w:top w:w="65" w:type="dxa"/>
              <w:left w:w="65" w:type="dxa"/>
              <w:bottom w:w="65" w:type="dxa"/>
              <w:right w:w="65" w:type="dxa"/>
            </w:tcMar>
          </w:tcPr>
          <w:p w14:paraId="1658FDCC"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6F0D2DAF" w14:textId="77777777" w:rsidR="00D45154" w:rsidRDefault="001C00FC">
            <w:pPr>
              <w:spacing w:after="60"/>
              <w:jc w:val="center"/>
            </w:pPr>
            <w:r>
              <w:rPr>
                <w:sz w:val="21"/>
              </w:rPr>
              <w:t>2.447</w:t>
            </w:r>
          </w:p>
        </w:tc>
        <w:tc>
          <w:tcPr>
            <w:tcW w:w="1814" w:type="dxa"/>
            <w:tcMar>
              <w:top w:w="65" w:type="dxa"/>
              <w:left w:w="65" w:type="dxa"/>
              <w:bottom w:w="65" w:type="dxa"/>
              <w:right w:w="65" w:type="dxa"/>
            </w:tcMar>
          </w:tcPr>
          <w:p w14:paraId="679E83B7" w14:textId="77777777" w:rsidR="00D45154" w:rsidRDefault="001C00FC">
            <w:pPr>
              <w:spacing w:after="60"/>
              <w:jc w:val="center"/>
            </w:pPr>
            <w:r>
              <w:rPr>
                <w:sz w:val="21"/>
              </w:rPr>
              <w:t>86.6</w:t>
            </w:r>
          </w:p>
        </w:tc>
      </w:tr>
      <w:tr w:rsidR="00D45154" w14:paraId="12985B80" w14:textId="77777777">
        <w:trPr>
          <w:cantSplit/>
          <w:jc w:val="center"/>
        </w:trPr>
        <w:tc>
          <w:tcPr>
            <w:tcW w:w="2268" w:type="dxa"/>
            <w:tcMar>
              <w:top w:w="65" w:type="dxa"/>
              <w:left w:w="65" w:type="dxa"/>
              <w:bottom w:w="65" w:type="dxa"/>
              <w:right w:w="65" w:type="dxa"/>
            </w:tcMar>
          </w:tcPr>
          <w:p w14:paraId="13E851D7" w14:textId="77777777" w:rsidR="00D45154" w:rsidRDefault="001C00FC">
            <w:pPr>
              <w:spacing w:after="60"/>
              <w:jc w:val="center"/>
            </w:pPr>
            <w:r>
              <w:rPr>
                <w:sz w:val="21"/>
              </w:rPr>
              <w:t>32×32 / dfs</w:t>
            </w:r>
          </w:p>
        </w:tc>
        <w:tc>
          <w:tcPr>
            <w:tcW w:w="1757" w:type="dxa"/>
            <w:tcMar>
              <w:top w:w="65" w:type="dxa"/>
              <w:left w:w="65" w:type="dxa"/>
              <w:bottom w:w="65" w:type="dxa"/>
              <w:right w:w="65" w:type="dxa"/>
            </w:tcMar>
          </w:tcPr>
          <w:p w14:paraId="52986C83" w14:textId="77777777" w:rsidR="00D45154" w:rsidRDefault="001C00FC">
            <w:pPr>
              <w:spacing w:after="60"/>
              <w:jc w:val="center"/>
            </w:pPr>
            <w:r>
              <w:rPr>
                <w:sz w:val="21"/>
              </w:rPr>
              <w:t>20/30</w:t>
            </w:r>
          </w:p>
        </w:tc>
        <w:tc>
          <w:tcPr>
            <w:tcW w:w="1417" w:type="dxa"/>
            <w:tcMar>
              <w:top w:w="65" w:type="dxa"/>
              <w:left w:w="65" w:type="dxa"/>
              <w:bottom w:w="65" w:type="dxa"/>
              <w:right w:w="65" w:type="dxa"/>
            </w:tcMar>
          </w:tcPr>
          <w:p w14:paraId="3C87BB67" w14:textId="77777777" w:rsidR="00D45154" w:rsidRDefault="001C00FC">
            <w:pPr>
              <w:spacing w:after="60"/>
              <w:jc w:val="center"/>
            </w:pPr>
            <w:r>
              <w:rPr>
                <w:sz w:val="21"/>
              </w:rPr>
              <w:t>10</w:t>
            </w:r>
          </w:p>
        </w:tc>
        <w:tc>
          <w:tcPr>
            <w:tcW w:w="1814" w:type="dxa"/>
            <w:tcMar>
              <w:top w:w="65" w:type="dxa"/>
              <w:left w:w="65" w:type="dxa"/>
              <w:bottom w:w="65" w:type="dxa"/>
              <w:right w:w="65" w:type="dxa"/>
            </w:tcMar>
          </w:tcPr>
          <w:p w14:paraId="3E2D21C7" w14:textId="77777777" w:rsidR="00D45154" w:rsidRDefault="001C00FC">
            <w:pPr>
              <w:spacing w:after="60"/>
              <w:jc w:val="center"/>
            </w:pPr>
            <w:r>
              <w:rPr>
                <w:sz w:val="21"/>
              </w:rPr>
              <w:t>129.034</w:t>
            </w:r>
          </w:p>
        </w:tc>
        <w:tc>
          <w:tcPr>
            <w:tcW w:w="1814" w:type="dxa"/>
            <w:tcMar>
              <w:top w:w="65" w:type="dxa"/>
              <w:left w:w="65" w:type="dxa"/>
              <w:bottom w:w="65" w:type="dxa"/>
              <w:right w:w="65" w:type="dxa"/>
            </w:tcMar>
          </w:tcPr>
          <w:p w14:paraId="6475B472" w14:textId="77777777" w:rsidR="00D45154" w:rsidRDefault="001C00FC">
            <w:pPr>
              <w:spacing w:after="60"/>
              <w:jc w:val="center"/>
            </w:pPr>
            <w:r>
              <w:rPr>
                <w:sz w:val="21"/>
              </w:rPr>
              <w:t>5695.4</w:t>
            </w:r>
          </w:p>
        </w:tc>
      </w:tr>
      <w:tr w:rsidR="00D45154" w14:paraId="3353DACA" w14:textId="77777777">
        <w:trPr>
          <w:cantSplit/>
          <w:jc w:val="center"/>
        </w:trPr>
        <w:tc>
          <w:tcPr>
            <w:tcW w:w="2268" w:type="dxa"/>
            <w:tcMar>
              <w:top w:w="65" w:type="dxa"/>
              <w:left w:w="65" w:type="dxa"/>
              <w:bottom w:w="65" w:type="dxa"/>
              <w:right w:w="65" w:type="dxa"/>
            </w:tcMar>
          </w:tcPr>
          <w:p w14:paraId="79FAE80E" w14:textId="77777777" w:rsidR="00D45154" w:rsidRDefault="001C00FC">
            <w:pPr>
              <w:spacing w:after="60"/>
              <w:jc w:val="center"/>
            </w:pPr>
            <w:r>
              <w:rPr>
                <w:sz w:val="21"/>
              </w:rPr>
              <w:t>32×32 / bfs</w:t>
            </w:r>
          </w:p>
        </w:tc>
        <w:tc>
          <w:tcPr>
            <w:tcW w:w="1757" w:type="dxa"/>
            <w:tcMar>
              <w:top w:w="65" w:type="dxa"/>
              <w:left w:w="65" w:type="dxa"/>
              <w:bottom w:w="65" w:type="dxa"/>
              <w:right w:w="65" w:type="dxa"/>
            </w:tcMar>
          </w:tcPr>
          <w:p w14:paraId="29A567E2" w14:textId="77777777" w:rsidR="00D45154" w:rsidRDefault="001C00FC">
            <w:pPr>
              <w:spacing w:after="60"/>
              <w:jc w:val="center"/>
            </w:pPr>
            <w:r>
              <w:rPr>
                <w:sz w:val="21"/>
              </w:rPr>
              <w:t>29/30</w:t>
            </w:r>
          </w:p>
        </w:tc>
        <w:tc>
          <w:tcPr>
            <w:tcW w:w="1417" w:type="dxa"/>
            <w:tcMar>
              <w:top w:w="65" w:type="dxa"/>
              <w:left w:w="65" w:type="dxa"/>
              <w:bottom w:w="65" w:type="dxa"/>
              <w:right w:w="65" w:type="dxa"/>
            </w:tcMar>
          </w:tcPr>
          <w:p w14:paraId="498F1A40"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11EED83A" w14:textId="77777777" w:rsidR="00D45154" w:rsidRDefault="001C00FC">
            <w:pPr>
              <w:spacing w:after="60"/>
              <w:jc w:val="center"/>
            </w:pPr>
            <w:r>
              <w:rPr>
                <w:sz w:val="21"/>
              </w:rPr>
              <w:t>29.506</w:t>
            </w:r>
          </w:p>
        </w:tc>
        <w:tc>
          <w:tcPr>
            <w:tcW w:w="1814" w:type="dxa"/>
            <w:tcMar>
              <w:top w:w="65" w:type="dxa"/>
              <w:left w:w="65" w:type="dxa"/>
              <w:bottom w:w="65" w:type="dxa"/>
              <w:right w:w="65" w:type="dxa"/>
            </w:tcMar>
          </w:tcPr>
          <w:p w14:paraId="12E9EDC8" w14:textId="77777777" w:rsidR="00D45154" w:rsidRDefault="001C00FC">
            <w:pPr>
              <w:spacing w:after="60"/>
              <w:jc w:val="center"/>
            </w:pPr>
            <w:r>
              <w:rPr>
                <w:sz w:val="21"/>
              </w:rPr>
              <w:t>1151.0</w:t>
            </w:r>
          </w:p>
        </w:tc>
      </w:tr>
      <w:tr w:rsidR="00D45154" w14:paraId="3443D534" w14:textId="77777777">
        <w:trPr>
          <w:cantSplit/>
          <w:trHeight w:val="90"/>
          <w:jc w:val="center"/>
        </w:trPr>
        <w:tc>
          <w:tcPr>
            <w:tcW w:w="2268" w:type="dxa"/>
            <w:tcMar>
              <w:top w:w="65" w:type="dxa"/>
              <w:left w:w="65" w:type="dxa"/>
              <w:bottom w:w="65" w:type="dxa"/>
              <w:right w:w="65" w:type="dxa"/>
            </w:tcMar>
          </w:tcPr>
          <w:p w14:paraId="32FD35A6" w14:textId="77777777" w:rsidR="00D45154" w:rsidRDefault="001C00FC">
            <w:pPr>
              <w:spacing w:after="60"/>
              <w:jc w:val="center"/>
            </w:pPr>
            <w:r>
              <w:rPr>
                <w:sz w:val="21"/>
              </w:rPr>
              <w:t>32×32 / dijkstra</w:t>
            </w:r>
          </w:p>
        </w:tc>
        <w:tc>
          <w:tcPr>
            <w:tcW w:w="1757" w:type="dxa"/>
            <w:tcMar>
              <w:top w:w="65" w:type="dxa"/>
              <w:left w:w="65" w:type="dxa"/>
              <w:bottom w:w="65" w:type="dxa"/>
              <w:right w:w="65" w:type="dxa"/>
            </w:tcMar>
          </w:tcPr>
          <w:p w14:paraId="36FFF8F9" w14:textId="77777777" w:rsidR="00D45154" w:rsidRDefault="001C00FC">
            <w:pPr>
              <w:spacing w:after="60"/>
              <w:jc w:val="center"/>
            </w:pPr>
            <w:r>
              <w:rPr>
                <w:sz w:val="21"/>
              </w:rPr>
              <w:t>29/30</w:t>
            </w:r>
          </w:p>
        </w:tc>
        <w:tc>
          <w:tcPr>
            <w:tcW w:w="1417" w:type="dxa"/>
            <w:tcMar>
              <w:top w:w="65" w:type="dxa"/>
              <w:left w:w="65" w:type="dxa"/>
              <w:bottom w:w="65" w:type="dxa"/>
              <w:right w:w="65" w:type="dxa"/>
            </w:tcMar>
          </w:tcPr>
          <w:p w14:paraId="14FF2FDE"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1CDC0F19" w14:textId="77777777" w:rsidR="00D45154" w:rsidRDefault="001C00FC">
            <w:pPr>
              <w:spacing w:after="60"/>
              <w:jc w:val="center"/>
            </w:pPr>
            <w:r>
              <w:rPr>
                <w:sz w:val="21"/>
              </w:rPr>
              <w:t>29.667</w:t>
            </w:r>
          </w:p>
        </w:tc>
        <w:tc>
          <w:tcPr>
            <w:tcW w:w="1814" w:type="dxa"/>
            <w:tcMar>
              <w:top w:w="65" w:type="dxa"/>
              <w:left w:w="65" w:type="dxa"/>
              <w:bottom w:w="65" w:type="dxa"/>
              <w:right w:w="65" w:type="dxa"/>
            </w:tcMar>
          </w:tcPr>
          <w:p w14:paraId="413BF571" w14:textId="77777777" w:rsidR="00D45154" w:rsidRDefault="001C00FC">
            <w:pPr>
              <w:spacing w:after="60"/>
              <w:jc w:val="center"/>
            </w:pPr>
            <w:r>
              <w:rPr>
                <w:sz w:val="21"/>
              </w:rPr>
              <w:t>971.0</w:t>
            </w:r>
          </w:p>
        </w:tc>
      </w:tr>
      <w:tr w:rsidR="00D45154" w14:paraId="072C56D7" w14:textId="77777777">
        <w:trPr>
          <w:cantSplit/>
          <w:jc w:val="center"/>
        </w:trPr>
        <w:tc>
          <w:tcPr>
            <w:tcW w:w="2268" w:type="dxa"/>
            <w:tcMar>
              <w:top w:w="65" w:type="dxa"/>
              <w:left w:w="65" w:type="dxa"/>
              <w:bottom w:w="65" w:type="dxa"/>
              <w:right w:w="65" w:type="dxa"/>
            </w:tcMar>
          </w:tcPr>
          <w:p w14:paraId="29570DF9" w14:textId="77777777" w:rsidR="00D45154" w:rsidRDefault="001C00FC">
            <w:pPr>
              <w:spacing w:after="60"/>
              <w:jc w:val="center"/>
            </w:pPr>
            <w:r>
              <w:rPr>
                <w:sz w:val="21"/>
              </w:rPr>
              <w:t>32×32 / greedy</w:t>
            </w:r>
          </w:p>
        </w:tc>
        <w:tc>
          <w:tcPr>
            <w:tcW w:w="1757" w:type="dxa"/>
            <w:tcMar>
              <w:top w:w="65" w:type="dxa"/>
              <w:left w:w="65" w:type="dxa"/>
              <w:bottom w:w="65" w:type="dxa"/>
              <w:right w:w="65" w:type="dxa"/>
            </w:tcMar>
          </w:tcPr>
          <w:p w14:paraId="0BBFDA62" w14:textId="77777777" w:rsidR="00D45154" w:rsidRDefault="001C00FC">
            <w:pPr>
              <w:spacing w:after="60"/>
              <w:jc w:val="center"/>
            </w:pPr>
            <w:r>
              <w:rPr>
                <w:sz w:val="21"/>
              </w:rPr>
              <w:t>29/30</w:t>
            </w:r>
          </w:p>
        </w:tc>
        <w:tc>
          <w:tcPr>
            <w:tcW w:w="1417" w:type="dxa"/>
            <w:tcMar>
              <w:top w:w="65" w:type="dxa"/>
              <w:left w:w="65" w:type="dxa"/>
              <w:bottom w:w="65" w:type="dxa"/>
              <w:right w:w="65" w:type="dxa"/>
            </w:tcMar>
          </w:tcPr>
          <w:p w14:paraId="5A299BAB" w14:textId="77777777" w:rsidR="00D45154" w:rsidRDefault="001C00FC">
            <w:pPr>
              <w:spacing w:after="60"/>
              <w:jc w:val="center"/>
            </w:pPr>
            <w:r>
              <w:rPr>
                <w:sz w:val="21"/>
              </w:rPr>
              <w:t>1</w:t>
            </w:r>
          </w:p>
        </w:tc>
        <w:tc>
          <w:tcPr>
            <w:tcW w:w="1814" w:type="dxa"/>
            <w:tcMar>
              <w:top w:w="65" w:type="dxa"/>
              <w:left w:w="65" w:type="dxa"/>
              <w:bottom w:w="65" w:type="dxa"/>
              <w:right w:w="65" w:type="dxa"/>
            </w:tcMar>
          </w:tcPr>
          <w:p w14:paraId="0945E68F" w14:textId="77777777" w:rsidR="00D45154" w:rsidRDefault="001C00FC">
            <w:pPr>
              <w:spacing w:after="60"/>
              <w:jc w:val="center"/>
            </w:pPr>
            <w:r>
              <w:rPr>
                <w:sz w:val="21"/>
              </w:rPr>
              <w:t>9.277</w:t>
            </w:r>
          </w:p>
        </w:tc>
        <w:tc>
          <w:tcPr>
            <w:tcW w:w="1814" w:type="dxa"/>
            <w:tcMar>
              <w:top w:w="65" w:type="dxa"/>
              <w:left w:w="65" w:type="dxa"/>
              <w:bottom w:w="65" w:type="dxa"/>
              <w:right w:w="65" w:type="dxa"/>
            </w:tcMar>
          </w:tcPr>
          <w:p w14:paraId="59AAC3F4" w14:textId="77777777" w:rsidR="00D45154" w:rsidRDefault="001C00FC">
            <w:pPr>
              <w:spacing w:after="60"/>
              <w:jc w:val="center"/>
            </w:pPr>
            <w:r>
              <w:rPr>
                <w:sz w:val="21"/>
              </w:rPr>
              <w:t>322.8</w:t>
            </w:r>
          </w:p>
        </w:tc>
      </w:tr>
      <w:tr w:rsidR="00D45154" w14:paraId="635A4947" w14:textId="77777777">
        <w:trPr>
          <w:cantSplit/>
          <w:jc w:val="center"/>
        </w:trPr>
        <w:tc>
          <w:tcPr>
            <w:tcW w:w="2268" w:type="dxa"/>
            <w:tcMar>
              <w:top w:w="65" w:type="dxa"/>
              <w:left w:w="65" w:type="dxa"/>
              <w:bottom w:w="65" w:type="dxa"/>
              <w:right w:w="65" w:type="dxa"/>
            </w:tcMar>
          </w:tcPr>
          <w:p w14:paraId="4B0C187F" w14:textId="77777777" w:rsidR="00D45154" w:rsidRDefault="001C00FC">
            <w:pPr>
              <w:spacing w:after="60"/>
              <w:jc w:val="center"/>
            </w:pPr>
            <w:r>
              <w:rPr>
                <w:sz w:val="21"/>
              </w:rPr>
              <w:t>32×32 / astar</w:t>
            </w:r>
          </w:p>
        </w:tc>
        <w:tc>
          <w:tcPr>
            <w:tcW w:w="1757" w:type="dxa"/>
            <w:tcMar>
              <w:top w:w="65" w:type="dxa"/>
              <w:left w:w="65" w:type="dxa"/>
              <w:bottom w:w="65" w:type="dxa"/>
              <w:right w:w="65" w:type="dxa"/>
            </w:tcMar>
          </w:tcPr>
          <w:p w14:paraId="2A14A84A" w14:textId="77777777" w:rsidR="00D45154" w:rsidRDefault="001C00FC">
            <w:pPr>
              <w:spacing w:after="60"/>
              <w:jc w:val="center"/>
            </w:pPr>
            <w:r>
              <w:rPr>
                <w:sz w:val="21"/>
              </w:rPr>
              <w:t>29/30</w:t>
            </w:r>
          </w:p>
        </w:tc>
        <w:tc>
          <w:tcPr>
            <w:tcW w:w="1417" w:type="dxa"/>
            <w:tcMar>
              <w:top w:w="65" w:type="dxa"/>
              <w:left w:w="65" w:type="dxa"/>
              <w:bottom w:w="65" w:type="dxa"/>
              <w:right w:w="65" w:type="dxa"/>
            </w:tcMar>
          </w:tcPr>
          <w:p w14:paraId="7588E4CA" w14:textId="77777777" w:rsidR="00D45154" w:rsidRDefault="001C00FC">
            <w:pPr>
              <w:spacing w:after="60"/>
              <w:jc w:val="center"/>
            </w:pPr>
            <w:r>
              <w:rPr>
                <w:sz w:val="21"/>
              </w:rPr>
              <w:t>0</w:t>
            </w:r>
          </w:p>
        </w:tc>
        <w:tc>
          <w:tcPr>
            <w:tcW w:w="1814" w:type="dxa"/>
            <w:tcMar>
              <w:top w:w="65" w:type="dxa"/>
              <w:left w:w="65" w:type="dxa"/>
              <w:bottom w:w="65" w:type="dxa"/>
              <w:right w:w="65" w:type="dxa"/>
            </w:tcMar>
          </w:tcPr>
          <w:p w14:paraId="1FBE0548" w14:textId="77777777" w:rsidR="00D45154" w:rsidRDefault="001C00FC">
            <w:pPr>
              <w:spacing w:after="60"/>
              <w:jc w:val="center"/>
            </w:pPr>
            <w:r>
              <w:rPr>
                <w:sz w:val="21"/>
              </w:rPr>
              <w:t>12.689</w:t>
            </w:r>
          </w:p>
        </w:tc>
        <w:tc>
          <w:tcPr>
            <w:tcW w:w="1814" w:type="dxa"/>
            <w:tcMar>
              <w:top w:w="65" w:type="dxa"/>
              <w:left w:w="65" w:type="dxa"/>
              <w:bottom w:w="65" w:type="dxa"/>
              <w:right w:w="65" w:type="dxa"/>
            </w:tcMar>
          </w:tcPr>
          <w:p w14:paraId="57DD6436" w14:textId="77777777" w:rsidR="00D45154" w:rsidRDefault="001C00FC">
            <w:pPr>
              <w:spacing w:after="60"/>
              <w:jc w:val="center"/>
            </w:pPr>
            <w:r>
              <w:rPr>
                <w:sz w:val="21"/>
              </w:rPr>
              <w:t>412.0</w:t>
            </w:r>
          </w:p>
        </w:tc>
      </w:tr>
    </w:tbl>
    <w:p w14:paraId="19BA0495" w14:textId="77777777" w:rsidR="00D45154" w:rsidRDefault="00D45154">
      <w:pPr>
        <w:spacing w:after="20"/>
      </w:pPr>
    </w:p>
    <w:p w14:paraId="104E8F2A" w14:textId="77777777" w:rsidR="00D45154" w:rsidRDefault="001C00FC">
      <w:pPr>
        <w:keepNext/>
      </w:pPr>
      <w:r>
        <w:rPr>
          <w:b/>
        </w:rPr>
        <w:t>Bảng 11. Chất lượng tuyến trên các truy vấn chung thành công</w:t>
      </w:r>
    </w:p>
    <w:tbl>
      <w:tblPr>
        <w:tblStyle w:val="TableGrid"/>
        <w:tblW w:w="0" w:type="auto"/>
        <w:jc w:val="center"/>
        <w:tblLayout w:type="fixed"/>
        <w:tblLook w:val="04A0" w:firstRow="1" w:lastRow="0" w:firstColumn="1" w:lastColumn="0" w:noHBand="0" w:noVBand="1"/>
      </w:tblPr>
      <w:tblGrid>
        <w:gridCol w:w="2268"/>
        <w:gridCol w:w="1871"/>
        <w:gridCol w:w="1644"/>
        <w:gridCol w:w="1644"/>
        <w:gridCol w:w="1644"/>
      </w:tblGrid>
      <w:tr w:rsidR="00D45154" w14:paraId="3F99F2B2" w14:textId="77777777">
        <w:trPr>
          <w:cantSplit/>
          <w:tblHeader/>
          <w:jc w:val="center"/>
        </w:trPr>
        <w:tc>
          <w:tcPr>
            <w:tcW w:w="2268" w:type="dxa"/>
            <w:shd w:val="clear" w:color="auto" w:fill="F2F2F2" w:themeFill="background1" w:themeFillShade="F2"/>
            <w:tcMar>
              <w:top w:w="40" w:type="dxa"/>
              <w:left w:w="65" w:type="dxa"/>
              <w:bottom w:w="40" w:type="dxa"/>
              <w:right w:w="65" w:type="dxa"/>
            </w:tcMar>
            <w:vAlign w:val="center"/>
          </w:tcPr>
          <w:p w14:paraId="30D6F93A" w14:textId="77777777" w:rsidR="00D45154" w:rsidRDefault="001C00FC">
            <w:pPr>
              <w:keepNext/>
              <w:spacing w:after="40"/>
              <w:jc w:val="center"/>
            </w:pPr>
            <w:r>
              <w:rPr>
                <w:b/>
                <w:sz w:val="20"/>
              </w:rPr>
              <w:t>Kích thước bản đồ và thuật toán tìm đường</w:t>
            </w:r>
          </w:p>
        </w:tc>
        <w:tc>
          <w:tcPr>
            <w:tcW w:w="1871" w:type="dxa"/>
            <w:shd w:val="clear" w:color="auto" w:fill="F2F2F2" w:themeFill="background1" w:themeFillShade="F2"/>
            <w:tcMar>
              <w:top w:w="40" w:type="dxa"/>
              <w:left w:w="65" w:type="dxa"/>
              <w:bottom w:w="40" w:type="dxa"/>
              <w:right w:w="65" w:type="dxa"/>
            </w:tcMar>
            <w:vAlign w:val="center"/>
          </w:tcPr>
          <w:p w14:paraId="4223FE09" w14:textId="77777777" w:rsidR="00D45154" w:rsidRDefault="001C00FC">
            <w:pPr>
              <w:keepNext/>
              <w:spacing w:after="40"/>
              <w:jc w:val="center"/>
            </w:pPr>
            <w:r>
              <w:rPr>
                <w:b/>
                <w:sz w:val="20"/>
              </w:rPr>
              <w:t>Số truy vấn mà cả năm thuật toán đều tìm được đường</w:t>
            </w:r>
          </w:p>
        </w:tc>
        <w:tc>
          <w:tcPr>
            <w:tcW w:w="1644" w:type="dxa"/>
            <w:shd w:val="clear" w:color="auto" w:fill="F2F2F2" w:themeFill="background1" w:themeFillShade="F2"/>
            <w:tcMar>
              <w:top w:w="40" w:type="dxa"/>
              <w:left w:w="65" w:type="dxa"/>
              <w:bottom w:w="40" w:type="dxa"/>
              <w:right w:w="65" w:type="dxa"/>
            </w:tcMar>
            <w:vAlign w:val="center"/>
          </w:tcPr>
          <w:p w14:paraId="79D5828C" w14:textId="77777777" w:rsidR="00D45154" w:rsidRDefault="001C00FC">
            <w:pPr>
              <w:keepNext/>
              <w:spacing w:after="40"/>
              <w:jc w:val="center"/>
            </w:pPr>
            <w:r>
              <w:rPr>
                <w:b/>
                <w:sz w:val="20"/>
              </w:rPr>
              <w:t>Số step di chuyển trung bình</w:t>
            </w:r>
          </w:p>
        </w:tc>
        <w:tc>
          <w:tcPr>
            <w:tcW w:w="1644" w:type="dxa"/>
            <w:shd w:val="clear" w:color="auto" w:fill="F2F2F2" w:themeFill="background1" w:themeFillShade="F2"/>
            <w:tcMar>
              <w:top w:w="40" w:type="dxa"/>
              <w:left w:w="65" w:type="dxa"/>
              <w:bottom w:w="40" w:type="dxa"/>
              <w:right w:w="65" w:type="dxa"/>
            </w:tcMar>
            <w:vAlign w:val="center"/>
          </w:tcPr>
          <w:p w14:paraId="0EFE288D" w14:textId="77777777" w:rsidR="00D45154" w:rsidRDefault="001C00FC">
            <w:pPr>
              <w:keepNext/>
              <w:spacing w:after="40"/>
              <w:jc w:val="center"/>
            </w:pPr>
            <w:r>
              <w:rPr>
                <w:b/>
                <w:sz w:val="20"/>
              </w:rPr>
              <w:t>Lượng nhiên liệu tiêu hao trung bình</w:t>
            </w:r>
          </w:p>
        </w:tc>
        <w:tc>
          <w:tcPr>
            <w:tcW w:w="1644" w:type="dxa"/>
            <w:shd w:val="clear" w:color="auto" w:fill="F2F2F2" w:themeFill="background1" w:themeFillShade="F2"/>
            <w:tcMar>
              <w:top w:w="40" w:type="dxa"/>
              <w:left w:w="65" w:type="dxa"/>
              <w:bottom w:w="40" w:type="dxa"/>
              <w:right w:w="65" w:type="dxa"/>
            </w:tcMar>
            <w:vAlign w:val="center"/>
          </w:tcPr>
          <w:p w14:paraId="47666E15" w14:textId="77777777" w:rsidR="00D45154" w:rsidRDefault="001C00FC">
            <w:pPr>
              <w:keepNext/>
              <w:spacing w:after="40"/>
              <w:jc w:val="center"/>
            </w:pPr>
            <w:r>
              <w:rPr>
                <w:b/>
                <w:sz w:val="20"/>
              </w:rPr>
              <w:t>Số lần di chuyển sang ô kề trung bình</w:t>
            </w:r>
          </w:p>
        </w:tc>
      </w:tr>
      <w:tr w:rsidR="00D45154" w14:paraId="44EC2524" w14:textId="77777777">
        <w:trPr>
          <w:cantSplit/>
          <w:jc w:val="center"/>
        </w:trPr>
        <w:tc>
          <w:tcPr>
            <w:tcW w:w="2268" w:type="dxa"/>
            <w:tcMar>
              <w:top w:w="40" w:type="dxa"/>
              <w:left w:w="65" w:type="dxa"/>
              <w:bottom w:w="40" w:type="dxa"/>
              <w:right w:w="65" w:type="dxa"/>
            </w:tcMar>
          </w:tcPr>
          <w:p w14:paraId="1000730E" w14:textId="77777777" w:rsidR="00D45154" w:rsidRDefault="001C00FC">
            <w:pPr>
              <w:spacing w:after="40"/>
              <w:jc w:val="left"/>
            </w:pPr>
            <w:r>
              <w:rPr>
                <w:sz w:val="21"/>
              </w:rPr>
              <w:t>8×8 / dfs</w:t>
            </w:r>
          </w:p>
        </w:tc>
        <w:tc>
          <w:tcPr>
            <w:tcW w:w="1871" w:type="dxa"/>
            <w:tcMar>
              <w:top w:w="40" w:type="dxa"/>
              <w:left w:w="65" w:type="dxa"/>
              <w:bottom w:w="40" w:type="dxa"/>
              <w:right w:w="65" w:type="dxa"/>
            </w:tcMar>
          </w:tcPr>
          <w:p w14:paraId="7C4A9222" w14:textId="77777777" w:rsidR="00D45154" w:rsidRDefault="001C00FC">
            <w:pPr>
              <w:spacing w:after="40"/>
              <w:jc w:val="center"/>
            </w:pPr>
            <w:r>
              <w:rPr>
                <w:sz w:val="21"/>
              </w:rPr>
              <w:t>30</w:t>
            </w:r>
          </w:p>
        </w:tc>
        <w:tc>
          <w:tcPr>
            <w:tcW w:w="1644" w:type="dxa"/>
            <w:tcMar>
              <w:top w:w="40" w:type="dxa"/>
              <w:left w:w="65" w:type="dxa"/>
              <w:bottom w:w="40" w:type="dxa"/>
              <w:right w:w="65" w:type="dxa"/>
            </w:tcMar>
          </w:tcPr>
          <w:p w14:paraId="53D52F71" w14:textId="77777777" w:rsidR="00D45154" w:rsidRDefault="001C00FC">
            <w:pPr>
              <w:spacing w:after="40"/>
              <w:jc w:val="center"/>
            </w:pPr>
            <w:r>
              <w:rPr>
                <w:sz w:val="21"/>
              </w:rPr>
              <w:t>24.93</w:t>
            </w:r>
          </w:p>
        </w:tc>
        <w:tc>
          <w:tcPr>
            <w:tcW w:w="1644" w:type="dxa"/>
            <w:tcMar>
              <w:top w:w="40" w:type="dxa"/>
              <w:left w:w="65" w:type="dxa"/>
              <w:bottom w:w="40" w:type="dxa"/>
              <w:right w:w="65" w:type="dxa"/>
            </w:tcMar>
          </w:tcPr>
          <w:p w14:paraId="3489DD17" w14:textId="77777777" w:rsidR="00D45154" w:rsidRDefault="001C00FC">
            <w:pPr>
              <w:spacing w:after="40"/>
              <w:jc w:val="center"/>
            </w:pPr>
            <w:r>
              <w:rPr>
                <w:sz w:val="21"/>
              </w:rPr>
              <w:t>15.87</w:t>
            </w:r>
          </w:p>
        </w:tc>
        <w:tc>
          <w:tcPr>
            <w:tcW w:w="1644" w:type="dxa"/>
            <w:tcMar>
              <w:top w:w="40" w:type="dxa"/>
              <w:left w:w="65" w:type="dxa"/>
              <w:bottom w:w="40" w:type="dxa"/>
              <w:right w:w="65" w:type="dxa"/>
            </w:tcMar>
          </w:tcPr>
          <w:p w14:paraId="27F3896F" w14:textId="77777777" w:rsidR="00D45154" w:rsidRDefault="001C00FC">
            <w:pPr>
              <w:spacing w:after="40"/>
              <w:jc w:val="center"/>
            </w:pPr>
            <w:r>
              <w:rPr>
                <w:sz w:val="21"/>
              </w:rPr>
              <w:t>11.57</w:t>
            </w:r>
          </w:p>
        </w:tc>
      </w:tr>
      <w:tr w:rsidR="00D45154" w14:paraId="5E58CB94" w14:textId="77777777">
        <w:trPr>
          <w:cantSplit/>
          <w:jc w:val="center"/>
        </w:trPr>
        <w:tc>
          <w:tcPr>
            <w:tcW w:w="2268" w:type="dxa"/>
            <w:tcMar>
              <w:top w:w="40" w:type="dxa"/>
              <w:left w:w="65" w:type="dxa"/>
              <w:bottom w:w="40" w:type="dxa"/>
              <w:right w:w="65" w:type="dxa"/>
            </w:tcMar>
          </w:tcPr>
          <w:p w14:paraId="3259AA4C" w14:textId="77777777" w:rsidR="00D45154" w:rsidRDefault="001C00FC">
            <w:pPr>
              <w:spacing w:after="40"/>
              <w:jc w:val="left"/>
            </w:pPr>
            <w:r>
              <w:rPr>
                <w:sz w:val="21"/>
              </w:rPr>
              <w:t>8×8 / bfs</w:t>
            </w:r>
          </w:p>
        </w:tc>
        <w:tc>
          <w:tcPr>
            <w:tcW w:w="1871" w:type="dxa"/>
            <w:tcMar>
              <w:top w:w="40" w:type="dxa"/>
              <w:left w:w="65" w:type="dxa"/>
              <w:bottom w:w="40" w:type="dxa"/>
              <w:right w:w="65" w:type="dxa"/>
            </w:tcMar>
          </w:tcPr>
          <w:p w14:paraId="34E705BE" w14:textId="77777777" w:rsidR="00D45154" w:rsidRDefault="001C00FC">
            <w:pPr>
              <w:spacing w:after="40"/>
              <w:jc w:val="center"/>
            </w:pPr>
            <w:r>
              <w:rPr>
                <w:sz w:val="21"/>
              </w:rPr>
              <w:t>30</w:t>
            </w:r>
          </w:p>
        </w:tc>
        <w:tc>
          <w:tcPr>
            <w:tcW w:w="1644" w:type="dxa"/>
            <w:tcMar>
              <w:top w:w="40" w:type="dxa"/>
              <w:left w:w="65" w:type="dxa"/>
              <w:bottom w:w="40" w:type="dxa"/>
              <w:right w:w="65" w:type="dxa"/>
            </w:tcMar>
          </w:tcPr>
          <w:p w14:paraId="1DD42597" w14:textId="77777777" w:rsidR="00D45154" w:rsidRDefault="001C00FC">
            <w:pPr>
              <w:spacing w:after="40"/>
              <w:jc w:val="center"/>
            </w:pPr>
            <w:r>
              <w:rPr>
                <w:sz w:val="21"/>
              </w:rPr>
              <w:t>8.37</w:t>
            </w:r>
          </w:p>
        </w:tc>
        <w:tc>
          <w:tcPr>
            <w:tcW w:w="1644" w:type="dxa"/>
            <w:tcMar>
              <w:top w:w="40" w:type="dxa"/>
              <w:left w:w="65" w:type="dxa"/>
              <w:bottom w:w="40" w:type="dxa"/>
              <w:right w:w="65" w:type="dxa"/>
            </w:tcMar>
          </w:tcPr>
          <w:p w14:paraId="6EB2C3FB" w14:textId="77777777" w:rsidR="00D45154" w:rsidRDefault="001C00FC">
            <w:pPr>
              <w:spacing w:after="40"/>
              <w:jc w:val="center"/>
            </w:pPr>
            <w:r>
              <w:rPr>
                <w:sz w:val="21"/>
              </w:rPr>
              <w:t>5.27</w:t>
            </w:r>
          </w:p>
        </w:tc>
        <w:tc>
          <w:tcPr>
            <w:tcW w:w="1644" w:type="dxa"/>
            <w:tcMar>
              <w:top w:w="40" w:type="dxa"/>
              <w:left w:w="65" w:type="dxa"/>
              <w:bottom w:w="40" w:type="dxa"/>
              <w:right w:w="65" w:type="dxa"/>
            </w:tcMar>
          </w:tcPr>
          <w:p w14:paraId="5B1561E1" w14:textId="77777777" w:rsidR="00D45154" w:rsidRDefault="001C00FC">
            <w:pPr>
              <w:spacing w:after="40"/>
              <w:jc w:val="center"/>
            </w:pPr>
            <w:r>
              <w:rPr>
                <w:sz w:val="21"/>
              </w:rPr>
              <w:t>4.07</w:t>
            </w:r>
          </w:p>
        </w:tc>
      </w:tr>
      <w:tr w:rsidR="00D45154" w14:paraId="11FD6E86" w14:textId="77777777">
        <w:trPr>
          <w:cantSplit/>
          <w:jc w:val="center"/>
        </w:trPr>
        <w:tc>
          <w:tcPr>
            <w:tcW w:w="2268" w:type="dxa"/>
            <w:tcMar>
              <w:top w:w="40" w:type="dxa"/>
              <w:left w:w="65" w:type="dxa"/>
              <w:bottom w:w="40" w:type="dxa"/>
              <w:right w:w="65" w:type="dxa"/>
            </w:tcMar>
          </w:tcPr>
          <w:p w14:paraId="0F86DA9D" w14:textId="77777777" w:rsidR="00D45154" w:rsidRDefault="001C00FC">
            <w:pPr>
              <w:spacing w:after="40"/>
              <w:jc w:val="left"/>
            </w:pPr>
            <w:r>
              <w:rPr>
                <w:sz w:val="21"/>
              </w:rPr>
              <w:t>8×8 / dijkstra</w:t>
            </w:r>
          </w:p>
        </w:tc>
        <w:tc>
          <w:tcPr>
            <w:tcW w:w="1871" w:type="dxa"/>
            <w:tcMar>
              <w:top w:w="40" w:type="dxa"/>
              <w:left w:w="65" w:type="dxa"/>
              <w:bottom w:w="40" w:type="dxa"/>
              <w:right w:w="65" w:type="dxa"/>
            </w:tcMar>
          </w:tcPr>
          <w:p w14:paraId="437D7773" w14:textId="77777777" w:rsidR="00D45154" w:rsidRDefault="001C00FC">
            <w:pPr>
              <w:spacing w:after="40"/>
              <w:jc w:val="center"/>
            </w:pPr>
            <w:r>
              <w:rPr>
                <w:sz w:val="21"/>
              </w:rPr>
              <w:t>30</w:t>
            </w:r>
          </w:p>
        </w:tc>
        <w:tc>
          <w:tcPr>
            <w:tcW w:w="1644" w:type="dxa"/>
            <w:tcMar>
              <w:top w:w="40" w:type="dxa"/>
              <w:left w:w="65" w:type="dxa"/>
              <w:bottom w:w="40" w:type="dxa"/>
              <w:right w:w="65" w:type="dxa"/>
            </w:tcMar>
          </w:tcPr>
          <w:p w14:paraId="3F5C5C61" w14:textId="77777777" w:rsidR="00D45154" w:rsidRDefault="001C00FC">
            <w:pPr>
              <w:spacing w:after="40"/>
              <w:jc w:val="center"/>
            </w:pPr>
            <w:r>
              <w:rPr>
                <w:sz w:val="21"/>
              </w:rPr>
              <w:t>8.10</w:t>
            </w:r>
          </w:p>
        </w:tc>
        <w:tc>
          <w:tcPr>
            <w:tcW w:w="1644" w:type="dxa"/>
            <w:tcMar>
              <w:top w:w="40" w:type="dxa"/>
              <w:left w:w="65" w:type="dxa"/>
              <w:bottom w:w="40" w:type="dxa"/>
              <w:right w:w="65" w:type="dxa"/>
            </w:tcMar>
          </w:tcPr>
          <w:p w14:paraId="5550DAC4" w14:textId="77777777" w:rsidR="00D45154" w:rsidRDefault="001C00FC">
            <w:pPr>
              <w:spacing w:after="40"/>
              <w:jc w:val="center"/>
            </w:pPr>
            <w:r>
              <w:rPr>
                <w:sz w:val="21"/>
              </w:rPr>
              <w:t>5.50</w:t>
            </w:r>
          </w:p>
        </w:tc>
        <w:tc>
          <w:tcPr>
            <w:tcW w:w="1644" w:type="dxa"/>
            <w:tcMar>
              <w:top w:w="40" w:type="dxa"/>
              <w:left w:w="65" w:type="dxa"/>
              <w:bottom w:w="40" w:type="dxa"/>
              <w:right w:w="65" w:type="dxa"/>
            </w:tcMar>
          </w:tcPr>
          <w:p w14:paraId="19E56FC4" w14:textId="77777777" w:rsidR="00D45154" w:rsidRDefault="001C00FC">
            <w:pPr>
              <w:spacing w:after="40"/>
              <w:jc w:val="center"/>
            </w:pPr>
            <w:r>
              <w:rPr>
                <w:sz w:val="21"/>
              </w:rPr>
              <w:t>4.17</w:t>
            </w:r>
          </w:p>
        </w:tc>
      </w:tr>
      <w:tr w:rsidR="00D45154" w14:paraId="0725E878" w14:textId="77777777">
        <w:trPr>
          <w:cantSplit/>
          <w:jc w:val="center"/>
        </w:trPr>
        <w:tc>
          <w:tcPr>
            <w:tcW w:w="2268" w:type="dxa"/>
            <w:tcMar>
              <w:top w:w="40" w:type="dxa"/>
              <w:left w:w="65" w:type="dxa"/>
              <w:bottom w:w="40" w:type="dxa"/>
              <w:right w:w="65" w:type="dxa"/>
            </w:tcMar>
          </w:tcPr>
          <w:p w14:paraId="4285C69F" w14:textId="77777777" w:rsidR="00D45154" w:rsidRDefault="001C00FC">
            <w:pPr>
              <w:spacing w:after="40"/>
              <w:jc w:val="left"/>
            </w:pPr>
            <w:r>
              <w:rPr>
                <w:sz w:val="21"/>
              </w:rPr>
              <w:t>8×8 / greedy</w:t>
            </w:r>
          </w:p>
        </w:tc>
        <w:tc>
          <w:tcPr>
            <w:tcW w:w="1871" w:type="dxa"/>
            <w:tcMar>
              <w:top w:w="40" w:type="dxa"/>
              <w:left w:w="65" w:type="dxa"/>
              <w:bottom w:w="40" w:type="dxa"/>
              <w:right w:w="65" w:type="dxa"/>
            </w:tcMar>
          </w:tcPr>
          <w:p w14:paraId="2121A797" w14:textId="77777777" w:rsidR="00D45154" w:rsidRDefault="001C00FC">
            <w:pPr>
              <w:spacing w:after="40"/>
              <w:jc w:val="center"/>
            </w:pPr>
            <w:r>
              <w:rPr>
                <w:sz w:val="21"/>
              </w:rPr>
              <w:t>30</w:t>
            </w:r>
          </w:p>
        </w:tc>
        <w:tc>
          <w:tcPr>
            <w:tcW w:w="1644" w:type="dxa"/>
            <w:tcMar>
              <w:top w:w="40" w:type="dxa"/>
              <w:left w:w="65" w:type="dxa"/>
              <w:bottom w:w="40" w:type="dxa"/>
              <w:right w:w="65" w:type="dxa"/>
            </w:tcMar>
          </w:tcPr>
          <w:p w14:paraId="23271FED" w14:textId="77777777" w:rsidR="00D45154" w:rsidRDefault="001C00FC">
            <w:pPr>
              <w:spacing w:after="40"/>
              <w:jc w:val="center"/>
            </w:pPr>
            <w:r>
              <w:rPr>
                <w:sz w:val="21"/>
              </w:rPr>
              <w:t>8.97</w:t>
            </w:r>
          </w:p>
        </w:tc>
        <w:tc>
          <w:tcPr>
            <w:tcW w:w="1644" w:type="dxa"/>
            <w:tcMar>
              <w:top w:w="40" w:type="dxa"/>
              <w:left w:w="65" w:type="dxa"/>
              <w:bottom w:w="40" w:type="dxa"/>
              <w:right w:w="65" w:type="dxa"/>
            </w:tcMar>
          </w:tcPr>
          <w:p w14:paraId="2F00994C" w14:textId="77777777" w:rsidR="00D45154" w:rsidRDefault="001C00FC">
            <w:pPr>
              <w:spacing w:after="40"/>
              <w:jc w:val="center"/>
            </w:pPr>
            <w:r>
              <w:rPr>
                <w:sz w:val="21"/>
              </w:rPr>
              <w:t>5.57</w:t>
            </w:r>
          </w:p>
        </w:tc>
        <w:tc>
          <w:tcPr>
            <w:tcW w:w="1644" w:type="dxa"/>
            <w:tcMar>
              <w:top w:w="40" w:type="dxa"/>
              <w:left w:w="65" w:type="dxa"/>
              <w:bottom w:w="40" w:type="dxa"/>
              <w:right w:w="65" w:type="dxa"/>
            </w:tcMar>
          </w:tcPr>
          <w:p w14:paraId="4505B60D" w14:textId="77777777" w:rsidR="00D45154" w:rsidRDefault="001C00FC">
            <w:pPr>
              <w:spacing w:after="40"/>
              <w:jc w:val="center"/>
            </w:pPr>
            <w:r>
              <w:rPr>
                <w:sz w:val="21"/>
              </w:rPr>
              <w:t>4.10</w:t>
            </w:r>
          </w:p>
        </w:tc>
      </w:tr>
      <w:tr w:rsidR="00D45154" w14:paraId="53A6EBFB" w14:textId="77777777">
        <w:trPr>
          <w:cantSplit/>
          <w:jc w:val="center"/>
        </w:trPr>
        <w:tc>
          <w:tcPr>
            <w:tcW w:w="2268" w:type="dxa"/>
            <w:tcMar>
              <w:top w:w="40" w:type="dxa"/>
              <w:left w:w="65" w:type="dxa"/>
              <w:bottom w:w="40" w:type="dxa"/>
              <w:right w:w="65" w:type="dxa"/>
            </w:tcMar>
          </w:tcPr>
          <w:p w14:paraId="5453EB9B" w14:textId="77777777" w:rsidR="00D45154" w:rsidRDefault="001C00FC">
            <w:pPr>
              <w:spacing w:after="40"/>
              <w:jc w:val="left"/>
            </w:pPr>
            <w:r>
              <w:rPr>
                <w:sz w:val="21"/>
              </w:rPr>
              <w:t>8×8 / astar</w:t>
            </w:r>
          </w:p>
        </w:tc>
        <w:tc>
          <w:tcPr>
            <w:tcW w:w="1871" w:type="dxa"/>
            <w:tcMar>
              <w:top w:w="40" w:type="dxa"/>
              <w:left w:w="65" w:type="dxa"/>
              <w:bottom w:w="40" w:type="dxa"/>
              <w:right w:w="65" w:type="dxa"/>
            </w:tcMar>
          </w:tcPr>
          <w:p w14:paraId="32827300" w14:textId="77777777" w:rsidR="00D45154" w:rsidRDefault="001C00FC">
            <w:pPr>
              <w:spacing w:after="40"/>
              <w:jc w:val="center"/>
            </w:pPr>
            <w:r>
              <w:rPr>
                <w:sz w:val="21"/>
              </w:rPr>
              <w:t>30</w:t>
            </w:r>
          </w:p>
        </w:tc>
        <w:tc>
          <w:tcPr>
            <w:tcW w:w="1644" w:type="dxa"/>
            <w:tcMar>
              <w:top w:w="40" w:type="dxa"/>
              <w:left w:w="65" w:type="dxa"/>
              <w:bottom w:w="40" w:type="dxa"/>
              <w:right w:w="65" w:type="dxa"/>
            </w:tcMar>
          </w:tcPr>
          <w:p w14:paraId="51828ABC" w14:textId="77777777" w:rsidR="00D45154" w:rsidRDefault="001C00FC">
            <w:pPr>
              <w:spacing w:after="40"/>
              <w:jc w:val="center"/>
            </w:pPr>
            <w:r>
              <w:rPr>
                <w:sz w:val="21"/>
              </w:rPr>
              <w:t>8.10</w:t>
            </w:r>
          </w:p>
        </w:tc>
        <w:tc>
          <w:tcPr>
            <w:tcW w:w="1644" w:type="dxa"/>
            <w:tcMar>
              <w:top w:w="40" w:type="dxa"/>
              <w:left w:w="65" w:type="dxa"/>
              <w:bottom w:w="40" w:type="dxa"/>
              <w:right w:w="65" w:type="dxa"/>
            </w:tcMar>
          </w:tcPr>
          <w:p w14:paraId="18112FEE" w14:textId="77777777" w:rsidR="00D45154" w:rsidRDefault="001C00FC">
            <w:pPr>
              <w:spacing w:after="40"/>
              <w:jc w:val="center"/>
            </w:pPr>
            <w:r>
              <w:rPr>
                <w:sz w:val="21"/>
              </w:rPr>
              <w:t>5.50</w:t>
            </w:r>
          </w:p>
        </w:tc>
        <w:tc>
          <w:tcPr>
            <w:tcW w:w="1644" w:type="dxa"/>
            <w:tcMar>
              <w:top w:w="40" w:type="dxa"/>
              <w:left w:w="65" w:type="dxa"/>
              <w:bottom w:w="40" w:type="dxa"/>
              <w:right w:w="65" w:type="dxa"/>
            </w:tcMar>
          </w:tcPr>
          <w:p w14:paraId="66688AEF" w14:textId="77777777" w:rsidR="00D45154" w:rsidRDefault="001C00FC">
            <w:pPr>
              <w:spacing w:after="40"/>
              <w:jc w:val="center"/>
            </w:pPr>
            <w:r>
              <w:rPr>
                <w:sz w:val="21"/>
              </w:rPr>
              <w:t>4.17</w:t>
            </w:r>
          </w:p>
        </w:tc>
      </w:tr>
      <w:tr w:rsidR="00D45154" w14:paraId="219AE56A" w14:textId="77777777">
        <w:trPr>
          <w:cantSplit/>
          <w:jc w:val="center"/>
        </w:trPr>
        <w:tc>
          <w:tcPr>
            <w:tcW w:w="2268" w:type="dxa"/>
            <w:tcMar>
              <w:top w:w="40" w:type="dxa"/>
              <w:left w:w="65" w:type="dxa"/>
              <w:bottom w:w="40" w:type="dxa"/>
              <w:right w:w="65" w:type="dxa"/>
            </w:tcMar>
          </w:tcPr>
          <w:p w14:paraId="45B7F15F" w14:textId="77777777" w:rsidR="00D45154" w:rsidRDefault="001C00FC">
            <w:pPr>
              <w:spacing w:after="40"/>
              <w:jc w:val="left"/>
            </w:pPr>
            <w:r>
              <w:rPr>
                <w:sz w:val="21"/>
              </w:rPr>
              <w:t>16×16 / dfs</w:t>
            </w:r>
          </w:p>
        </w:tc>
        <w:tc>
          <w:tcPr>
            <w:tcW w:w="1871" w:type="dxa"/>
            <w:tcMar>
              <w:top w:w="40" w:type="dxa"/>
              <w:left w:w="65" w:type="dxa"/>
              <w:bottom w:w="40" w:type="dxa"/>
              <w:right w:w="65" w:type="dxa"/>
            </w:tcMar>
          </w:tcPr>
          <w:p w14:paraId="3CB3A6A6" w14:textId="77777777" w:rsidR="00D45154" w:rsidRDefault="001C00FC">
            <w:pPr>
              <w:spacing w:after="40"/>
              <w:jc w:val="center"/>
            </w:pPr>
            <w:r>
              <w:rPr>
                <w:sz w:val="21"/>
              </w:rPr>
              <w:t>28</w:t>
            </w:r>
          </w:p>
        </w:tc>
        <w:tc>
          <w:tcPr>
            <w:tcW w:w="1644" w:type="dxa"/>
            <w:tcMar>
              <w:top w:w="40" w:type="dxa"/>
              <w:left w:w="65" w:type="dxa"/>
              <w:bottom w:w="40" w:type="dxa"/>
              <w:right w:w="65" w:type="dxa"/>
            </w:tcMar>
          </w:tcPr>
          <w:p w14:paraId="530CFFAD" w14:textId="77777777" w:rsidR="00D45154" w:rsidRDefault="001C00FC">
            <w:pPr>
              <w:spacing w:after="40"/>
              <w:jc w:val="center"/>
            </w:pPr>
            <w:r>
              <w:rPr>
                <w:sz w:val="21"/>
              </w:rPr>
              <w:t>59.21</w:t>
            </w:r>
          </w:p>
        </w:tc>
        <w:tc>
          <w:tcPr>
            <w:tcW w:w="1644" w:type="dxa"/>
            <w:tcMar>
              <w:top w:w="40" w:type="dxa"/>
              <w:left w:w="65" w:type="dxa"/>
              <w:bottom w:w="40" w:type="dxa"/>
              <w:right w:w="65" w:type="dxa"/>
            </w:tcMar>
          </w:tcPr>
          <w:p w14:paraId="34B973BA" w14:textId="77777777" w:rsidR="00D45154" w:rsidRDefault="001C00FC">
            <w:pPr>
              <w:spacing w:after="40"/>
              <w:jc w:val="center"/>
            </w:pPr>
            <w:r>
              <w:rPr>
                <w:sz w:val="21"/>
              </w:rPr>
              <w:t>36.18</w:t>
            </w:r>
          </w:p>
        </w:tc>
        <w:tc>
          <w:tcPr>
            <w:tcW w:w="1644" w:type="dxa"/>
            <w:tcMar>
              <w:top w:w="40" w:type="dxa"/>
              <w:left w:w="65" w:type="dxa"/>
              <w:bottom w:w="40" w:type="dxa"/>
              <w:right w:w="65" w:type="dxa"/>
            </w:tcMar>
          </w:tcPr>
          <w:p w14:paraId="49998548" w14:textId="77777777" w:rsidR="00D45154" w:rsidRDefault="001C00FC">
            <w:pPr>
              <w:spacing w:after="40"/>
              <w:jc w:val="center"/>
            </w:pPr>
            <w:r>
              <w:rPr>
                <w:sz w:val="21"/>
              </w:rPr>
              <w:t>26.79</w:t>
            </w:r>
          </w:p>
        </w:tc>
      </w:tr>
      <w:tr w:rsidR="00D45154" w14:paraId="56A30505" w14:textId="77777777">
        <w:trPr>
          <w:cantSplit/>
          <w:jc w:val="center"/>
        </w:trPr>
        <w:tc>
          <w:tcPr>
            <w:tcW w:w="2268" w:type="dxa"/>
            <w:tcMar>
              <w:top w:w="40" w:type="dxa"/>
              <w:left w:w="65" w:type="dxa"/>
              <w:bottom w:w="40" w:type="dxa"/>
              <w:right w:w="65" w:type="dxa"/>
            </w:tcMar>
          </w:tcPr>
          <w:p w14:paraId="4E5FC735" w14:textId="77777777" w:rsidR="00D45154" w:rsidRDefault="001C00FC">
            <w:pPr>
              <w:spacing w:after="40"/>
              <w:jc w:val="left"/>
            </w:pPr>
            <w:r>
              <w:rPr>
                <w:sz w:val="21"/>
              </w:rPr>
              <w:t>16×16 / bfs</w:t>
            </w:r>
          </w:p>
        </w:tc>
        <w:tc>
          <w:tcPr>
            <w:tcW w:w="1871" w:type="dxa"/>
            <w:tcMar>
              <w:top w:w="40" w:type="dxa"/>
              <w:left w:w="65" w:type="dxa"/>
              <w:bottom w:w="40" w:type="dxa"/>
              <w:right w:w="65" w:type="dxa"/>
            </w:tcMar>
          </w:tcPr>
          <w:p w14:paraId="4B6A22D5" w14:textId="77777777" w:rsidR="00D45154" w:rsidRDefault="001C00FC">
            <w:pPr>
              <w:spacing w:after="40"/>
              <w:jc w:val="center"/>
            </w:pPr>
            <w:r>
              <w:rPr>
                <w:sz w:val="21"/>
              </w:rPr>
              <w:t>28</w:t>
            </w:r>
          </w:p>
        </w:tc>
        <w:tc>
          <w:tcPr>
            <w:tcW w:w="1644" w:type="dxa"/>
            <w:tcMar>
              <w:top w:w="40" w:type="dxa"/>
              <w:left w:w="65" w:type="dxa"/>
              <w:bottom w:w="40" w:type="dxa"/>
              <w:right w:w="65" w:type="dxa"/>
            </w:tcMar>
          </w:tcPr>
          <w:p w14:paraId="41C71268" w14:textId="77777777" w:rsidR="00D45154" w:rsidRDefault="001C00FC">
            <w:pPr>
              <w:spacing w:after="40"/>
              <w:jc w:val="center"/>
            </w:pPr>
            <w:r>
              <w:rPr>
                <w:sz w:val="21"/>
              </w:rPr>
              <w:t>19.64</w:t>
            </w:r>
          </w:p>
        </w:tc>
        <w:tc>
          <w:tcPr>
            <w:tcW w:w="1644" w:type="dxa"/>
            <w:tcMar>
              <w:top w:w="40" w:type="dxa"/>
              <w:left w:w="65" w:type="dxa"/>
              <w:bottom w:w="40" w:type="dxa"/>
              <w:right w:w="65" w:type="dxa"/>
            </w:tcMar>
          </w:tcPr>
          <w:p w14:paraId="0D19EF22" w14:textId="77777777" w:rsidR="00D45154" w:rsidRDefault="001C00FC">
            <w:pPr>
              <w:spacing w:after="40"/>
              <w:jc w:val="center"/>
            </w:pPr>
            <w:r>
              <w:rPr>
                <w:sz w:val="21"/>
              </w:rPr>
              <w:t>12.11</w:t>
            </w:r>
          </w:p>
        </w:tc>
        <w:tc>
          <w:tcPr>
            <w:tcW w:w="1644" w:type="dxa"/>
            <w:tcMar>
              <w:top w:w="40" w:type="dxa"/>
              <w:left w:w="65" w:type="dxa"/>
              <w:bottom w:w="40" w:type="dxa"/>
              <w:right w:w="65" w:type="dxa"/>
            </w:tcMar>
          </w:tcPr>
          <w:p w14:paraId="36F7AC8A" w14:textId="77777777" w:rsidR="00D45154" w:rsidRDefault="001C00FC">
            <w:pPr>
              <w:spacing w:after="40"/>
              <w:jc w:val="center"/>
            </w:pPr>
            <w:r>
              <w:rPr>
                <w:sz w:val="21"/>
              </w:rPr>
              <w:t>9.43</w:t>
            </w:r>
          </w:p>
        </w:tc>
      </w:tr>
      <w:tr w:rsidR="00D45154" w14:paraId="4C7854BA" w14:textId="77777777">
        <w:trPr>
          <w:cantSplit/>
          <w:jc w:val="center"/>
        </w:trPr>
        <w:tc>
          <w:tcPr>
            <w:tcW w:w="2268" w:type="dxa"/>
            <w:tcMar>
              <w:top w:w="40" w:type="dxa"/>
              <w:left w:w="65" w:type="dxa"/>
              <w:bottom w:w="40" w:type="dxa"/>
              <w:right w:w="65" w:type="dxa"/>
            </w:tcMar>
          </w:tcPr>
          <w:p w14:paraId="47047751" w14:textId="77777777" w:rsidR="00D45154" w:rsidRDefault="001C00FC">
            <w:pPr>
              <w:spacing w:after="40"/>
              <w:jc w:val="left"/>
            </w:pPr>
            <w:r>
              <w:rPr>
                <w:sz w:val="21"/>
              </w:rPr>
              <w:t>16×16 / dijkstra</w:t>
            </w:r>
          </w:p>
        </w:tc>
        <w:tc>
          <w:tcPr>
            <w:tcW w:w="1871" w:type="dxa"/>
            <w:tcMar>
              <w:top w:w="40" w:type="dxa"/>
              <w:left w:w="65" w:type="dxa"/>
              <w:bottom w:w="40" w:type="dxa"/>
              <w:right w:w="65" w:type="dxa"/>
            </w:tcMar>
          </w:tcPr>
          <w:p w14:paraId="11624ADA" w14:textId="77777777" w:rsidR="00D45154" w:rsidRDefault="001C00FC">
            <w:pPr>
              <w:spacing w:after="40"/>
              <w:jc w:val="center"/>
            </w:pPr>
            <w:r>
              <w:rPr>
                <w:sz w:val="21"/>
              </w:rPr>
              <w:t>28</w:t>
            </w:r>
          </w:p>
        </w:tc>
        <w:tc>
          <w:tcPr>
            <w:tcW w:w="1644" w:type="dxa"/>
            <w:tcMar>
              <w:top w:w="40" w:type="dxa"/>
              <w:left w:w="65" w:type="dxa"/>
              <w:bottom w:w="40" w:type="dxa"/>
              <w:right w:w="65" w:type="dxa"/>
            </w:tcMar>
          </w:tcPr>
          <w:p w14:paraId="02DE3A4E" w14:textId="77777777" w:rsidR="00D45154" w:rsidRDefault="001C00FC">
            <w:pPr>
              <w:spacing w:after="40"/>
              <w:jc w:val="center"/>
            </w:pPr>
            <w:r>
              <w:rPr>
                <w:sz w:val="21"/>
              </w:rPr>
              <w:t>18.79</w:t>
            </w:r>
          </w:p>
        </w:tc>
        <w:tc>
          <w:tcPr>
            <w:tcW w:w="1644" w:type="dxa"/>
            <w:tcMar>
              <w:top w:w="40" w:type="dxa"/>
              <w:left w:w="65" w:type="dxa"/>
              <w:bottom w:w="40" w:type="dxa"/>
              <w:right w:w="65" w:type="dxa"/>
            </w:tcMar>
          </w:tcPr>
          <w:p w14:paraId="226F8327" w14:textId="77777777" w:rsidR="00D45154" w:rsidRDefault="001C00FC">
            <w:pPr>
              <w:spacing w:after="40"/>
              <w:jc w:val="center"/>
            </w:pPr>
            <w:r>
              <w:rPr>
                <w:sz w:val="21"/>
              </w:rPr>
              <w:t>12.57</w:t>
            </w:r>
          </w:p>
        </w:tc>
        <w:tc>
          <w:tcPr>
            <w:tcW w:w="1644" w:type="dxa"/>
            <w:tcMar>
              <w:top w:w="40" w:type="dxa"/>
              <w:left w:w="65" w:type="dxa"/>
              <w:bottom w:w="40" w:type="dxa"/>
              <w:right w:w="65" w:type="dxa"/>
            </w:tcMar>
          </w:tcPr>
          <w:p w14:paraId="2B072738" w14:textId="77777777" w:rsidR="00D45154" w:rsidRDefault="001C00FC">
            <w:pPr>
              <w:spacing w:after="40"/>
              <w:jc w:val="center"/>
            </w:pPr>
            <w:r>
              <w:rPr>
                <w:sz w:val="21"/>
              </w:rPr>
              <w:t>9.75</w:t>
            </w:r>
          </w:p>
        </w:tc>
      </w:tr>
      <w:tr w:rsidR="00D45154" w14:paraId="515593AB" w14:textId="77777777">
        <w:trPr>
          <w:cantSplit/>
          <w:jc w:val="center"/>
        </w:trPr>
        <w:tc>
          <w:tcPr>
            <w:tcW w:w="2268" w:type="dxa"/>
            <w:tcMar>
              <w:top w:w="40" w:type="dxa"/>
              <w:left w:w="65" w:type="dxa"/>
              <w:bottom w:w="40" w:type="dxa"/>
              <w:right w:w="65" w:type="dxa"/>
            </w:tcMar>
          </w:tcPr>
          <w:p w14:paraId="3F57450D" w14:textId="77777777" w:rsidR="00D45154" w:rsidRDefault="001C00FC">
            <w:pPr>
              <w:spacing w:after="40"/>
              <w:jc w:val="left"/>
            </w:pPr>
            <w:r>
              <w:rPr>
                <w:sz w:val="21"/>
              </w:rPr>
              <w:t>16×16 / greedy</w:t>
            </w:r>
          </w:p>
        </w:tc>
        <w:tc>
          <w:tcPr>
            <w:tcW w:w="1871" w:type="dxa"/>
            <w:tcMar>
              <w:top w:w="40" w:type="dxa"/>
              <w:left w:w="65" w:type="dxa"/>
              <w:bottom w:w="40" w:type="dxa"/>
              <w:right w:w="65" w:type="dxa"/>
            </w:tcMar>
          </w:tcPr>
          <w:p w14:paraId="1200E9A1" w14:textId="77777777" w:rsidR="00D45154" w:rsidRDefault="001C00FC">
            <w:pPr>
              <w:spacing w:after="40"/>
              <w:jc w:val="center"/>
            </w:pPr>
            <w:r>
              <w:rPr>
                <w:sz w:val="21"/>
              </w:rPr>
              <w:t>28</w:t>
            </w:r>
          </w:p>
        </w:tc>
        <w:tc>
          <w:tcPr>
            <w:tcW w:w="1644" w:type="dxa"/>
            <w:tcMar>
              <w:top w:w="40" w:type="dxa"/>
              <w:left w:w="65" w:type="dxa"/>
              <w:bottom w:w="40" w:type="dxa"/>
              <w:right w:w="65" w:type="dxa"/>
            </w:tcMar>
          </w:tcPr>
          <w:p w14:paraId="480F7A2A" w14:textId="77777777" w:rsidR="00D45154" w:rsidRDefault="001C00FC">
            <w:pPr>
              <w:spacing w:after="40"/>
              <w:jc w:val="center"/>
            </w:pPr>
            <w:r>
              <w:rPr>
                <w:sz w:val="21"/>
              </w:rPr>
              <w:t>21.89</w:t>
            </w:r>
          </w:p>
        </w:tc>
        <w:tc>
          <w:tcPr>
            <w:tcW w:w="1644" w:type="dxa"/>
            <w:tcMar>
              <w:top w:w="40" w:type="dxa"/>
              <w:left w:w="65" w:type="dxa"/>
              <w:bottom w:w="40" w:type="dxa"/>
              <w:right w:w="65" w:type="dxa"/>
            </w:tcMar>
          </w:tcPr>
          <w:p w14:paraId="14CE6B56" w14:textId="77777777" w:rsidR="00D45154" w:rsidRDefault="001C00FC">
            <w:pPr>
              <w:spacing w:after="40"/>
              <w:jc w:val="center"/>
            </w:pPr>
            <w:r>
              <w:rPr>
                <w:sz w:val="21"/>
              </w:rPr>
              <w:t>13.61</w:t>
            </w:r>
          </w:p>
        </w:tc>
        <w:tc>
          <w:tcPr>
            <w:tcW w:w="1644" w:type="dxa"/>
            <w:tcMar>
              <w:top w:w="40" w:type="dxa"/>
              <w:left w:w="65" w:type="dxa"/>
              <w:bottom w:w="40" w:type="dxa"/>
              <w:right w:w="65" w:type="dxa"/>
            </w:tcMar>
          </w:tcPr>
          <w:p w14:paraId="4DF8800F" w14:textId="77777777" w:rsidR="00D45154" w:rsidRDefault="001C00FC">
            <w:pPr>
              <w:spacing w:after="40"/>
              <w:jc w:val="center"/>
            </w:pPr>
            <w:r>
              <w:rPr>
                <w:sz w:val="21"/>
              </w:rPr>
              <w:t>9.71</w:t>
            </w:r>
          </w:p>
        </w:tc>
      </w:tr>
      <w:tr w:rsidR="00D45154" w14:paraId="3618D4E4" w14:textId="77777777">
        <w:trPr>
          <w:cantSplit/>
          <w:jc w:val="center"/>
        </w:trPr>
        <w:tc>
          <w:tcPr>
            <w:tcW w:w="2268" w:type="dxa"/>
            <w:tcMar>
              <w:top w:w="40" w:type="dxa"/>
              <w:left w:w="65" w:type="dxa"/>
              <w:bottom w:w="40" w:type="dxa"/>
              <w:right w:w="65" w:type="dxa"/>
            </w:tcMar>
          </w:tcPr>
          <w:p w14:paraId="5B0EE741" w14:textId="77777777" w:rsidR="00D45154" w:rsidRDefault="001C00FC">
            <w:pPr>
              <w:spacing w:after="40"/>
              <w:jc w:val="left"/>
            </w:pPr>
            <w:r>
              <w:rPr>
                <w:sz w:val="21"/>
              </w:rPr>
              <w:t>16×16 / astar</w:t>
            </w:r>
          </w:p>
        </w:tc>
        <w:tc>
          <w:tcPr>
            <w:tcW w:w="1871" w:type="dxa"/>
            <w:tcMar>
              <w:top w:w="40" w:type="dxa"/>
              <w:left w:w="65" w:type="dxa"/>
              <w:bottom w:w="40" w:type="dxa"/>
              <w:right w:w="65" w:type="dxa"/>
            </w:tcMar>
          </w:tcPr>
          <w:p w14:paraId="65CA842C" w14:textId="77777777" w:rsidR="00D45154" w:rsidRDefault="001C00FC">
            <w:pPr>
              <w:spacing w:after="40"/>
              <w:jc w:val="center"/>
            </w:pPr>
            <w:r>
              <w:rPr>
                <w:sz w:val="21"/>
              </w:rPr>
              <w:t>28</w:t>
            </w:r>
          </w:p>
        </w:tc>
        <w:tc>
          <w:tcPr>
            <w:tcW w:w="1644" w:type="dxa"/>
            <w:tcMar>
              <w:top w:w="40" w:type="dxa"/>
              <w:left w:w="65" w:type="dxa"/>
              <w:bottom w:w="40" w:type="dxa"/>
              <w:right w:w="65" w:type="dxa"/>
            </w:tcMar>
          </w:tcPr>
          <w:p w14:paraId="253D8AD7" w14:textId="77777777" w:rsidR="00D45154" w:rsidRDefault="001C00FC">
            <w:pPr>
              <w:spacing w:after="40"/>
              <w:jc w:val="center"/>
            </w:pPr>
            <w:r>
              <w:rPr>
                <w:sz w:val="21"/>
              </w:rPr>
              <w:t>18.79</w:t>
            </w:r>
          </w:p>
        </w:tc>
        <w:tc>
          <w:tcPr>
            <w:tcW w:w="1644" w:type="dxa"/>
            <w:tcMar>
              <w:top w:w="40" w:type="dxa"/>
              <w:left w:w="65" w:type="dxa"/>
              <w:bottom w:w="40" w:type="dxa"/>
              <w:right w:w="65" w:type="dxa"/>
            </w:tcMar>
          </w:tcPr>
          <w:p w14:paraId="45042170" w14:textId="77777777" w:rsidR="00D45154" w:rsidRDefault="001C00FC">
            <w:pPr>
              <w:spacing w:after="40"/>
              <w:jc w:val="center"/>
            </w:pPr>
            <w:r>
              <w:rPr>
                <w:sz w:val="21"/>
              </w:rPr>
              <w:t>12.57</w:t>
            </w:r>
          </w:p>
        </w:tc>
        <w:tc>
          <w:tcPr>
            <w:tcW w:w="1644" w:type="dxa"/>
            <w:tcMar>
              <w:top w:w="40" w:type="dxa"/>
              <w:left w:w="65" w:type="dxa"/>
              <w:bottom w:w="40" w:type="dxa"/>
              <w:right w:w="65" w:type="dxa"/>
            </w:tcMar>
          </w:tcPr>
          <w:p w14:paraId="4A839C87" w14:textId="77777777" w:rsidR="00D45154" w:rsidRDefault="001C00FC">
            <w:pPr>
              <w:spacing w:after="40"/>
              <w:jc w:val="center"/>
            </w:pPr>
            <w:r>
              <w:rPr>
                <w:sz w:val="21"/>
              </w:rPr>
              <w:t>9.75</w:t>
            </w:r>
          </w:p>
        </w:tc>
      </w:tr>
      <w:tr w:rsidR="00D45154" w14:paraId="2B4A5173" w14:textId="77777777">
        <w:trPr>
          <w:cantSplit/>
          <w:jc w:val="center"/>
        </w:trPr>
        <w:tc>
          <w:tcPr>
            <w:tcW w:w="2268" w:type="dxa"/>
            <w:tcMar>
              <w:top w:w="40" w:type="dxa"/>
              <w:left w:w="65" w:type="dxa"/>
              <w:bottom w:w="40" w:type="dxa"/>
              <w:right w:w="65" w:type="dxa"/>
            </w:tcMar>
          </w:tcPr>
          <w:p w14:paraId="71ABED3E" w14:textId="77777777" w:rsidR="00D45154" w:rsidRDefault="001C00FC">
            <w:pPr>
              <w:spacing w:after="40"/>
              <w:jc w:val="left"/>
            </w:pPr>
            <w:r>
              <w:rPr>
                <w:sz w:val="21"/>
              </w:rPr>
              <w:t>32×32 / dfs</w:t>
            </w:r>
          </w:p>
        </w:tc>
        <w:tc>
          <w:tcPr>
            <w:tcW w:w="1871" w:type="dxa"/>
            <w:tcMar>
              <w:top w:w="40" w:type="dxa"/>
              <w:left w:w="65" w:type="dxa"/>
              <w:bottom w:w="40" w:type="dxa"/>
              <w:right w:w="65" w:type="dxa"/>
            </w:tcMar>
          </w:tcPr>
          <w:p w14:paraId="6BB94920" w14:textId="77777777" w:rsidR="00D45154" w:rsidRDefault="001C00FC">
            <w:pPr>
              <w:spacing w:after="40"/>
              <w:jc w:val="center"/>
            </w:pPr>
            <w:r>
              <w:rPr>
                <w:sz w:val="21"/>
              </w:rPr>
              <w:t>20</w:t>
            </w:r>
          </w:p>
        </w:tc>
        <w:tc>
          <w:tcPr>
            <w:tcW w:w="1644" w:type="dxa"/>
            <w:tcMar>
              <w:top w:w="40" w:type="dxa"/>
              <w:left w:w="65" w:type="dxa"/>
              <w:bottom w:w="40" w:type="dxa"/>
              <w:right w:w="65" w:type="dxa"/>
            </w:tcMar>
          </w:tcPr>
          <w:p w14:paraId="3E373627" w14:textId="77777777" w:rsidR="00D45154" w:rsidRDefault="001C00FC">
            <w:pPr>
              <w:spacing w:after="40"/>
              <w:jc w:val="center"/>
            </w:pPr>
            <w:r>
              <w:rPr>
                <w:sz w:val="21"/>
              </w:rPr>
              <w:t>59.90</w:t>
            </w:r>
          </w:p>
        </w:tc>
        <w:tc>
          <w:tcPr>
            <w:tcW w:w="1644" w:type="dxa"/>
            <w:tcMar>
              <w:top w:w="40" w:type="dxa"/>
              <w:left w:w="65" w:type="dxa"/>
              <w:bottom w:w="40" w:type="dxa"/>
              <w:right w:w="65" w:type="dxa"/>
            </w:tcMar>
          </w:tcPr>
          <w:p w14:paraId="672554CD" w14:textId="77777777" w:rsidR="00D45154" w:rsidRDefault="001C00FC">
            <w:pPr>
              <w:spacing w:after="40"/>
              <w:jc w:val="center"/>
            </w:pPr>
            <w:r>
              <w:rPr>
                <w:sz w:val="21"/>
              </w:rPr>
              <w:t>37.40</w:t>
            </w:r>
          </w:p>
        </w:tc>
        <w:tc>
          <w:tcPr>
            <w:tcW w:w="1644" w:type="dxa"/>
            <w:tcMar>
              <w:top w:w="40" w:type="dxa"/>
              <w:left w:w="65" w:type="dxa"/>
              <w:bottom w:w="40" w:type="dxa"/>
              <w:right w:w="65" w:type="dxa"/>
            </w:tcMar>
          </w:tcPr>
          <w:p w14:paraId="1E332620" w14:textId="77777777" w:rsidR="00D45154" w:rsidRDefault="001C00FC">
            <w:pPr>
              <w:spacing w:after="40"/>
              <w:jc w:val="center"/>
            </w:pPr>
            <w:r>
              <w:rPr>
                <w:sz w:val="21"/>
              </w:rPr>
              <w:t>28.15</w:t>
            </w:r>
          </w:p>
        </w:tc>
      </w:tr>
      <w:tr w:rsidR="00D45154" w14:paraId="6DEF38BE" w14:textId="77777777">
        <w:trPr>
          <w:cantSplit/>
          <w:jc w:val="center"/>
        </w:trPr>
        <w:tc>
          <w:tcPr>
            <w:tcW w:w="2268" w:type="dxa"/>
            <w:tcMar>
              <w:top w:w="40" w:type="dxa"/>
              <w:left w:w="65" w:type="dxa"/>
              <w:bottom w:w="40" w:type="dxa"/>
              <w:right w:w="65" w:type="dxa"/>
            </w:tcMar>
          </w:tcPr>
          <w:p w14:paraId="5D23689D" w14:textId="77777777" w:rsidR="00D45154" w:rsidRDefault="001C00FC">
            <w:pPr>
              <w:spacing w:after="40"/>
              <w:jc w:val="left"/>
            </w:pPr>
            <w:r>
              <w:rPr>
                <w:sz w:val="21"/>
              </w:rPr>
              <w:t>32×32 / bfs</w:t>
            </w:r>
          </w:p>
        </w:tc>
        <w:tc>
          <w:tcPr>
            <w:tcW w:w="1871" w:type="dxa"/>
            <w:tcMar>
              <w:top w:w="40" w:type="dxa"/>
              <w:left w:w="65" w:type="dxa"/>
              <w:bottom w:w="40" w:type="dxa"/>
              <w:right w:w="65" w:type="dxa"/>
            </w:tcMar>
          </w:tcPr>
          <w:p w14:paraId="327145F3" w14:textId="77777777" w:rsidR="00D45154" w:rsidRDefault="001C00FC">
            <w:pPr>
              <w:spacing w:after="40"/>
              <w:jc w:val="center"/>
            </w:pPr>
            <w:r>
              <w:rPr>
                <w:sz w:val="21"/>
              </w:rPr>
              <w:t>20</w:t>
            </w:r>
          </w:p>
        </w:tc>
        <w:tc>
          <w:tcPr>
            <w:tcW w:w="1644" w:type="dxa"/>
            <w:tcMar>
              <w:top w:w="40" w:type="dxa"/>
              <w:left w:w="65" w:type="dxa"/>
              <w:bottom w:w="40" w:type="dxa"/>
              <w:right w:w="65" w:type="dxa"/>
            </w:tcMar>
          </w:tcPr>
          <w:p w14:paraId="3E9538DE" w14:textId="77777777" w:rsidR="00D45154" w:rsidRDefault="001C00FC">
            <w:pPr>
              <w:spacing w:after="40"/>
              <w:jc w:val="center"/>
            </w:pPr>
            <w:r>
              <w:rPr>
                <w:sz w:val="21"/>
              </w:rPr>
              <w:t>30.15</w:t>
            </w:r>
          </w:p>
        </w:tc>
        <w:tc>
          <w:tcPr>
            <w:tcW w:w="1644" w:type="dxa"/>
            <w:tcMar>
              <w:top w:w="40" w:type="dxa"/>
              <w:left w:w="65" w:type="dxa"/>
              <w:bottom w:w="40" w:type="dxa"/>
              <w:right w:w="65" w:type="dxa"/>
            </w:tcMar>
          </w:tcPr>
          <w:p w14:paraId="7DB38253" w14:textId="77777777" w:rsidR="00D45154" w:rsidRDefault="001C00FC">
            <w:pPr>
              <w:spacing w:after="40"/>
              <w:jc w:val="center"/>
            </w:pPr>
            <w:r>
              <w:rPr>
                <w:sz w:val="21"/>
              </w:rPr>
              <w:t>19.15</w:t>
            </w:r>
          </w:p>
        </w:tc>
        <w:tc>
          <w:tcPr>
            <w:tcW w:w="1644" w:type="dxa"/>
            <w:tcMar>
              <w:top w:w="40" w:type="dxa"/>
              <w:left w:w="65" w:type="dxa"/>
              <w:bottom w:w="40" w:type="dxa"/>
              <w:right w:w="65" w:type="dxa"/>
            </w:tcMar>
          </w:tcPr>
          <w:p w14:paraId="6A9B96A5" w14:textId="77777777" w:rsidR="00D45154" w:rsidRDefault="001C00FC">
            <w:pPr>
              <w:spacing w:after="40"/>
              <w:jc w:val="center"/>
            </w:pPr>
            <w:r>
              <w:rPr>
                <w:sz w:val="21"/>
              </w:rPr>
              <w:t>14.70</w:t>
            </w:r>
          </w:p>
        </w:tc>
      </w:tr>
      <w:tr w:rsidR="00D45154" w14:paraId="52F123B4" w14:textId="77777777">
        <w:trPr>
          <w:cantSplit/>
          <w:jc w:val="center"/>
        </w:trPr>
        <w:tc>
          <w:tcPr>
            <w:tcW w:w="2268" w:type="dxa"/>
            <w:tcMar>
              <w:top w:w="40" w:type="dxa"/>
              <w:left w:w="65" w:type="dxa"/>
              <w:bottom w:w="40" w:type="dxa"/>
              <w:right w:w="65" w:type="dxa"/>
            </w:tcMar>
          </w:tcPr>
          <w:p w14:paraId="0D60B415" w14:textId="77777777" w:rsidR="00D45154" w:rsidRDefault="001C00FC">
            <w:pPr>
              <w:spacing w:after="40"/>
              <w:jc w:val="left"/>
            </w:pPr>
            <w:r>
              <w:rPr>
                <w:sz w:val="21"/>
              </w:rPr>
              <w:lastRenderedPageBreak/>
              <w:t>32×32 / dijkstra</w:t>
            </w:r>
          </w:p>
        </w:tc>
        <w:tc>
          <w:tcPr>
            <w:tcW w:w="1871" w:type="dxa"/>
            <w:tcMar>
              <w:top w:w="40" w:type="dxa"/>
              <w:left w:w="65" w:type="dxa"/>
              <w:bottom w:w="40" w:type="dxa"/>
              <w:right w:w="65" w:type="dxa"/>
            </w:tcMar>
          </w:tcPr>
          <w:p w14:paraId="51E94233" w14:textId="77777777" w:rsidR="00D45154" w:rsidRDefault="001C00FC">
            <w:pPr>
              <w:spacing w:after="40"/>
              <w:jc w:val="center"/>
            </w:pPr>
            <w:r>
              <w:rPr>
                <w:sz w:val="21"/>
              </w:rPr>
              <w:t>20</w:t>
            </w:r>
          </w:p>
        </w:tc>
        <w:tc>
          <w:tcPr>
            <w:tcW w:w="1644" w:type="dxa"/>
            <w:tcMar>
              <w:top w:w="40" w:type="dxa"/>
              <w:left w:w="65" w:type="dxa"/>
              <w:bottom w:w="40" w:type="dxa"/>
              <w:right w:w="65" w:type="dxa"/>
            </w:tcMar>
          </w:tcPr>
          <w:p w14:paraId="7C9D7DAF" w14:textId="77777777" w:rsidR="00D45154" w:rsidRDefault="001C00FC">
            <w:pPr>
              <w:spacing w:after="40"/>
              <w:jc w:val="center"/>
            </w:pPr>
            <w:r>
              <w:rPr>
                <w:sz w:val="21"/>
              </w:rPr>
              <w:t>28.50</w:t>
            </w:r>
          </w:p>
        </w:tc>
        <w:tc>
          <w:tcPr>
            <w:tcW w:w="1644" w:type="dxa"/>
            <w:tcMar>
              <w:top w:w="40" w:type="dxa"/>
              <w:left w:w="65" w:type="dxa"/>
              <w:bottom w:w="40" w:type="dxa"/>
              <w:right w:w="65" w:type="dxa"/>
            </w:tcMar>
          </w:tcPr>
          <w:p w14:paraId="40EB96A3" w14:textId="77777777" w:rsidR="00D45154" w:rsidRDefault="001C00FC">
            <w:pPr>
              <w:spacing w:after="40"/>
              <w:jc w:val="center"/>
            </w:pPr>
            <w:r>
              <w:rPr>
                <w:sz w:val="21"/>
              </w:rPr>
              <w:t>20.30</w:t>
            </w:r>
          </w:p>
        </w:tc>
        <w:tc>
          <w:tcPr>
            <w:tcW w:w="1644" w:type="dxa"/>
            <w:tcMar>
              <w:top w:w="40" w:type="dxa"/>
              <w:left w:w="65" w:type="dxa"/>
              <w:bottom w:w="40" w:type="dxa"/>
              <w:right w:w="65" w:type="dxa"/>
            </w:tcMar>
          </w:tcPr>
          <w:p w14:paraId="28FED2FE" w14:textId="77777777" w:rsidR="00D45154" w:rsidRDefault="001C00FC">
            <w:pPr>
              <w:spacing w:after="40"/>
              <w:jc w:val="center"/>
            </w:pPr>
            <w:r>
              <w:rPr>
                <w:sz w:val="21"/>
              </w:rPr>
              <w:t>14.90</w:t>
            </w:r>
          </w:p>
        </w:tc>
      </w:tr>
      <w:tr w:rsidR="00D45154" w14:paraId="24094D42" w14:textId="77777777">
        <w:trPr>
          <w:cantSplit/>
          <w:jc w:val="center"/>
        </w:trPr>
        <w:tc>
          <w:tcPr>
            <w:tcW w:w="2268" w:type="dxa"/>
            <w:tcMar>
              <w:top w:w="40" w:type="dxa"/>
              <w:left w:w="65" w:type="dxa"/>
              <w:bottom w:w="40" w:type="dxa"/>
              <w:right w:w="65" w:type="dxa"/>
            </w:tcMar>
          </w:tcPr>
          <w:p w14:paraId="07F38A88" w14:textId="77777777" w:rsidR="00D45154" w:rsidRDefault="001C00FC">
            <w:pPr>
              <w:spacing w:after="40"/>
              <w:jc w:val="left"/>
            </w:pPr>
            <w:r>
              <w:rPr>
                <w:sz w:val="21"/>
              </w:rPr>
              <w:t>32×32 / greedy</w:t>
            </w:r>
          </w:p>
        </w:tc>
        <w:tc>
          <w:tcPr>
            <w:tcW w:w="1871" w:type="dxa"/>
            <w:tcMar>
              <w:top w:w="40" w:type="dxa"/>
              <w:left w:w="65" w:type="dxa"/>
              <w:bottom w:w="40" w:type="dxa"/>
              <w:right w:w="65" w:type="dxa"/>
            </w:tcMar>
          </w:tcPr>
          <w:p w14:paraId="25164A97" w14:textId="77777777" w:rsidR="00D45154" w:rsidRDefault="001C00FC">
            <w:pPr>
              <w:spacing w:after="40"/>
              <w:jc w:val="center"/>
            </w:pPr>
            <w:r>
              <w:rPr>
                <w:sz w:val="21"/>
              </w:rPr>
              <w:t>20</w:t>
            </w:r>
          </w:p>
        </w:tc>
        <w:tc>
          <w:tcPr>
            <w:tcW w:w="1644" w:type="dxa"/>
            <w:tcMar>
              <w:top w:w="40" w:type="dxa"/>
              <w:left w:w="65" w:type="dxa"/>
              <w:bottom w:w="40" w:type="dxa"/>
              <w:right w:w="65" w:type="dxa"/>
            </w:tcMar>
          </w:tcPr>
          <w:p w14:paraId="63384BC2" w14:textId="77777777" w:rsidR="00D45154" w:rsidRDefault="001C00FC">
            <w:pPr>
              <w:spacing w:after="40"/>
              <w:jc w:val="center"/>
            </w:pPr>
            <w:r>
              <w:rPr>
                <w:sz w:val="21"/>
              </w:rPr>
              <w:t>33.45</w:t>
            </w:r>
          </w:p>
        </w:tc>
        <w:tc>
          <w:tcPr>
            <w:tcW w:w="1644" w:type="dxa"/>
            <w:tcMar>
              <w:top w:w="40" w:type="dxa"/>
              <w:left w:w="65" w:type="dxa"/>
              <w:bottom w:w="40" w:type="dxa"/>
              <w:right w:w="65" w:type="dxa"/>
            </w:tcMar>
          </w:tcPr>
          <w:p w14:paraId="01BF4791" w14:textId="77777777" w:rsidR="00D45154" w:rsidRDefault="001C00FC">
            <w:pPr>
              <w:spacing w:after="40"/>
              <w:jc w:val="center"/>
            </w:pPr>
            <w:r>
              <w:rPr>
                <w:sz w:val="21"/>
              </w:rPr>
              <w:t>21.70</w:t>
            </w:r>
          </w:p>
        </w:tc>
        <w:tc>
          <w:tcPr>
            <w:tcW w:w="1644" w:type="dxa"/>
            <w:tcMar>
              <w:top w:w="40" w:type="dxa"/>
              <w:left w:w="65" w:type="dxa"/>
              <w:bottom w:w="40" w:type="dxa"/>
              <w:right w:w="65" w:type="dxa"/>
            </w:tcMar>
          </w:tcPr>
          <w:p w14:paraId="22294358" w14:textId="77777777" w:rsidR="00D45154" w:rsidRDefault="001C00FC">
            <w:pPr>
              <w:spacing w:after="40"/>
              <w:jc w:val="center"/>
            </w:pPr>
            <w:r>
              <w:rPr>
                <w:sz w:val="21"/>
              </w:rPr>
              <w:t>15.35</w:t>
            </w:r>
          </w:p>
        </w:tc>
      </w:tr>
      <w:tr w:rsidR="00D45154" w14:paraId="656B006C" w14:textId="77777777">
        <w:trPr>
          <w:cantSplit/>
          <w:jc w:val="center"/>
        </w:trPr>
        <w:tc>
          <w:tcPr>
            <w:tcW w:w="2268" w:type="dxa"/>
            <w:tcMar>
              <w:top w:w="40" w:type="dxa"/>
              <w:left w:w="65" w:type="dxa"/>
              <w:bottom w:w="40" w:type="dxa"/>
              <w:right w:w="65" w:type="dxa"/>
            </w:tcMar>
          </w:tcPr>
          <w:p w14:paraId="13E58FA2" w14:textId="77777777" w:rsidR="00D45154" w:rsidRDefault="001C00FC">
            <w:pPr>
              <w:spacing w:after="40"/>
              <w:jc w:val="left"/>
            </w:pPr>
            <w:r>
              <w:rPr>
                <w:sz w:val="21"/>
              </w:rPr>
              <w:t>32×32 / astar</w:t>
            </w:r>
          </w:p>
        </w:tc>
        <w:tc>
          <w:tcPr>
            <w:tcW w:w="1871" w:type="dxa"/>
            <w:tcMar>
              <w:top w:w="40" w:type="dxa"/>
              <w:left w:w="65" w:type="dxa"/>
              <w:bottom w:w="40" w:type="dxa"/>
              <w:right w:w="65" w:type="dxa"/>
            </w:tcMar>
          </w:tcPr>
          <w:p w14:paraId="68C3E53C" w14:textId="77777777" w:rsidR="00D45154" w:rsidRDefault="001C00FC">
            <w:pPr>
              <w:spacing w:after="40"/>
              <w:jc w:val="center"/>
            </w:pPr>
            <w:r>
              <w:rPr>
                <w:sz w:val="21"/>
              </w:rPr>
              <w:t>20</w:t>
            </w:r>
          </w:p>
        </w:tc>
        <w:tc>
          <w:tcPr>
            <w:tcW w:w="1644" w:type="dxa"/>
            <w:tcMar>
              <w:top w:w="40" w:type="dxa"/>
              <w:left w:w="65" w:type="dxa"/>
              <w:bottom w:w="40" w:type="dxa"/>
              <w:right w:w="65" w:type="dxa"/>
            </w:tcMar>
          </w:tcPr>
          <w:p w14:paraId="3E3E0F28" w14:textId="77777777" w:rsidR="00D45154" w:rsidRDefault="001C00FC">
            <w:pPr>
              <w:spacing w:after="40"/>
              <w:jc w:val="center"/>
            </w:pPr>
            <w:r>
              <w:rPr>
                <w:sz w:val="21"/>
              </w:rPr>
              <w:t>28.50</w:t>
            </w:r>
          </w:p>
        </w:tc>
        <w:tc>
          <w:tcPr>
            <w:tcW w:w="1644" w:type="dxa"/>
            <w:tcMar>
              <w:top w:w="40" w:type="dxa"/>
              <w:left w:w="65" w:type="dxa"/>
              <w:bottom w:w="40" w:type="dxa"/>
              <w:right w:w="65" w:type="dxa"/>
            </w:tcMar>
          </w:tcPr>
          <w:p w14:paraId="6DD83BA2" w14:textId="77777777" w:rsidR="00D45154" w:rsidRDefault="001C00FC">
            <w:pPr>
              <w:spacing w:after="40"/>
              <w:jc w:val="center"/>
            </w:pPr>
            <w:r>
              <w:rPr>
                <w:sz w:val="21"/>
              </w:rPr>
              <w:t>20.30</w:t>
            </w:r>
          </w:p>
        </w:tc>
        <w:tc>
          <w:tcPr>
            <w:tcW w:w="1644" w:type="dxa"/>
            <w:tcMar>
              <w:top w:w="40" w:type="dxa"/>
              <w:left w:w="65" w:type="dxa"/>
              <w:bottom w:w="40" w:type="dxa"/>
              <w:right w:w="65" w:type="dxa"/>
            </w:tcMar>
          </w:tcPr>
          <w:p w14:paraId="1B74A858" w14:textId="77777777" w:rsidR="00D45154" w:rsidRDefault="001C00FC">
            <w:pPr>
              <w:spacing w:after="40"/>
              <w:jc w:val="center"/>
            </w:pPr>
            <w:r>
              <w:rPr>
                <w:sz w:val="21"/>
              </w:rPr>
              <w:t>14.90</w:t>
            </w:r>
          </w:p>
        </w:tc>
      </w:tr>
    </w:tbl>
    <w:p w14:paraId="54FC21E0" w14:textId="77777777" w:rsidR="00D45154" w:rsidRDefault="00D45154">
      <w:pPr>
        <w:spacing w:after="20"/>
      </w:pPr>
    </w:p>
    <w:p w14:paraId="67AC64C4" w14:textId="77777777" w:rsidR="00D45154" w:rsidRDefault="001C00FC">
      <w:r>
        <w:t>Trong các bản đồ 32×32, bảng tìm đường cho thấy sự khác biệt rõ giữa thời gian tìm kiếm và chất lượng tuyến. Các số liệu về số nhãn, tỷ lệ thành công và số lần hết giờ được đọc đồng thời để tránh xem một lần dừng sớm là bằng chứng thuật toán nhanh hơn.</w:t>
      </w:r>
    </w:p>
    <w:p w14:paraId="5BA29D9A" w14:textId="77777777" w:rsidR="00D45154" w:rsidRDefault="001C00FC">
      <w:r>
        <w:t>Trong các truy vấn cùng tìm được đường, Dijkstra và A* cho cùng chi phí step trung bình. Kết quả này phù hợp với mục tiêu tối thiểu thời gian và được hỗ trợ thêm bằng kiểm thử vét cạn. A* thường mở rộng ít nhãn hơn nhờ heuristic khoảng cách, trong khi Dijkstra phải mở rộng theo chi phí đã đi mà chưa có định hướng đến đích.</w:t>
      </w:r>
    </w:p>
    <w:p w14:paraId="0884F417" w14:textId="77777777" w:rsidR="00D45154" w:rsidRDefault="001C00FC">
      <w:r>
        <w:t>BFS cho số cạnh thấp nhưng chi phí step có thể cao hơn Dijkstra và A*. Greedy Best-First thường nhanh trong những trường hợp thuận lợi nhưng không bảo đảm chi phí tốt nhất. DFS bộc lộ hạn chế khi kích thước tăng vì thứ tự duyệt có thể tạo nhiều đường vòng và tiêu tốn ngân sách trước khi gặp đích. Những nhận xét này cần được đọc cùng tỷ lệ thành công và số lần hết giờ, không chỉ riêng một cột thời gian.</w:t>
      </w:r>
    </w:p>
    <w:p w14:paraId="6F94D358" w14:textId="77777777" w:rsidR="00D45154" w:rsidRDefault="001C00FC">
      <w:r>
        <w:t>Kết quả này cho thấy cần đọc đồng thời tỷ lệ hoàn thành và thời gian. Một thuật toán rất nhanh ở các lần thành công nhưng bỏ nhiều truy vấn không mặc nhiên phù hợp hơn cho hệ thống. Các so sánh độ dài tuyến ở bảng 11 đã được giới hạn về tập truy vấn chung; việc lọc này không làm mất thông tin thất bại vì bảng 10 vẫn báo riêng đầy đủ.</w:t>
      </w:r>
    </w:p>
    <w:p w14:paraId="3B7CD1A1" w14:textId="77777777" w:rsidR="00D45154" w:rsidRDefault="001C00FC">
      <w:pPr>
        <w:keepNext/>
        <w:jc w:val="center"/>
      </w:pPr>
      <w:r>
        <w:rPr>
          <w:noProof/>
        </w:rPr>
        <w:drawing>
          <wp:inline distT="0" distB="0" distL="0" distR="0" wp14:anchorId="57A1C9BB" wp14:editId="74C4EDE9">
            <wp:extent cx="5759450" cy="223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60000" cy="2240000"/>
                    </a:xfrm>
                    <a:prstGeom prst="rect">
                      <a:avLst/>
                    </a:prstGeom>
                  </pic:spPr>
                </pic:pic>
              </a:graphicData>
            </a:graphic>
          </wp:inline>
        </w:drawing>
      </w:r>
    </w:p>
    <w:p w14:paraId="3E82CE4D" w14:textId="77777777" w:rsidR="00D45154" w:rsidRDefault="001C00FC">
      <w:pPr>
        <w:keepLines/>
        <w:jc w:val="center"/>
      </w:pPr>
      <w:r>
        <w:t>Hình 6. Dijkstra và A* trên 90 truy vấn, chia theo cỡ bản đồ.</w:t>
      </w:r>
    </w:p>
    <w:p w14:paraId="3B313E62" w14:textId="77777777" w:rsidR="00D45154" w:rsidRDefault="001C00FC">
      <w:pPr>
        <w:pStyle w:val="Heading2"/>
        <w:jc w:val="left"/>
      </w:pPr>
      <w:bookmarkStart w:id="38" w:name="_Toc243666630"/>
      <w:r>
        <w:lastRenderedPageBreak/>
        <w:t>6.2. Điểm đạt được trên Practice và các cận trên</w:t>
      </w:r>
      <w:bookmarkEnd w:id="38"/>
    </w:p>
    <w:p w14:paraId="6B330A58" w14:textId="77777777" w:rsidR="00D45154" w:rsidRDefault="001C00FC">
      <w:pPr>
        <w:keepLines/>
      </w:pPr>
      <w:r>
        <w:t>Bảng 12 trình bày điểm của phương pháp tour với đội hình đã lưu và ngân sách 5 giây/ngày. Mỗi hàng tương ứng với một lượt Practice đã hoàn tất 10 ngày. Trong mỗi bộ ba (U, D, Q), U là số loại udon khác nhau thu được trong cả trận, D là tổng số loại thu được qua từng ngày và Q là tổng số suất. Cột thứ ba tính giới hạn từ số loại, số ngày và tổng kho udon, chưa xét đội hình. Cột thứ tư xét thêm số xe tuần tra đã chọn để giới hạn số suất có thể lấy tại mỗi điểm. Cả hai cận đều bỏ qua một phần ràng buộc lộ trìn</w:t>
      </w:r>
      <w:r>
        <w:t>h, step và nhiên liệu, nên không bảo đảm tồn tại kế hoạch đạt được cận đó.</w:t>
      </w:r>
    </w:p>
    <w:p w14:paraId="2020BC85" w14:textId="77777777" w:rsidR="00D45154" w:rsidRDefault="001C00FC">
      <w:pPr>
        <w:keepNext/>
        <w:keepLines/>
        <w:jc w:val="left"/>
      </w:pPr>
      <w:r>
        <w:rPr>
          <w:b/>
        </w:rPr>
        <w:t>Bảng 12. Điểm đạt được và cận trên trên tám bản đồ Practice</w:t>
      </w:r>
    </w:p>
    <w:tbl>
      <w:tblPr>
        <w:tblStyle w:val="TableGrid"/>
        <w:tblW w:w="0" w:type="auto"/>
        <w:tblLayout w:type="fixed"/>
        <w:tblLook w:val="04A0" w:firstRow="1" w:lastRow="0" w:firstColumn="1" w:lastColumn="0" w:noHBand="0" w:noVBand="1"/>
      </w:tblPr>
      <w:tblGrid>
        <w:gridCol w:w="850"/>
        <w:gridCol w:w="2608"/>
        <w:gridCol w:w="2835"/>
        <w:gridCol w:w="2778"/>
      </w:tblGrid>
      <w:tr w:rsidR="00D45154" w14:paraId="0DD1DE64" w14:textId="77777777">
        <w:trPr>
          <w:cantSplit/>
          <w:tblHeader/>
        </w:trPr>
        <w:tc>
          <w:tcPr>
            <w:tcW w:w="850" w:type="dxa"/>
            <w:shd w:val="clear" w:color="auto" w:fill="EDEDED"/>
          </w:tcPr>
          <w:p w14:paraId="22ECF92F" w14:textId="77777777" w:rsidR="00D45154" w:rsidRDefault="001C00FC">
            <w:pPr>
              <w:keepNext/>
              <w:spacing w:before="60" w:after="60" w:line="264" w:lineRule="auto"/>
              <w:jc w:val="left"/>
            </w:pPr>
            <w:r>
              <w:rPr>
                <w:b/>
                <w:sz w:val="21"/>
              </w:rPr>
              <w:t>Mã bài</w:t>
            </w:r>
          </w:p>
        </w:tc>
        <w:tc>
          <w:tcPr>
            <w:tcW w:w="2608" w:type="dxa"/>
            <w:shd w:val="clear" w:color="auto" w:fill="EDEDED"/>
          </w:tcPr>
          <w:p w14:paraId="782042C2" w14:textId="77777777" w:rsidR="00D45154" w:rsidRDefault="001C00FC">
            <w:pPr>
              <w:keepNext/>
              <w:spacing w:before="60" w:after="60" w:line="264" w:lineRule="auto"/>
              <w:jc w:val="left"/>
            </w:pPr>
            <w:r>
              <w:rPr>
                <w:b/>
                <w:sz w:val="21"/>
              </w:rPr>
              <w:t>Điểm đạt được (U, D, Q)</w:t>
            </w:r>
          </w:p>
        </w:tc>
        <w:tc>
          <w:tcPr>
            <w:tcW w:w="2835" w:type="dxa"/>
            <w:shd w:val="clear" w:color="auto" w:fill="EDEDED"/>
          </w:tcPr>
          <w:p w14:paraId="08ADFFA5" w14:textId="77777777" w:rsidR="00D45154" w:rsidRDefault="001C00FC">
            <w:pPr>
              <w:keepNext/>
              <w:spacing w:before="60" w:after="60" w:line="264" w:lineRule="auto"/>
              <w:jc w:val="left"/>
            </w:pPr>
            <w:r>
              <w:rPr>
                <w:b/>
                <w:sz w:val="21"/>
              </w:rPr>
              <w:t>Cận trên điểm số theo số loại, số ngày và tổng kho udon (U, D, Q)</w:t>
            </w:r>
          </w:p>
        </w:tc>
        <w:tc>
          <w:tcPr>
            <w:tcW w:w="2778" w:type="dxa"/>
            <w:shd w:val="clear" w:color="auto" w:fill="EDEDED"/>
          </w:tcPr>
          <w:p w14:paraId="16351777" w14:textId="77777777" w:rsidR="00D45154" w:rsidRDefault="001C00FC">
            <w:pPr>
              <w:keepNext/>
              <w:spacing w:before="60" w:after="60" w:line="264" w:lineRule="auto"/>
              <w:jc w:val="left"/>
            </w:pPr>
            <w:r>
              <w:rPr>
                <w:b/>
                <w:sz w:val="21"/>
              </w:rPr>
              <w:t>Cận trên điểm số khi xét thêm số xe tuần tra đã chọn (U, D, Q)</w:t>
            </w:r>
          </w:p>
        </w:tc>
      </w:tr>
      <w:tr w:rsidR="00D45154" w14:paraId="71910115" w14:textId="77777777">
        <w:trPr>
          <w:cantSplit/>
        </w:trPr>
        <w:tc>
          <w:tcPr>
            <w:tcW w:w="850" w:type="dxa"/>
          </w:tcPr>
          <w:p w14:paraId="474D519C" w14:textId="77777777" w:rsidR="00D45154" w:rsidRDefault="001C00FC">
            <w:pPr>
              <w:keepNext/>
              <w:spacing w:before="60" w:after="60" w:line="264" w:lineRule="auto"/>
              <w:jc w:val="left"/>
            </w:pPr>
            <w:r>
              <w:rPr>
                <w:sz w:val="21"/>
              </w:rPr>
              <w:t>Q01</w:t>
            </w:r>
          </w:p>
        </w:tc>
        <w:tc>
          <w:tcPr>
            <w:tcW w:w="2608" w:type="dxa"/>
          </w:tcPr>
          <w:p w14:paraId="7C4098BF" w14:textId="77777777" w:rsidR="00D45154" w:rsidRDefault="001C00FC">
            <w:pPr>
              <w:keepNext/>
              <w:spacing w:before="60" w:after="60" w:line="264" w:lineRule="auto"/>
              <w:jc w:val="left"/>
            </w:pPr>
            <w:r>
              <w:rPr>
                <w:sz w:val="21"/>
              </w:rPr>
              <w:t>(20, 200, 614)</w:t>
            </w:r>
          </w:p>
        </w:tc>
        <w:tc>
          <w:tcPr>
            <w:tcW w:w="2835" w:type="dxa"/>
          </w:tcPr>
          <w:p w14:paraId="5530D7BD" w14:textId="77777777" w:rsidR="00D45154" w:rsidRDefault="001C00FC">
            <w:pPr>
              <w:keepNext/>
              <w:spacing w:before="60" w:after="60" w:line="264" w:lineRule="auto"/>
              <w:jc w:val="left"/>
            </w:pPr>
            <w:r>
              <w:rPr>
                <w:sz w:val="21"/>
              </w:rPr>
              <w:t>(20, 200, 1280)</w:t>
            </w:r>
          </w:p>
        </w:tc>
        <w:tc>
          <w:tcPr>
            <w:tcW w:w="2778" w:type="dxa"/>
          </w:tcPr>
          <w:p w14:paraId="4DD14D58" w14:textId="77777777" w:rsidR="00D45154" w:rsidRDefault="001C00FC">
            <w:pPr>
              <w:keepNext/>
              <w:spacing w:before="60" w:after="60" w:line="264" w:lineRule="auto"/>
              <w:jc w:val="left"/>
            </w:pPr>
            <w:r>
              <w:rPr>
                <w:sz w:val="21"/>
              </w:rPr>
              <w:t>(20, 200, 960)</w:t>
            </w:r>
          </w:p>
        </w:tc>
      </w:tr>
      <w:tr w:rsidR="00D45154" w14:paraId="7879DFFE" w14:textId="77777777">
        <w:trPr>
          <w:cantSplit/>
        </w:trPr>
        <w:tc>
          <w:tcPr>
            <w:tcW w:w="850" w:type="dxa"/>
          </w:tcPr>
          <w:p w14:paraId="62E373D8" w14:textId="77777777" w:rsidR="00D45154" w:rsidRDefault="001C00FC">
            <w:pPr>
              <w:keepNext/>
              <w:spacing w:before="60" w:after="60" w:line="264" w:lineRule="auto"/>
              <w:jc w:val="left"/>
            </w:pPr>
            <w:r>
              <w:rPr>
                <w:sz w:val="21"/>
              </w:rPr>
              <w:t>Q03</w:t>
            </w:r>
          </w:p>
        </w:tc>
        <w:tc>
          <w:tcPr>
            <w:tcW w:w="2608" w:type="dxa"/>
          </w:tcPr>
          <w:p w14:paraId="4AE010FE" w14:textId="77777777" w:rsidR="00D45154" w:rsidRDefault="001C00FC">
            <w:pPr>
              <w:keepNext/>
              <w:spacing w:before="60" w:after="60" w:line="264" w:lineRule="auto"/>
              <w:jc w:val="left"/>
            </w:pPr>
            <w:r>
              <w:rPr>
                <w:sz w:val="21"/>
              </w:rPr>
              <w:t>(20, 200, 659)</w:t>
            </w:r>
          </w:p>
        </w:tc>
        <w:tc>
          <w:tcPr>
            <w:tcW w:w="2835" w:type="dxa"/>
          </w:tcPr>
          <w:p w14:paraId="10F8ACDA" w14:textId="77777777" w:rsidR="00D45154" w:rsidRDefault="001C00FC">
            <w:pPr>
              <w:keepNext/>
              <w:spacing w:before="60" w:after="60" w:line="264" w:lineRule="auto"/>
              <w:jc w:val="left"/>
            </w:pPr>
            <w:r>
              <w:rPr>
                <w:sz w:val="21"/>
              </w:rPr>
              <w:t>(20, 200, 1600)</w:t>
            </w:r>
          </w:p>
        </w:tc>
        <w:tc>
          <w:tcPr>
            <w:tcW w:w="2778" w:type="dxa"/>
          </w:tcPr>
          <w:p w14:paraId="2F0BF319" w14:textId="77777777" w:rsidR="00D45154" w:rsidRDefault="001C00FC">
            <w:pPr>
              <w:keepNext/>
              <w:spacing w:before="60" w:after="60" w:line="264" w:lineRule="auto"/>
              <w:jc w:val="left"/>
            </w:pPr>
            <w:r>
              <w:rPr>
                <w:sz w:val="21"/>
              </w:rPr>
              <w:t>(20, 200, 1280)</w:t>
            </w:r>
          </w:p>
        </w:tc>
      </w:tr>
      <w:tr w:rsidR="00D45154" w14:paraId="3F02A67C" w14:textId="77777777">
        <w:trPr>
          <w:cantSplit/>
        </w:trPr>
        <w:tc>
          <w:tcPr>
            <w:tcW w:w="850" w:type="dxa"/>
          </w:tcPr>
          <w:p w14:paraId="76931246" w14:textId="77777777" w:rsidR="00D45154" w:rsidRDefault="001C00FC">
            <w:pPr>
              <w:keepNext/>
              <w:spacing w:before="60" w:after="60" w:line="264" w:lineRule="auto"/>
              <w:jc w:val="left"/>
            </w:pPr>
            <w:r>
              <w:rPr>
                <w:sz w:val="21"/>
              </w:rPr>
              <w:t>Q04</w:t>
            </w:r>
          </w:p>
        </w:tc>
        <w:tc>
          <w:tcPr>
            <w:tcW w:w="2608" w:type="dxa"/>
          </w:tcPr>
          <w:p w14:paraId="03310324" w14:textId="77777777" w:rsidR="00D45154" w:rsidRDefault="001C00FC">
            <w:pPr>
              <w:keepNext/>
              <w:spacing w:before="60" w:after="60" w:line="264" w:lineRule="auto"/>
              <w:jc w:val="left"/>
            </w:pPr>
            <w:r>
              <w:rPr>
                <w:sz w:val="21"/>
              </w:rPr>
              <w:t>(20, 200, 636)</w:t>
            </w:r>
          </w:p>
        </w:tc>
        <w:tc>
          <w:tcPr>
            <w:tcW w:w="2835" w:type="dxa"/>
          </w:tcPr>
          <w:p w14:paraId="0A522B5D" w14:textId="77777777" w:rsidR="00D45154" w:rsidRDefault="001C00FC">
            <w:pPr>
              <w:keepNext/>
              <w:spacing w:before="60" w:after="60" w:line="264" w:lineRule="auto"/>
              <w:jc w:val="left"/>
            </w:pPr>
            <w:r>
              <w:rPr>
                <w:sz w:val="21"/>
              </w:rPr>
              <w:t>(20, 200, 1200)</w:t>
            </w:r>
          </w:p>
        </w:tc>
        <w:tc>
          <w:tcPr>
            <w:tcW w:w="2778" w:type="dxa"/>
          </w:tcPr>
          <w:p w14:paraId="0D563381" w14:textId="77777777" w:rsidR="00D45154" w:rsidRDefault="001C00FC">
            <w:pPr>
              <w:keepNext/>
              <w:spacing w:before="60" w:after="60" w:line="264" w:lineRule="auto"/>
              <w:jc w:val="left"/>
            </w:pPr>
            <w:r>
              <w:rPr>
                <w:sz w:val="21"/>
              </w:rPr>
              <w:t>(20, 200, 900)</w:t>
            </w:r>
          </w:p>
        </w:tc>
      </w:tr>
      <w:tr w:rsidR="00D45154" w14:paraId="22EC1060" w14:textId="77777777">
        <w:trPr>
          <w:cantSplit/>
        </w:trPr>
        <w:tc>
          <w:tcPr>
            <w:tcW w:w="850" w:type="dxa"/>
          </w:tcPr>
          <w:p w14:paraId="63B9AA54" w14:textId="77777777" w:rsidR="00D45154" w:rsidRDefault="001C00FC">
            <w:pPr>
              <w:keepNext/>
              <w:spacing w:before="60" w:after="60" w:line="264" w:lineRule="auto"/>
              <w:jc w:val="left"/>
            </w:pPr>
            <w:r>
              <w:rPr>
                <w:sz w:val="21"/>
              </w:rPr>
              <w:t>Q06</w:t>
            </w:r>
          </w:p>
        </w:tc>
        <w:tc>
          <w:tcPr>
            <w:tcW w:w="2608" w:type="dxa"/>
          </w:tcPr>
          <w:p w14:paraId="64C8562B" w14:textId="77777777" w:rsidR="00D45154" w:rsidRDefault="001C00FC">
            <w:pPr>
              <w:keepNext/>
              <w:spacing w:before="60" w:after="60" w:line="264" w:lineRule="auto"/>
              <w:jc w:val="left"/>
            </w:pPr>
            <w:r>
              <w:rPr>
                <w:sz w:val="21"/>
              </w:rPr>
              <w:t>(15, 150, 735)</w:t>
            </w:r>
          </w:p>
        </w:tc>
        <w:tc>
          <w:tcPr>
            <w:tcW w:w="2835" w:type="dxa"/>
          </w:tcPr>
          <w:p w14:paraId="749EA0E9" w14:textId="77777777" w:rsidR="00D45154" w:rsidRDefault="001C00FC">
            <w:pPr>
              <w:keepNext/>
              <w:spacing w:before="60" w:after="60" w:line="264" w:lineRule="auto"/>
              <w:jc w:val="left"/>
            </w:pPr>
            <w:r>
              <w:rPr>
                <w:sz w:val="21"/>
              </w:rPr>
              <w:t>(15, 150, 1630)</w:t>
            </w:r>
          </w:p>
        </w:tc>
        <w:tc>
          <w:tcPr>
            <w:tcW w:w="2778" w:type="dxa"/>
          </w:tcPr>
          <w:p w14:paraId="048FFD10" w14:textId="77777777" w:rsidR="00D45154" w:rsidRDefault="001C00FC">
            <w:pPr>
              <w:keepNext/>
              <w:spacing w:before="60" w:after="60" w:line="264" w:lineRule="auto"/>
              <w:jc w:val="left"/>
            </w:pPr>
            <w:r>
              <w:rPr>
                <w:sz w:val="21"/>
              </w:rPr>
              <w:t>(15, 150, 1500)</w:t>
            </w:r>
          </w:p>
        </w:tc>
      </w:tr>
      <w:tr w:rsidR="00D45154" w14:paraId="06ED8DED" w14:textId="77777777">
        <w:trPr>
          <w:cantSplit/>
        </w:trPr>
        <w:tc>
          <w:tcPr>
            <w:tcW w:w="850" w:type="dxa"/>
          </w:tcPr>
          <w:p w14:paraId="553D0A3E" w14:textId="77777777" w:rsidR="00D45154" w:rsidRDefault="001C00FC">
            <w:pPr>
              <w:keepNext/>
              <w:spacing w:before="60" w:after="60" w:line="264" w:lineRule="auto"/>
              <w:jc w:val="left"/>
            </w:pPr>
            <w:r>
              <w:rPr>
                <w:sz w:val="21"/>
              </w:rPr>
              <w:t>Q07</w:t>
            </w:r>
          </w:p>
        </w:tc>
        <w:tc>
          <w:tcPr>
            <w:tcW w:w="2608" w:type="dxa"/>
          </w:tcPr>
          <w:p w14:paraId="21BEBE6C" w14:textId="77777777" w:rsidR="00D45154" w:rsidRDefault="001C00FC">
            <w:pPr>
              <w:keepNext/>
              <w:spacing w:before="60" w:after="60" w:line="264" w:lineRule="auto"/>
              <w:jc w:val="left"/>
            </w:pPr>
            <w:r>
              <w:rPr>
                <w:sz w:val="21"/>
              </w:rPr>
              <w:t>(15, 150, 820)</w:t>
            </w:r>
          </w:p>
        </w:tc>
        <w:tc>
          <w:tcPr>
            <w:tcW w:w="2835" w:type="dxa"/>
          </w:tcPr>
          <w:p w14:paraId="2D9BFD2B" w14:textId="77777777" w:rsidR="00D45154" w:rsidRDefault="001C00FC">
            <w:pPr>
              <w:keepNext/>
              <w:spacing w:before="60" w:after="60" w:line="264" w:lineRule="auto"/>
              <w:jc w:val="left"/>
            </w:pPr>
            <w:r>
              <w:rPr>
                <w:sz w:val="21"/>
              </w:rPr>
              <w:t>(15, 150, 1500)</w:t>
            </w:r>
          </w:p>
        </w:tc>
        <w:tc>
          <w:tcPr>
            <w:tcW w:w="2778" w:type="dxa"/>
          </w:tcPr>
          <w:p w14:paraId="544C1C7B" w14:textId="77777777" w:rsidR="00D45154" w:rsidRDefault="001C00FC">
            <w:pPr>
              <w:keepNext/>
              <w:spacing w:before="60" w:after="60" w:line="264" w:lineRule="auto"/>
              <w:jc w:val="left"/>
            </w:pPr>
            <w:r>
              <w:rPr>
                <w:sz w:val="21"/>
              </w:rPr>
              <w:t>(15, 150, 1200)</w:t>
            </w:r>
          </w:p>
        </w:tc>
      </w:tr>
      <w:tr w:rsidR="00D45154" w14:paraId="4141D658" w14:textId="77777777">
        <w:trPr>
          <w:cantSplit/>
        </w:trPr>
        <w:tc>
          <w:tcPr>
            <w:tcW w:w="850" w:type="dxa"/>
          </w:tcPr>
          <w:p w14:paraId="626A7E82" w14:textId="77777777" w:rsidR="00D45154" w:rsidRDefault="001C00FC">
            <w:pPr>
              <w:keepNext/>
              <w:spacing w:before="60" w:after="60" w:line="264" w:lineRule="auto"/>
              <w:jc w:val="left"/>
            </w:pPr>
            <w:r>
              <w:rPr>
                <w:sz w:val="21"/>
              </w:rPr>
              <w:t>Q08</w:t>
            </w:r>
          </w:p>
        </w:tc>
        <w:tc>
          <w:tcPr>
            <w:tcW w:w="2608" w:type="dxa"/>
          </w:tcPr>
          <w:p w14:paraId="2A843105" w14:textId="77777777" w:rsidR="00D45154" w:rsidRDefault="001C00FC">
            <w:pPr>
              <w:keepNext/>
              <w:spacing w:before="60" w:after="60" w:line="264" w:lineRule="auto"/>
              <w:jc w:val="left"/>
            </w:pPr>
            <w:r>
              <w:rPr>
                <w:sz w:val="21"/>
              </w:rPr>
              <w:t>(15, 150, 685)</w:t>
            </w:r>
          </w:p>
        </w:tc>
        <w:tc>
          <w:tcPr>
            <w:tcW w:w="2835" w:type="dxa"/>
          </w:tcPr>
          <w:p w14:paraId="2C5966F5" w14:textId="77777777" w:rsidR="00D45154" w:rsidRDefault="001C00FC">
            <w:pPr>
              <w:keepNext/>
              <w:spacing w:before="60" w:after="60" w:line="264" w:lineRule="auto"/>
              <w:jc w:val="left"/>
            </w:pPr>
            <w:r>
              <w:rPr>
                <w:sz w:val="21"/>
              </w:rPr>
              <w:t>(15, 150, 1500)</w:t>
            </w:r>
          </w:p>
        </w:tc>
        <w:tc>
          <w:tcPr>
            <w:tcW w:w="2778" w:type="dxa"/>
          </w:tcPr>
          <w:p w14:paraId="7CCF8C2F" w14:textId="77777777" w:rsidR="00D45154" w:rsidRDefault="001C00FC">
            <w:pPr>
              <w:keepNext/>
              <w:spacing w:before="60" w:after="60" w:line="264" w:lineRule="auto"/>
              <w:jc w:val="left"/>
            </w:pPr>
            <w:r>
              <w:rPr>
                <w:sz w:val="21"/>
              </w:rPr>
              <w:t>(15, 150, 1200)</w:t>
            </w:r>
          </w:p>
        </w:tc>
      </w:tr>
      <w:tr w:rsidR="00D45154" w14:paraId="02D2FC41" w14:textId="77777777">
        <w:trPr>
          <w:cantSplit/>
        </w:trPr>
        <w:tc>
          <w:tcPr>
            <w:tcW w:w="850" w:type="dxa"/>
          </w:tcPr>
          <w:p w14:paraId="15C8BDC5" w14:textId="77777777" w:rsidR="00D45154" w:rsidRDefault="001C00FC">
            <w:pPr>
              <w:keepNext/>
              <w:spacing w:before="60" w:after="60" w:line="264" w:lineRule="auto"/>
              <w:jc w:val="left"/>
            </w:pPr>
            <w:r>
              <w:rPr>
                <w:sz w:val="21"/>
              </w:rPr>
              <w:t>Q09</w:t>
            </w:r>
          </w:p>
        </w:tc>
        <w:tc>
          <w:tcPr>
            <w:tcW w:w="2608" w:type="dxa"/>
          </w:tcPr>
          <w:p w14:paraId="5124F333" w14:textId="77777777" w:rsidR="00D45154" w:rsidRDefault="001C00FC">
            <w:pPr>
              <w:keepNext/>
              <w:spacing w:before="60" w:after="60" w:line="264" w:lineRule="auto"/>
              <w:jc w:val="left"/>
            </w:pPr>
            <w:r>
              <w:rPr>
                <w:sz w:val="21"/>
              </w:rPr>
              <w:t>(15, 150, 701)</w:t>
            </w:r>
          </w:p>
        </w:tc>
        <w:tc>
          <w:tcPr>
            <w:tcW w:w="2835" w:type="dxa"/>
          </w:tcPr>
          <w:p w14:paraId="1192D40E" w14:textId="77777777" w:rsidR="00D45154" w:rsidRDefault="001C00FC">
            <w:pPr>
              <w:keepNext/>
              <w:spacing w:before="60" w:after="60" w:line="264" w:lineRule="auto"/>
              <w:jc w:val="left"/>
            </w:pPr>
            <w:r>
              <w:rPr>
                <w:sz w:val="21"/>
              </w:rPr>
              <w:t>(15, 150, 1500)</w:t>
            </w:r>
          </w:p>
        </w:tc>
        <w:tc>
          <w:tcPr>
            <w:tcW w:w="2778" w:type="dxa"/>
          </w:tcPr>
          <w:p w14:paraId="48DDDF79" w14:textId="77777777" w:rsidR="00D45154" w:rsidRDefault="001C00FC">
            <w:pPr>
              <w:keepNext/>
              <w:spacing w:before="60" w:after="60" w:line="264" w:lineRule="auto"/>
              <w:jc w:val="left"/>
            </w:pPr>
            <w:r>
              <w:rPr>
                <w:sz w:val="21"/>
              </w:rPr>
              <w:t>(15, 150, 1200)</w:t>
            </w:r>
          </w:p>
        </w:tc>
      </w:tr>
      <w:tr w:rsidR="00D45154" w14:paraId="0953C17B" w14:textId="77777777">
        <w:trPr>
          <w:cantSplit/>
        </w:trPr>
        <w:tc>
          <w:tcPr>
            <w:tcW w:w="850" w:type="dxa"/>
          </w:tcPr>
          <w:p w14:paraId="7323EE2D" w14:textId="77777777" w:rsidR="00D45154" w:rsidRDefault="001C00FC">
            <w:pPr>
              <w:spacing w:before="60" w:after="60" w:line="264" w:lineRule="auto"/>
              <w:jc w:val="left"/>
            </w:pPr>
            <w:r>
              <w:rPr>
                <w:sz w:val="21"/>
              </w:rPr>
              <w:t>Q10</w:t>
            </w:r>
          </w:p>
        </w:tc>
        <w:tc>
          <w:tcPr>
            <w:tcW w:w="2608" w:type="dxa"/>
          </w:tcPr>
          <w:p w14:paraId="447526C4" w14:textId="77777777" w:rsidR="00D45154" w:rsidRDefault="001C00FC">
            <w:pPr>
              <w:spacing w:before="60" w:after="60" w:line="264" w:lineRule="auto"/>
              <w:jc w:val="left"/>
            </w:pPr>
            <w:r>
              <w:rPr>
                <w:sz w:val="21"/>
              </w:rPr>
              <w:t>(15, 150, 698)</w:t>
            </w:r>
          </w:p>
        </w:tc>
        <w:tc>
          <w:tcPr>
            <w:tcW w:w="2835" w:type="dxa"/>
          </w:tcPr>
          <w:p w14:paraId="5D5D05B1" w14:textId="77777777" w:rsidR="00D45154" w:rsidRDefault="001C00FC">
            <w:pPr>
              <w:spacing w:before="60" w:after="60" w:line="264" w:lineRule="auto"/>
              <w:jc w:val="left"/>
            </w:pPr>
            <w:r>
              <w:rPr>
                <w:sz w:val="21"/>
              </w:rPr>
              <w:t>(15, 150, 1500)</w:t>
            </w:r>
          </w:p>
        </w:tc>
        <w:tc>
          <w:tcPr>
            <w:tcW w:w="2778" w:type="dxa"/>
          </w:tcPr>
          <w:p w14:paraId="54B044FF" w14:textId="77777777" w:rsidR="00D45154" w:rsidRDefault="001C00FC">
            <w:pPr>
              <w:spacing w:before="60" w:after="60" w:line="264" w:lineRule="auto"/>
              <w:jc w:val="left"/>
            </w:pPr>
            <w:r>
              <w:rPr>
                <w:sz w:val="21"/>
              </w:rPr>
              <w:t>(15, 150, 1200)</w:t>
            </w:r>
          </w:p>
        </w:tc>
      </w:tr>
    </w:tbl>
    <w:p w14:paraId="6D32532A" w14:textId="77777777" w:rsidR="00D45154" w:rsidRDefault="001C00FC">
      <w:pPr>
        <w:keepLines/>
      </w:pPr>
      <w:r>
        <w:t>Cả tám bài đều đạt cận U và D. Điều này xác nhận rằng lời giải thu được mọi loại trong toàn trận và đủ mọi loại ở từng ngày, đồng thời chứng minh hai thành phần đó đã tối ưu trên các input đã thử. Q còn thấp hơn cận nới lỏng không có nghĩa phần chênh lệch chắc chắn thu được: quỹ step, nhiên liệu, vị trí và lịch tiếp tế có thể ngăn việc ghé hết các điểm. Báo cáo chưa xác định Q tối ưu.</w:t>
      </w:r>
    </w:p>
    <w:p w14:paraId="3EAD5709" w14:textId="77777777" w:rsidR="00D45154" w:rsidRDefault="001C00FC">
      <w:pPr>
        <w:pStyle w:val="Heading2"/>
        <w:jc w:val="left"/>
      </w:pPr>
      <w:bookmarkStart w:id="39" w:name="_Toc243666631"/>
      <w:r>
        <w:t>6.3. Đối chiếu kết quả với đội khác</w:t>
      </w:r>
      <w:bookmarkEnd w:id="39"/>
    </w:p>
    <w:p w14:paraId="1AF0D9F3" w14:textId="77777777" w:rsidR="00D45154" w:rsidRDefault="001C00FC">
      <w:r>
        <w:t>Nhóm đọc danh sách 23 tài khoản và 9 nhãn bài của Practice Match 11, sau đó đối chiếu điểm với replay bằng API do website cung cấp [12]. Dữ liệu được thu lúc 09:41 đến 09:48 ngày 21/10/2026 (UTC+7). Trong 207 cặp đội–bài, nhóm xác nhận được 41 lượt hoàn tất, 5 lượt còn dở và 161 lượt chưa có dữ liệu ngày; không còn yêu cầu lỗi. Chỉ các lượt đủ 10 ngày và có tổng D, Q khớp replay mới được đưa vào so sánh. Q02 dùng cùng cấu hình với Q01 nhưng là một lượt nộp riêng; danh sách này không có Q05.</w:t>
      </w:r>
    </w:p>
    <w:p w14:paraId="24E6056A" w14:textId="77777777" w:rsidR="00D45154" w:rsidRDefault="001C00FC">
      <w:r>
        <w:t xml:space="preserve">Bảng 13 giữ riêng điểm của lượt tour đã lưu ở bảng 12 và điểm hiện tại của tài khoản. Các điểm hiện tại đã thay đổi sau những lần nộp tiếp theo, nên bảng không dùng chúng để thay thế bằng chứng về thời gian, đội hình và replay của lượt chạy cũ. Thứ hạng được tính theo </w:t>
      </w:r>
      <w:r>
        <w:lastRenderedPageBreak/>
        <w:t>thứ tự từ điển (U, D, Q) trên các lượt hoàn tất của từng bài; không cộng điểm giữa các bài để tạo thứ hạng chung.</w:t>
      </w:r>
    </w:p>
    <w:p w14:paraId="276A6796" w14:textId="77777777" w:rsidR="00D45154" w:rsidRDefault="001C00FC">
      <w:pPr>
        <w:keepNext/>
      </w:pPr>
      <w:r>
        <w:rPr>
          <w:b/>
        </w:rPr>
        <w:t>Bảng 13. Điểm hiện tại và thứ hạng theo từng bài Practice</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82"/>
        <w:gridCol w:w="1729"/>
        <w:gridCol w:w="1729"/>
        <w:gridCol w:w="1729"/>
        <w:gridCol w:w="1417"/>
        <w:gridCol w:w="1077"/>
      </w:tblGrid>
      <w:tr w:rsidR="00D45154" w14:paraId="1DEFCB77" w14:textId="77777777">
        <w:trPr>
          <w:cantSplit/>
          <w:tblHeader/>
        </w:trPr>
        <w:tc>
          <w:tcPr>
            <w:tcW w:w="482" w:type="dxa"/>
            <w:shd w:val="clear" w:color="auto" w:fill="EAEAEA"/>
            <w:tcMar>
              <w:top w:w="65" w:type="dxa"/>
              <w:left w:w="65" w:type="dxa"/>
              <w:bottom w:w="65" w:type="dxa"/>
              <w:right w:w="65" w:type="dxa"/>
            </w:tcMar>
            <w:vAlign w:val="center"/>
          </w:tcPr>
          <w:p w14:paraId="3814A22F" w14:textId="77777777" w:rsidR="00D45154" w:rsidRDefault="001C00FC">
            <w:pPr>
              <w:spacing w:before="40" w:after="40" w:line="269" w:lineRule="auto"/>
              <w:jc w:val="left"/>
            </w:pPr>
            <w:r>
              <w:rPr>
                <w:b/>
                <w:sz w:val="20"/>
              </w:rPr>
              <w:t>Mã bài</w:t>
            </w:r>
          </w:p>
        </w:tc>
        <w:tc>
          <w:tcPr>
            <w:tcW w:w="1729" w:type="dxa"/>
            <w:shd w:val="clear" w:color="auto" w:fill="EAEAEA"/>
            <w:tcMar>
              <w:top w:w="65" w:type="dxa"/>
              <w:left w:w="65" w:type="dxa"/>
              <w:bottom w:w="65" w:type="dxa"/>
              <w:right w:w="65" w:type="dxa"/>
            </w:tcMar>
            <w:vAlign w:val="center"/>
          </w:tcPr>
          <w:p w14:paraId="0A9EC3DD" w14:textId="77777777" w:rsidR="00D45154" w:rsidRDefault="001C00FC">
            <w:pPr>
              <w:spacing w:before="40" w:after="40" w:line="269" w:lineRule="auto"/>
              <w:jc w:val="left"/>
            </w:pPr>
            <w:r>
              <w:rPr>
                <w:b/>
                <w:sz w:val="20"/>
              </w:rPr>
              <w:t>Điểm lượt tour đã lưu trong báo cáo (U, D, Q)</w:t>
            </w:r>
          </w:p>
        </w:tc>
        <w:tc>
          <w:tcPr>
            <w:tcW w:w="1729" w:type="dxa"/>
            <w:shd w:val="clear" w:color="auto" w:fill="EAEAEA"/>
            <w:tcMar>
              <w:top w:w="65" w:type="dxa"/>
              <w:left w:w="65" w:type="dxa"/>
              <w:bottom w:w="65" w:type="dxa"/>
              <w:right w:w="65" w:type="dxa"/>
            </w:tcMar>
            <w:vAlign w:val="center"/>
          </w:tcPr>
          <w:p w14:paraId="07CCA026" w14:textId="77777777" w:rsidR="00D45154" w:rsidRDefault="001C00FC">
            <w:pPr>
              <w:spacing w:before="40" w:after="40" w:line="269" w:lineRule="auto"/>
              <w:jc w:val="left"/>
            </w:pPr>
            <w:r>
              <w:rPr>
                <w:b/>
                <w:sz w:val="20"/>
              </w:rPr>
              <w:t>Điểm hiện tại của tài khoản đội ta (U, D, Q)</w:t>
            </w:r>
          </w:p>
        </w:tc>
        <w:tc>
          <w:tcPr>
            <w:tcW w:w="1729" w:type="dxa"/>
            <w:shd w:val="clear" w:color="auto" w:fill="EAEAEA"/>
            <w:tcMar>
              <w:top w:w="65" w:type="dxa"/>
              <w:left w:w="65" w:type="dxa"/>
              <w:bottom w:w="65" w:type="dxa"/>
              <w:right w:w="65" w:type="dxa"/>
            </w:tcMar>
            <w:vAlign w:val="center"/>
          </w:tcPr>
          <w:p w14:paraId="50288162" w14:textId="77777777" w:rsidR="00D45154" w:rsidRDefault="001C00FC">
            <w:pPr>
              <w:spacing w:before="40" w:after="40" w:line="269" w:lineRule="auto"/>
              <w:jc w:val="left"/>
            </w:pPr>
            <w:r>
              <w:rPr>
                <w:b/>
                <w:sz w:val="20"/>
              </w:rPr>
              <w:t>Điểm cao nhất của đối thủ đã hoàn tất (U, D, Q)</w:t>
            </w:r>
          </w:p>
        </w:tc>
        <w:tc>
          <w:tcPr>
            <w:tcW w:w="1417" w:type="dxa"/>
            <w:shd w:val="clear" w:color="auto" w:fill="EAEAEA"/>
            <w:tcMar>
              <w:top w:w="65" w:type="dxa"/>
              <w:left w:w="65" w:type="dxa"/>
              <w:bottom w:w="65" w:type="dxa"/>
              <w:right w:w="65" w:type="dxa"/>
            </w:tcMar>
            <w:vAlign w:val="center"/>
          </w:tcPr>
          <w:p w14:paraId="3CF8738E" w14:textId="77777777" w:rsidR="00D45154" w:rsidRDefault="001C00FC">
            <w:pPr>
              <w:spacing w:before="40" w:after="40" w:line="269" w:lineRule="auto"/>
              <w:jc w:val="left"/>
            </w:pPr>
            <w:r>
              <w:rPr>
                <w:b/>
                <w:sz w:val="20"/>
              </w:rPr>
              <w:t>Đối thủ có điểm cao nhất</w:t>
            </w:r>
          </w:p>
        </w:tc>
        <w:tc>
          <w:tcPr>
            <w:tcW w:w="1077" w:type="dxa"/>
            <w:shd w:val="clear" w:color="auto" w:fill="EAEAEA"/>
            <w:tcMar>
              <w:top w:w="65" w:type="dxa"/>
              <w:left w:w="65" w:type="dxa"/>
              <w:bottom w:w="65" w:type="dxa"/>
              <w:right w:w="65" w:type="dxa"/>
            </w:tcMar>
            <w:vAlign w:val="center"/>
          </w:tcPr>
          <w:p w14:paraId="2275D818" w14:textId="77777777" w:rsidR="00D45154" w:rsidRDefault="001C00FC">
            <w:pPr>
              <w:spacing w:before="40" w:after="40" w:line="269" w:lineRule="auto"/>
              <w:jc w:val="left"/>
            </w:pPr>
            <w:r>
              <w:rPr>
                <w:b/>
                <w:sz w:val="20"/>
              </w:rPr>
              <w:t>Hạng đội ta / số đội đã hoàn tất</w:t>
            </w:r>
          </w:p>
        </w:tc>
      </w:tr>
      <w:tr w:rsidR="00D45154" w14:paraId="5B638940" w14:textId="77777777">
        <w:trPr>
          <w:cantSplit/>
        </w:trPr>
        <w:tc>
          <w:tcPr>
            <w:tcW w:w="482" w:type="dxa"/>
            <w:tcMar>
              <w:top w:w="65" w:type="dxa"/>
              <w:left w:w="65" w:type="dxa"/>
              <w:bottom w:w="65" w:type="dxa"/>
              <w:right w:w="65" w:type="dxa"/>
            </w:tcMar>
            <w:vAlign w:val="center"/>
          </w:tcPr>
          <w:p w14:paraId="135D574B" w14:textId="77777777" w:rsidR="00D45154" w:rsidRDefault="001C00FC">
            <w:pPr>
              <w:spacing w:before="40" w:after="40" w:line="269" w:lineRule="auto"/>
              <w:jc w:val="center"/>
            </w:pPr>
            <w:r>
              <w:rPr>
                <w:sz w:val="20"/>
              </w:rPr>
              <w:t>Q01</w:t>
            </w:r>
          </w:p>
        </w:tc>
        <w:tc>
          <w:tcPr>
            <w:tcW w:w="1729" w:type="dxa"/>
            <w:tcMar>
              <w:top w:w="65" w:type="dxa"/>
              <w:left w:w="65" w:type="dxa"/>
              <w:bottom w:w="65" w:type="dxa"/>
              <w:right w:w="65" w:type="dxa"/>
            </w:tcMar>
            <w:vAlign w:val="center"/>
          </w:tcPr>
          <w:p w14:paraId="7EEAA186" w14:textId="77777777" w:rsidR="00D45154" w:rsidRDefault="001C00FC">
            <w:pPr>
              <w:spacing w:before="40" w:after="40" w:line="269" w:lineRule="auto"/>
              <w:jc w:val="center"/>
            </w:pPr>
            <w:r>
              <w:rPr>
                <w:sz w:val="20"/>
              </w:rPr>
              <w:t>(20, 200, 614)</w:t>
            </w:r>
          </w:p>
        </w:tc>
        <w:tc>
          <w:tcPr>
            <w:tcW w:w="1729" w:type="dxa"/>
            <w:tcMar>
              <w:top w:w="65" w:type="dxa"/>
              <w:left w:w="65" w:type="dxa"/>
              <w:bottom w:w="65" w:type="dxa"/>
              <w:right w:w="65" w:type="dxa"/>
            </w:tcMar>
            <w:vAlign w:val="center"/>
          </w:tcPr>
          <w:p w14:paraId="0A438440" w14:textId="77777777" w:rsidR="00D45154" w:rsidRDefault="001C00FC">
            <w:pPr>
              <w:spacing w:before="40" w:after="40" w:line="269" w:lineRule="auto"/>
              <w:jc w:val="center"/>
            </w:pPr>
            <w:r>
              <w:rPr>
                <w:sz w:val="20"/>
              </w:rPr>
              <w:t>(20, 200, 619)</w:t>
            </w:r>
          </w:p>
        </w:tc>
        <w:tc>
          <w:tcPr>
            <w:tcW w:w="1729" w:type="dxa"/>
            <w:tcMar>
              <w:top w:w="65" w:type="dxa"/>
              <w:left w:w="65" w:type="dxa"/>
              <w:bottom w:w="65" w:type="dxa"/>
              <w:right w:w="65" w:type="dxa"/>
            </w:tcMar>
            <w:vAlign w:val="center"/>
          </w:tcPr>
          <w:p w14:paraId="5B353462" w14:textId="77777777" w:rsidR="00D45154" w:rsidRDefault="001C00FC">
            <w:pPr>
              <w:spacing w:before="40" w:after="40" w:line="269" w:lineRule="auto"/>
              <w:jc w:val="center"/>
            </w:pPr>
            <w:r>
              <w:rPr>
                <w:sz w:val="20"/>
              </w:rPr>
              <w:t>(20, 200, 566)</w:t>
            </w:r>
          </w:p>
        </w:tc>
        <w:tc>
          <w:tcPr>
            <w:tcW w:w="1417" w:type="dxa"/>
            <w:tcMar>
              <w:top w:w="65" w:type="dxa"/>
              <w:left w:w="65" w:type="dxa"/>
              <w:bottom w:w="65" w:type="dxa"/>
              <w:right w:w="65" w:type="dxa"/>
            </w:tcMar>
            <w:vAlign w:val="center"/>
          </w:tcPr>
          <w:p w14:paraId="23278917" w14:textId="77777777" w:rsidR="00D45154" w:rsidRDefault="001C00FC">
            <w:pPr>
              <w:spacing w:before="40" w:after="40" w:line="269" w:lineRule="auto"/>
              <w:jc w:val="center"/>
            </w:pPr>
            <w:r>
              <w:rPr>
                <w:sz w:val="20"/>
              </w:rPr>
              <w:t>DAU 2</w:t>
            </w:r>
          </w:p>
        </w:tc>
        <w:tc>
          <w:tcPr>
            <w:tcW w:w="1077" w:type="dxa"/>
            <w:tcMar>
              <w:top w:w="65" w:type="dxa"/>
              <w:left w:w="65" w:type="dxa"/>
              <w:bottom w:w="65" w:type="dxa"/>
              <w:right w:w="65" w:type="dxa"/>
            </w:tcMar>
            <w:vAlign w:val="center"/>
          </w:tcPr>
          <w:p w14:paraId="3EC30A00" w14:textId="77777777" w:rsidR="00D45154" w:rsidRDefault="001C00FC">
            <w:pPr>
              <w:spacing w:before="40" w:after="40" w:line="269" w:lineRule="auto"/>
              <w:jc w:val="center"/>
            </w:pPr>
            <w:r>
              <w:rPr>
                <w:sz w:val="20"/>
              </w:rPr>
              <w:t>1/6</w:t>
            </w:r>
          </w:p>
        </w:tc>
      </w:tr>
      <w:tr w:rsidR="00D45154" w14:paraId="62C97826" w14:textId="77777777">
        <w:trPr>
          <w:cantSplit/>
        </w:trPr>
        <w:tc>
          <w:tcPr>
            <w:tcW w:w="482" w:type="dxa"/>
            <w:tcMar>
              <w:top w:w="65" w:type="dxa"/>
              <w:left w:w="65" w:type="dxa"/>
              <w:bottom w:w="65" w:type="dxa"/>
              <w:right w:w="65" w:type="dxa"/>
            </w:tcMar>
            <w:vAlign w:val="center"/>
          </w:tcPr>
          <w:p w14:paraId="149541A2" w14:textId="77777777" w:rsidR="00D45154" w:rsidRDefault="001C00FC">
            <w:pPr>
              <w:spacing w:before="40" w:after="40" w:line="269" w:lineRule="auto"/>
              <w:jc w:val="center"/>
            </w:pPr>
            <w:r>
              <w:rPr>
                <w:sz w:val="20"/>
              </w:rPr>
              <w:t>Q02</w:t>
            </w:r>
          </w:p>
        </w:tc>
        <w:tc>
          <w:tcPr>
            <w:tcW w:w="1729" w:type="dxa"/>
            <w:tcMar>
              <w:top w:w="65" w:type="dxa"/>
              <w:left w:w="65" w:type="dxa"/>
              <w:bottom w:w="65" w:type="dxa"/>
              <w:right w:w="65" w:type="dxa"/>
            </w:tcMar>
            <w:vAlign w:val="center"/>
          </w:tcPr>
          <w:p w14:paraId="3D038E1D" w14:textId="77777777" w:rsidR="00D45154" w:rsidRDefault="001C00FC">
            <w:pPr>
              <w:spacing w:before="40" w:after="40" w:line="269" w:lineRule="auto"/>
              <w:jc w:val="center"/>
            </w:pPr>
            <w:r>
              <w:rPr>
                <w:sz w:val="20"/>
              </w:rPr>
              <w:t>Chưa lưu</w:t>
            </w:r>
          </w:p>
        </w:tc>
        <w:tc>
          <w:tcPr>
            <w:tcW w:w="1729" w:type="dxa"/>
            <w:tcMar>
              <w:top w:w="65" w:type="dxa"/>
              <w:left w:w="65" w:type="dxa"/>
              <w:bottom w:w="65" w:type="dxa"/>
              <w:right w:w="65" w:type="dxa"/>
            </w:tcMar>
            <w:vAlign w:val="center"/>
          </w:tcPr>
          <w:p w14:paraId="4C6FB318" w14:textId="77777777" w:rsidR="00D45154" w:rsidRDefault="001C00FC">
            <w:pPr>
              <w:spacing w:before="40" w:after="40" w:line="269" w:lineRule="auto"/>
              <w:jc w:val="center"/>
            </w:pPr>
            <w:r>
              <w:rPr>
                <w:sz w:val="20"/>
              </w:rPr>
              <w:t>(20, 200, 609)</w:t>
            </w:r>
          </w:p>
        </w:tc>
        <w:tc>
          <w:tcPr>
            <w:tcW w:w="1729" w:type="dxa"/>
            <w:tcMar>
              <w:top w:w="65" w:type="dxa"/>
              <w:left w:w="65" w:type="dxa"/>
              <w:bottom w:w="65" w:type="dxa"/>
              <w:right w:w="65" w:type="dxa"/>
            </w:tcMar>
            <w:vAlign w:val="center"/>
          </w:tcPr>
          <w:p w14:paraId="74368146" w14:textId="77777777" w:rsidR="00D45154" w:rsidRDefault="001C00FC">
            <w:pPr>
              <w:spacing w:before="40" w:after="40" w:line="269" w:lineRule="auto"/>
              <w:jc w:val="center"/>
            </w:pPr>
            <w:r>
              <w:rPr>
                <w:sz w:val="20"/>
              </w:rPr>
              <w:t>(20, 200, 621)</w:t>
            </w:r>
          </w:p>
        </w:tc>
        <w:tc>
          <w:tcPr>
            <w:tcW w:w="1417" w:type="dxa"/>
            <w:tcMar>
              <w:top w:w="65" w:type="dxa"/>
              <w:left w:w="65" w:type="dxa"/>
              <w:bottom w:w="65" w:type="dxa"/>
              <w:right w:w="65" w:type="dxa"/>
            </w:tcMar>
            <w:vAlign w:val="center"/>
          </w:tcPr>
          <w:p w14:paraId="6A0A474C" w14:textId="77777777" w:rsidR="00D45154" w:rsidRDefault="001C00FC">
            <w:pPr>
              <w:spacing w:before="40" w:after="40" w:line="269" w:lineRule="auto"/>
              <w:jc w:val="center"/>
            </w:pPr>
            <w:r>
              <w:rPr>
                <w:sz w:val="20"/>
              </w:rPr>
              <w:t>CTU 1</w:t>
            </w:r>
          </w:p>
        </w:tc>
        <w:tc>
          <w:tcPr>
            <w:tcW w:w="1077" w:type="dxa"/>
            <w:tcMar>
              <w:top w:w="65" w:type="dxa"/>
              <w:left w:w="65" w:type="dxa"/>
              <w:bottom w:w="65" w:type="dxa"/>
              <w:right w:w="65" w:type="dxa"/>
            </w:tcMar>
            <w:vAlign w:val="center"/>
          </w:tcPr>
          <w:p w14:paraId="275E2BF7" w14:textId="77777777" w:rsidR="00D45154" w:rsidRDefault="001C00FC">
            <w:pPr>
              <w:spacing w:before="40" w:after="40" w:line="269" w:lineRule="auto"/>
              <w:jc w:val="center"/>
            </w:pPr>
            <w:r>
              <w:rPr>
                <w:sz w:val="20"/>
              </w:rPr>
              <w:t>2/5</w:t>
            </w:r>
          </w:p>
        </w:tc>
      </w:tr>
      <w:tr w:rsidR="00D45154" w14:paraId="004B98EC" w14:textId="77777777">
        <w:trPr>
          <w:cantSplit/>
        </w:trPr>
        <w:tc>
          <w:tcPr>
            <w:tcW w:w="482" w:type="dxa"/>
            <w:tcMar>
              <w:top w:w="65" w:type="dxa"/>
              <w:left w:w="65" w:type="dxa"/>
              <w:bottom w:w="65" w:type="dxa"/>
              <w:right w:w="65" w:type="dxa"/>
            </w:tcMar>
            <w:vAlign w:val="center"/>
          </w:tcPr>
          <w:p w14:paraId="66132657" w14:textId="77777777" w:rsidR="00D45154" w:rsidRDefault="001C00FC">
            <w:pPr>
              <w:spacing w:before="40" w:after="40" w:line="269" w:lineRule="auto"/>
              <w:jc w:val="center"/>
            </w:pPr>
            <w:r>
              <w:rPr>
                <w:sz w:val="20"/>
              </w:rPr>
              <w:t>Q03</w:t>
            </w:r>
          </w:p>
        </w:tc>
        <w:tc>
          <w:tcPr>
            <w:tcW w:w="1729" w:type="dxa"/>
            <w:tcMar>
              <w:top w:w="65" w:type="dxa"/>
              <w:left w:w="65" w:type="dxa"/>
              <w:bottom w:w="65" w:type="dxa"/>
              <w:right w:w="65" w:type="dxa"/>
            </w:tcMar>
            <w:vAlign w:val="center"/>
          </w:tcPr>
          <w:p w14:paraId="07B2BDF6" w14:textId="77777777" w:rsidR="00D45154" w:rsidRDefault="001C00FC">
            <w:pPr>
              <w:spacing w:before="40" w:after="40" w:line="269" w:lineRule="auto"/>
              <w:jc w:val="center"/>
            </w:pPr>
            <w:r>
              <w:rPr>
                <w:sz w:val="20"/>
              </w:rPr>
              <w:t>(20, 200, 659)</w:t>
            </w:r>
          </w:p>
        </w:tc>
        <w:tc>
          <w:tcPr>
            <w:tcW w:w="1729" w:type="dxa"/>
            <w:tcMar>
              <w:top w:w="65" w:type="dxa"/>
              <w:left w:w="65" w:type="dxa"/>
              <w:bottom w:w="65" w:type="dxa"/>
              <w:right w:w="65" w:type="dxa"/>
            </w:tcMar>
            <w:vAlign w:val="center"/>
          </w:tcPr>
          <w:p w14:paraId="6F2E3E7C" w14:textId="77777777" w:rsidR="00D45154" w:rsidRDefault="001C00FC">
            <w:pPr>
              <w:spacing w:before="40" w:after="40" w:line="269" w:lineRule="auto"/>
              <w:jc w:val="center"/>
            </w:pPr>
            <w:r>
              <w:rPr>
                <w:sz w:val="20"/>
              </w:rPr>
              <w:t>(20, 200, 697)</w:t>
            </w:r>
          </w:p>
        </w:tc>
        <w:tc>
          <w:tcPr>
            <w:tcW w:w="1729" w:type="dxa"/>
            <w:tcMar>
              <w:top w:w="65" w:type="dxa"/>
              <w:left w:w="65" w:type="dxa"/>
              <w:bottom w:w="65" w:type="dxa"/>
              <w:right w:w="65" w:type="dxa"/>
            </w:tcMar>
            <w:vAlign w:val="center"/>
          </w:tcPr>
          <w:p w14:paraId="5C201D1F" w14:textId="77777777" w:rsidR="00D45154" w:rsidRDefault="001C00FC">
            <w:pPr>
              <w:spacing w:before="40" w:after="40" w:line="269" w:lineRule="auto"/>
              <w:jc w:val="center"/>
            </w:pPr>
            <w:r>
              <w:rPr>
                <w:sz w:val="20"/>
              </w:rPr>
              <w:t>(20, 200, 670)</w:t>
            </w:r>
          </w:p>
        </w:tc>
        <w:tc>
          <w:tcPr>
            <w:tcW w:w="1417" w:type="dxa"/>
            <w:tcMar>
              <w:top w:w="65" w:type="dxa"/>
              <w:left w:w="65" w:type="dxa"/>
              <w:bottom w:w="65" w:type="dxa"/>
              <w:right w:w="65" w:type="dxa"/>
            </w:tcMar>
            <w:vAlign w:val="center"/>
          </w:tcPr>
          <w:p w14:paraId="570A14B0" w14:textId="77777777" w:rsidR="00D45154" w:rsidRDefault="001C00FC">
            <w:pPr>
              <w:spacing w:before="40" w:after="40" w:line="269" w:lineRule="auto"/>
              <w:jc w:val="center"/>
            </w:pPr>
            <w:r>
              <w:rPr>
                <w:sz w:val="20"/>
              </w:rPr>
              <w:t>CTU 1</w:t>
            </w:r>
          </w:p>
        </w:tc>
        <w:tc>
          <w:tcPr>
            <w:tcW w:w="1077" w:type="dxa"/>
            <w:tcMar>
              <w:top w:w="65" w:type="dxa"/>
              <w:left w:w="65" w:type="dxa"/>
              <w:bottom w:w="65" w:type="dxa"/>
              <w:right w:w="65" w:type="dxa"/>
            </w:tcMar>
            <w:vAlign w:val="center"/>
          </w:tcPr>
          <w:p w14:paraId="38C88964" w14:textId="77777777" w:rsidR="00D45154" w:rsidRDefault="001C00FC">
            <w:pPr>
              <w:spacing w:before="40" w:after="40" w:line="269" w:lineRule="auto"/>
              <w:jc w:val="center"/>
            </w:pPr>
            <w:r>
              <w:rPr>
                <w:sz w:val="20"/>
              </w:rPr>
              <w:t>1/5</w:t>
            </w:r>
          </w:p>
        </w:tc>
      </w:tr>
      <w:tr w:rsidR="00D45154" w14:paraId="3D7F1B3D" w14:textId="77777777">
        <w:trPr>
          <w:cantSplit/>
        </w:trPr>
        <w:tc>
          <w:tcPr>
            <w:tcW w:w="482" w:type="dxa"/>
            <w:tcMar>
              <w:top w:w="65" w:type="dxa"/>
              <w:left w:w="65" w:type="dxa"/>
              <w:bottom w:w="65" w:type="dxa"/>
              <w:right w:w="65" w:type="dxa"/>
            </w:tcMar>
            <w:vAlign w:val="center"/>
          </w:tcPr>
          <w:p w14:paraId="6F36562C" w14:textId="77777777" w:rsidR="00D45154" w:rsidRDefault="001C00FC">
            <w:pPr>
              <w:spacing w:before="40" w:after="40" w:line="269" w:lineRule="auto"/>
              <w:jc w:val="center"/>
            </w:pPr>
            <w:r>
              <w:rPr>
                <w:sz w:val="20"/>
              </w:rPr>
              <w:t>Q04</w:t>
            </w:r>
          </w:p>
        </w:tc>
        <w:tc>
          <w:tcPr>
            <w:tcW w:w="1729" w:type="dxa"/>
            <w:tcMar>
              <w:top w:w="65" w:type="dxa"/>
              <w:left w:w="65" w:type="dxa"/>
              <w:bottom w:w="65" w:type="dxa"/>
              <w:right w:w="65" w:type="dxa"/>
            </w:tcMar>
            <w:vAlign w:val="center"/>
          </w:tcPr>
          <w:p w14:paraId="1294B7EC" w14:textId="77777777" w:rsidR="00D45154" w:rsidRDefault="001C00FC">
            <w:pPr>
              <w:spacing w:before="40" w:after="40" w:line="269" w:lineRule="auto"/>
              <w:jc w:val="center"/>
            </w:pPr>
            <w:r>
              <w:rPr>
                <w:sz w:val="20"/>
              </w:rPr>
              <w:t>(20, 200, 636)</w:t>
            </w:r>
          </w:p>
        </w:tc>
        <w:tc>
          <w:tcPr>
            <w:tcW w:w="1729" w:type="dxa"/>
            <w:tcMar>
              <w:top w:w="65" w:type="dxa"/>
              <w:left w:w="65" w:type="dxa"/>
              <w:bottom w:w="65" w:type="dxa"/>
              <w:right w:w="65" w:type="dxa"/>
            </w:tcMar>
            <w:vAlign w:val="center"/>
          </w:tcPr>
          <w:p w14:paraId="6E6083D1" w14:textId="77777777" w:rsidR="00D45154" w:rsidRDefault="001C00FC">
            <w:pPr>
              <w:spacing w:before="40" w:after="40" w:line="269" w:lineRule="auto"/>
              <w:jc w:val="center"/>
            </w:pPr>
            <w:r>
              <w:rPr>
                <w:sz w:val="20"/>
              </w:rPr>
              <w:t>(20, 200, 649)</w:t>
            </w:r>
          </w:p>
        </w:tc>
        <w:tc>
          <w:tcPr>
            <w:tcW w:w="1729" w:type="dxa"/>
            <w:tcMar>
              <w:top w:w="65" w:type="dxa"/>
              <w:left w:w="65" w:type="dxa"/>
              <w:bottom w:w="65" w:type="dxa"/>
              <w:right w:w="65" w:type="dxa"/>
            </w:tcMar>
            <w:vAlign w:val="center"/>
          </w:tcPr>
          <w:p w14:paraId="07ADD3C7" w14:textId="77777777" w:rsidR="00D45154" w:rsidRDefault="001C00FC">
            <w:pPr>
              <w:spacing w:before="40" w:after="40" w:line="269" w:lineRule="auto"/>
              <w:jc w:val="center"/>
            </w:pPr>
            <w:r>
              <w:rPr>
                <w:sz w:val="20"/>
              </w:rPr>
              <w:t>(20, 200, 597)</w:t>
            </w:r>
          </w:p>
        </w:tc>
        <w:tc>
          <w:tcPr>
            <w:tcW w:w="1417" w:type="dxa"/>
            <w:tcMar>
              <w:top w:w="65" w:type="dxa"/>
              <w:left w:w="65" w:type="dxa"/>
              <w:bottom w:w="65" w:type="dxa"/>
              <w:right w:w="65" w:type="dxa"/>
            </w:tcMar>
            <w:vAlign w:val="center"/>
          </w:tcPr>
          <w:p w14:paraId="32A22DAB" w14:textId="77777777" w:rsidR="00D45154" w:rsidRDefault="001C00FC">
            <w:pPr>
              <w:spacing w:before="40" w:after="40" w:line="269" w:lineRule="auto"/>
              <w:jc w:val="center"/>
            </w:pPr>
            <w:r>
              <w:rPr>
                <w:sz w:val="20"/>
              </w:rPr>
              <w:t>HAUI 3</w:t>
            </w:r>
          </w:p>
        </w:tc>
        <w:tc>
          <w:tcPr>
            <w:tcW w:w="1077" w:type="dxa"/>
            <w:tcMar>
              <w:top w:w="65" w:type="dxa"/>
              <w:left w:w="65" w:type="dxa"/>
              <w:bottom w:w="65" w:type="dxa"/>
              <w:right w:w="65" w:type="dxa"/>
            </w:tcMar>
            <w:vAlign w:val="center"/>
          </w:tcPr>
          <w:p w14:paraId="12BED1B0" w14:textId="77777777" w:rsidR="00D45154" w:rsidRDefault="001C00FC">
            <w:pPr>
              <w:spacing w:before="40" w:after="40" w:line="269" w:lineRule="auto"/>
              <w:jc w:val="center"/>
            </w:pPr>
            <w:r>
              <w:rPr>
                <w:sz w:val="20"/>
              </w:rPr>
              <w:t>1/4</w:t>
            </w:r>
          </w:p>
        </w:tc>
      </w:tr>
      <w:tr w:rsidR="00D45154" w14:paraId="44005EFB" w14:textId="77777777">
        <w:trPr>
          <w:cantSplit/>
        </w:trPr>
        <w:tc>
          <w:tcPr>
            <w:tcW w:w="482" w:type="dxa"/>
            <w:tcMar>
              <w:top w:w="65" w:type="dxa"/>
              <w:left w:w="65" w:type="dxa"/>
              <w:bottom w:w="65" w:type="dxa"/>
              <w:right w:w="65" w:type="dxa"/>
            </w:tcMar>
            <w:vAlign w:val="center"/>
          </w:tcPr>
          <w:p w14:paraId="5044C5E1" w14:textId="77777777" w:rsidR="00D45154" w:rsidRDefault="001C00FC">
            <w:pPr>
              <w:spacing w:before="40" w:after="40" w:line="269" w:lineRule="auto"/>
              <w:jc w:val="center"/>
            </w:pPr>
            <w:r>
              <w:rPr>
                <w:sz w:val="20"/>
              </w:rPr>
              <w:t>Q06</w:t>
            </w:r>
          </w:p>
        </w:tc>
        <w:tc>
          <w:tcPr>
            <w:tcW w:w="1729" w:type="dxa"/>
            <w:tcMar>
              <w:top w:w="65" w:type="dxa"/>
              <w:left w:w="65" w:type="dxa"/>
              <w:bottom w:w="65" w:type="dxa"/>
              <w:right w:w="65" w:type="dxa"/>
            </w:tcMar>
            <w:vAlign w:val="center"/>
          </w:tcPr>
          <w:p w14:paraId="796836F4" w14:textId="77777777" w:rsidR="00D45154" w:rsidRDefault="001C00FC">
            <w:pPr>
              <w:spacing w:before="40" w:after="40" w:line="269" w:lineRule="auto"/>
              <w:jc w:val="center"/>
            </w:pPr>
            <w:r>
              <w:rPr>
                <w:sz w:val="20"/>
              </w:rPr>
              <w:t>(15, 150, 735)</w:t>
            </w:r>
          </w:p>
        </w:tc>
        <w:tc>
          <w:tcPr>
            <w:tcW w:w="1729" w:type="dxa"/>
            <w:tcMar>
              <w:top w:w="65" w:type="dxa"/>
              <w:left w:w="65" w:type="dxa"/>
              <w:bottom w:w="65" w:type="dxa"/>
              <w:right w:w="65" w:type="dxa"/>
            </w:tcMar>
            <w:vAlign w:val="center"/>
          </w:tcPr>
          <w:p w14:paraId="2E113643" w14:textId="77777777" w:rsidR="00D45154" w:rsidRDefault="001C00FC">
            <w:pPr>
              <w:spacing w:before="40" w:after="40" w:line="269" w:lineRule="auto"/>
              <w:jc w:val="center"/>
            </w:pPr>
            <w:r>
              <w:rPr>
                <w:sz w:val="20"/>
              </w:rPr>
              <w:t>(15, 150, 757)</w:t>
            </w:r>
          </w:p>
        </w:tc>
        <w:tc>
          <w:tcPr>
            <w:tcW w:w="1729" w:type="dxa"/>
            <w:tcMar>
              <w:top w:w="65" w:type="dxa"/>
              <w:left w:w="65" w:type="dxa"/>
              <w:bottom w:w="65" w:type="dxa"/>
              <w:right w:w="65" w:type="dxa"/>
            </w:tcMar>
            <w:vAlign w:val="center"/>
          </w:tcPr>
          <w:p w14:paraId="655B797C" w14:textId="77777777" w:rsidR="00D45154" w:rsidRDefault="001C00FC">
            <w:pPr>
              <w:spacing w:before="40" w:after="40" w:line="269" w:lineRule="auto"/>
              <w:jc w:val="center"/>
            </w:pPr>
            <w:r>
              <w:rPr>
                <w:sz w:val="20"/>
              </w:rPr>
              <w:t>(15, 150, 677)</w:t>
            </w:r>
          </w:p>
        </w:tc>
        <w:tc>
          <w:tcPr>
            <w:tcW w:w="1417" w:type="dxa"/>
            <w:tcMar>
              <w:top w:w="65" w:type="dxa"/>
              <w:left w:w="65" w:type="dxa"/>
              <w:bottom w:w="65" w:type="dxa"/>
              <w:right w:w="65" w:type="dxa"/>
            </w:tcMar>
            <w:vAlign w:val="center"/>
          </w:tcPr>
          <w:p w14:paraId="01507F64" w14:textId="77777777" w:rsidR="00D45154" w:rsidRDefault="001C00FC">
            <w:pPr>
              <w:spacing w:before="40" w:after="40" w:line="269" w:lineRule="auto"/>
              <w:jc w:val="center"/>
            </w:pPr>
            <w:r>
              <w:rPr>
                <w:sz w:val="20"/>
              </w:rPr>
              <w:t>HAUI 3</w:t>
            </w:r>
          </w:p>
        </w:tc>
        <w:tc>
          <w:tcPr>
            <w:tcW w:w="1077" w:type="dxa"/>
            <w:tcMar>
              <w:top w:w="65" w:type="dxa"/>
              <w:left w:w="65" w:type="dxa"/>
              <w:bottom w:w="65" w:type="dxa"/>
              <w:right w:w="65" w:type="dxa"/>
            </w:tcMar>
            <w:vAlign w:val="center"/>
          </w:tcPr>
          <w:p w14:paraId="0833BDAE" w14:textId="77777777" w:rsidR="00D45154" w:rsidRDefault="001C00FC">
            <w:pPr>
              <w:spacing w:before="40" w:after="40" w:line="269" w:lineRule="auto"/>
              <w:jc w:val="center"/>
            </w:pPr>
            <w:r>
              <w:rPr>
                <w:sz w:val="20"/>
              </w:rPr>
              <w:t>1/4</w:t>
            </w:r>
          </w:p>
        </w:tc>
      </w:tr>
      <w:tr w:rsidR="00D45154" w14:paraId="26ED5E28" w14:textId="77777777">
        <w:trPr>
          <w:cantSplit/>
        </w:trPr>
        <w:tc>
          <w:tcPr>
            <w:tcW w:w="482" w:type="dxa"/>
            <w:tcMar>
              <w:top w:w="65" w:type="dxa"/>
              <w:left w:w="65" w:type="dxa"/>
              <w:bottom w:w="65" w:type="dxa"/>
              <w:right w:w="65" w:type="dxa"/>
            </w:tcMar>
            <w:vAlign w:val="center"/>
          </w:tcPr>
          <w:p w14:paraId="5D488CF3" w14:textId="77777777" w:rsidR="00D45154" w:rsidRDefault="001C00FC">
            <w:pPr>
              <w:spacing w:before="40" w:after="40" w:line="269" w:lineRule="auto"/>
              <w:jc w:val="center"/>
            </w:pPr>
            <w:r>
              <w:rPr>
                <w:sz w:val="20"/>
              </w:rPr>
              <w:t>Q07</w:t>
            </w:r>
          </w:p>
        </w:tc>
        <w:tc>
          <w:tcPr>
            <w:tcW w:w="1729" w:type="dxa"/>
            <w:tcMar>
              <w:top w:w="65" w:type="dxa"/>
              <w:left w:w="65" w:type="dxa"/>
              <w:bottom w:w="65" w:type="dxa"/>
              <w:right w:w="65" w:type="dxa"/>
            </w:tcMar>
            <w:vAlign w:val="center"/>
          </w:tcPr>
          <w:p w14:paraId="43542CA1" w14:textId="77777777" w:rsidR="00D45154" w:rsidRDefault="001C00FC">
            <w:pPr>
              <w:spacing w:before="40" w:after="40" w:line="269" w:lineRule="auto"/>
              <w:jc w:val="center"/>
            </w:pPr>
            <w:r>
              <w:rPr>
                <w:sz w:val="20"/>
              </w:rPr>
              <w:t>(15, 150, 820)</w:t>
            </w:r>
          </w:p>
        </w:tc>
        <w:tc>
          <w:tcPr>
            <w:tcW w:w="1729" w:type="dxa"/>
            <w:tcMar>
              <w:top w:w="65" w:type="dxa"/>
              <w:left w:w="65" w:type="dxa"/>
              <w:bottom w:w="65" w:type="dxa"/>
              <w:right w:w="65" w:type="dxa"/>
            </w:tcMar>
            <w:vAlign w:val="center"/>
          </w:tcPr>
          <w:p w14:paraId="0F40FAFA" w14:textId="77777777" w:rsidR="00D45154" w:rsidRDefault="001C00FC">
            <w:pPr>
              <w:spacing w:before="40" w:after="40" w:line="269" w:lineRule="auto"/>
              <w:jc w:val="center"/>
            </w:pPr>
            <w:r>
              <w:rPr>
                <w:sz w:val="20"/>
              </w:rPr>
              <w:t>(15, 150, 846)</w:t>
            </w:r>
          </w:p>
        </w:tc>
        <w:tc>
          <w:tcPr>
            <w:tcW w:w="1729" w:type="dxa"/>
            <w:tcMar>
              <w:top w:w="65" w:type="dxa"/>
              <w:left w:w="65" w:type="dxa"/>
              <w:bottom w:w="65" w:type="dxa"/>
              <w:right w:w="65" w:type="dxa"/>
            </w:tcMar>
            <w:vAlign w:val="center"/>
          </w:tcPr>
          <w:p w14:paraId="4AE8FE2B" w14:textId="77777777" w:rsidR="00D45154" w:rsidRDefault="001C00FC">
            <w:pPr>
              <w:spacing w:before="40" w:after="40" w:line="269" w:lineRule="auto"/>
              <w:jc w:val="center"/>
            </w:pPr>
            <w:r>
              <w:rPr>
                <w:sz w:val="20"/>
              </w:rPr>
              <w:t>(15, 150, 795)</w:t>
            </w:r>
          </w:p>
        </w:tc>
        <w:tc>
          <w:tcPr>
            <w:tcW w:w="1417" w:type="dxa"/>
            <w:tcMar>
              <w:top w:w="65" w:type="dxa"/>
              <w:left w:w="65" w:type="dxa"/>
              <w:bottom w:w="65" w:type="dxa"/>
              <w:right w:w="65" w:type="dxa"/>
            </w:tcMar>
            <w:vAlign w:val="center"/>
          </w:tcPr>
          <w:p w14:paraId="676B9E0C" w14:textId="77777777" w:rsidR="00D45154" w:rsidRDefault="001C00FC">
            <w:pPr>
              <w:spacing w:before="40" w:after="40" w:line="269" w:lineRule="auto"/>
              <w:jc w:val="center"/>
            </w:pPr>
            <w:r>
              <w:rPr>
                <w:sz w:val="20"/>
              </w:rPr>
              <w:t>HAUI 3</w:t>
            </w:r>
          </w:p>
        </w:tc>
        <w:tc>
          <w:tcPr>
            <w:tcW w:w="1077" w:type="dxa"/>
            <w:tcMar>
              <w:top w:w="65" w:type="dxa"/>
              <w:left w:w="65" w:type="dxa"/>
              <w:bottom w:w="65" w:type="dxa"/>
              <w:right w:w="65" w:type="dxa"/>
            </w:tcMar>
            <w:vAlign w:val="center"/>
          </w:tcPr>
          <w:p w14:paraId="269B17D0" w14:textId="77777777" w:rsidR="00D45154" w:rsidRDefault="001C00FC">
            <w:pPr>
              <w:spacing w:before="40" w:after="40" w:line="269" w:lineRule="auto"/>
              <w:jc w:val="center"/>
            </w:pPr>
            <w:r>
              <w:rPr>
                <w:sz w:val="20"/>
              </w:rPr>
              <w:t>1/4</w:t>
            </w:r>
          </w:p>
        </w:tc>
      </w:tr>
      <w:tr w:rsidR="00D45154" w14:paraId="16004651" w14:textId="77777777">
        <w:trPr>
          <w:cantSplit/>
        </w:trPr>
        <w:tc>
          <w:tcPr>
            <w:tcW w:w="482" w:type="dxa"/>
            <w:tcMar>
              <w:top w:w="65" w:type="dxa"/>
              <w:left w:w="65" w:type="dxa"/>
              <w:bottom w:w="65" w:type="dxa"/>
              <w:right w:w="65" w:type="dxa"/>
            </w:tcMar>
            <w:vAlign w:val="center"/>
          </w:tcPr>
          <w:p w14:paraId="7B41E4F7" w14:textId="77777777" w:rsidR="00D45154" w:rsidRDefault="001C00FC">
            <w:pPr>
              <w:spacing w:before="40" w:after="40" w:line="269" w:lineRule="auto"/>
              <w:jc w:val="center"/>
            </w:pPr>
            <w:r>
              <w:rPr>
                <w:sz w:val="20"/>
              </w:rPr>
              <w:t>Q08</w:t>
            </w:r>
          </w:p>
        </w:tc>
        <w:tc>
          <w:tcPr>
            <w:tcW w:w="1729" w:type="dxa"/>
            <w:tcMar>
              <w:top w:w="65" w:type="dxa"/>
              <w:left w:w="65" w:type="dxa"/>
              <w:bottom w:w="65" w:type="dxa"/>
              <w:right w:w="65" w:type="dxa"/>
            </w:tcMar>
            <w:vAlign w:val="center"/>
          </w:tcPr>
          <w:p w14:paraId="29F9E007" w14:textId="77777777" w:rsidR="00D45154" w:rsidRDefault="001C00FC">
            <w:pPr>
              <w:spacing w:before="40" w:after="40" w:line="269" w:lineRule="auto"/>
              <w:jc w:val="center"/>
            </w:pPr>
            <w:r>
              <w:rPr>
                <w:sz w:val="20"/>
              </w:rPr>
              <w:t>(15, 150, 685)</w:t>
            </w:r>
          </w:p>
        </w:tc>
        <w:tc>
          <w:tcPr>
            <w:tcW w:w="1729" w:type="dxa"/>
            <w:tcMar>
              <w:top w:w="65" w:type="dxa"/>
              <w:left w:w="65" w:type="dxa"/>
              <w:bottom w:w="65" w:type="dxa"/>
              <w:right w:w="65" w:type="dxa"/>
            </w:tcMar>
            <w:vAlign w:val="center"/>
          </w:tcPr>
          <w:p w14:paraId="72142F9A" w14:textId="77777777" w:rsidR="00D45154" w:rsidRDefault="001C00FC">
            <w:pPr>
              <w:spacing w:before="40" w:after="40" w:line="269" w:lineRule="auto"/>
              <w:jc w:val="center"/>
            </w:pPr>
            <w:r>
              <w:rPr>
                <w:sz w:val="20"/>
              </w:rPr>
              <w:t>(15, 150, 695)</w:t>
            </w:r>
          </w:p>
        </w:tc>
        <w:tc>
          <w:tcPr>
            <w:tcW w:w="1729" w:type="dxa"/>
            <w:tcMar>
              <w:top w:w="65" w:type="dxa"/>
              <w:left w:w="65" w:type="dxa"/>
              <w:bottom w:w="65" w:type="dxa"/>
              <w:right w:w="65" w:type="dxa"/>
            </w:tcMar>
            <w:vAlign w:val="center"/>
          </w:tcPr>
          <w:p w14:paraId="0B731698" w14:textId="77777777" w:rsidR="00D45154" w:rsidRDefault="001C00FC">
            <w:pPr>
              <w:spacing w:before="40" w:after="40" w:line="269" w:lineRule="auto"/>
              <w:jc w:val="center"/>
            </w:pPr>
            <w:r>
              <w:rPr>
                <w:sz w:val="20"/>
              </w:rPr>
              <w:t>(15, 150, 620)</w:t>
            </w:r>
          </w:p>
        </w:tc>
        <w:tc>
          <w:tcPr>
            <w:tcW w:w="1417" w:type="dxa"/>
            <w:tcMar>
              <w:top w:w="65" w:type="dxa"/>
              <w:left w:w="65" w:type="dxa"/>
              <w:bottom w:w="65" w:type="dxa"/>
              <w:right w:w="65" w:type="dxa"/>
            </w:tcMar>
            <w:vAlign w:val="center"/>
          </w:tcPr>
          <w:p w14:paraId="59366B35" w14:textId="77777777" w:rsidR="00D45154" w:rsidRDefault="001C00FC">
            <w:pPr>
              <w:spacing w:before="40" w:after="40" w:line="269" w:lineRule="auto"/>
              <w:jc w:val="center"/>
            </w:pPr>
            <w:r>
              <w:rPr>
                <w:sz w:val="20"/>
              </w:rPr>
              <w:t>HCMUTE 1</w:t>
            </w:r>
          </w:p>
        </w:tc>
        <w:tc>
          <w:tcPr>
            <w:tcW w:w="1077" w:type="dxa"/>
            <w:tcMar>
              <w:top w:w="65" w:type="dxa"/>
              <w:left w:w="65" w:type="dxa"/>
              <w:bottom w:w="65" w:type="dxa"/>
              <w:right w:w="65" w:type="dxa"/>
            </w:tcMar>
            <w:vAlign w:val="center"/>
          </w:tcPr>
          <w:p w14:paraId="17BBAD9E" w14:textId="77777777" w:rsidR="00D45154" w:rsidRDefault="001C00FC">
            <w:pPr>
              <w:spacing w:before="40" w:after="40" w:line="269" w:lineRule="auto"/>
              <w:jc w:val="center"/>
            </w:pPr>
            <w:r>
              <w:rPr>
                <w:sz w:val="20"/>
              </w:rPr>
              <w:t>1/4</w:t>
            </w:r>
          </w:p>
        </w:tc>
      </w:tr>
      <w:tr w:rsidR="00D45154" w14:paraId="35FB2E04" w14:textId="77777777">
        <w:trPr>
          <w:cantSplit/>
        </w:trPr>
        <w:tc>
          <w:tcPr>
            <w:tcW w:w="482" w:type="dxa"/>
            <w:tcMar>
              <w:top w:w="65" w:type="dxa"/>
              <w:left w:w="65" w:type="dxa"/>
              <w:bottom w:w="65" w:type="dxa"/>
              <w:right w:w="65" w:type="dxa"/>
            </w:tcMar>
            <w:vAlign w:val="center"/>
          </w:tcPr>
          <w:p w14:paraId="23964295" w14:textId="77777777" w:rsidR="00D45154" w:rsidRDefault="001C00FC">
            <w:pPr>
              <w:spacing w:before="40" w:after="40" w:line="269" w:lineRule="auto"/>
              <w:jc w:val="center"/>
            </w:pPr>
            <w:r>
              <w:rPr>
                <w:sz w:val="20"/>
              </w:rPr>
              <w:t>Q09</w:t>
            </w:r>
          </w:p>
        </w:tc>
        <w:tc>
          <w:tcPr>
            <w:tcW w:w="1729" w:type="dxa"/>
            <w:tcMar>
              <w:top w:w="65" w:type="dxa"/>
              <w:left w:w="65" w:type="dxa"/>
              <w:bottom w:w="65" w:type="dxa"/>
              <w:right w:w="65" w:type="dxa"/>
            </w:tcMar>
            <w:vAlign w:val="center"/>
          </w:tcPr>
          <w:p w14:paraId="56850799" w14:textId="77777777" w:rsidR="00D45154" w:rsidRDefault="001C00FC">
            <w:pPr>
              <w:spacing w:before="40" w:after="40" w:line="269" w:lineRule="auto"/>
              <w:jc w:val="center"/>
            </w:pPr>
            <w:r>
              <w:rPr>
                <w:sz w:val="20"/>
              </w:rPr>
              <w:t>(15, 150, 701)</w:t>
            </w:r>
          </w:p>
        </w:tc>
        <w:tc>
          <w:tcPr>
            <w:tcW w:w="1729" w:type="dxa"/>
            <w:tcMar>
              <w:top w:w="65" w:type="dxa"/>
              <w:left w:w="65" w:type="dxa"/>
              <w:bottom w:w="65" w:type="dxa"/>
              <w:right w:w="65" w:type="dxa"/>
            </w:tcMar>
            <w:vAlign w:val="center"/>
          </w:tcPr>
          <w:p w14:paraId="48815EA2" w14:textId="77777777" w:rsidR="00D45154" w:rsidRDefault="001C00FC">
            <w:pPr>
              <w:spacing w:before="40" w:after="40" w:line="269" w:lineRule="auto"/>
              <w:jc w:val="center"/>
            </w:pPr>
            <w:r>
              <w:rPr>
                <w:sz w:val="20"/>
              </w:rPr>
              <w:t>(15, 150, 713)</w:t>
            </w:r>
          </w:p>
        </w:tc>
        <w:tc>
          <w:tcPr>
            <w:tcW w:w="1729" w:type="dxa"/>
            <w:tcMar>
              <w:top w:w="65" w:type="dxa"/>
              <w:left w:w="65" w:type="dxa"/>
              <w:bottom w:w="65" w:type="dxa"/>
              <w:right w:w="65" w:type="dxa"/>
            </w:tcMar>
            <w:vAlign w:val="center"/>
          </w:tcPr>
          <w:p w14:paraId="261855D4" w14:textId="77777777" w:rsidR="00D45154" w:rsidRDefault="001C00FC">
            <w:pPr>
              <w:spacing w:before="40" w:after="40" w:line="269" w:lineRule="auto"/>
              <w:jc w:val="center"/>
            </w:pPr>
            <w:r>
              <w:rPr>
                <w:sz w:val="20"/>
              </w:rPr>
              <w:t>(15, 150, 608)</w:t>
            </w:r>
          </w:p>
        </w:tc>
        <w:tc>
          <w:tcPr>
            <w:tcW w:w="1417" w:type="dxa"/>
            <w:tcMar>
              <w:top w:w="65" w:type="dxa"/>
              <w:left w:w="65" w:type="dxa"/>
              <w:bottom w:w="65" w:type="dxa"/>
              <w:right w:w="65" w:type="dxa"/>
            </w:tcMar>
            <w:vAlign w:val="center"/>
          </w:tcPr>
          <w:p w14:paraId="0EA16BDA" w14:textId="77777777" w:rsidR="00D45154" w:rsidRDefault="001C00FC">
            <w:pPr>
              <w:spacing w:before="40" w:after="40" w:line="269" w:lineRule="auto"/>
              <w:jc w:val="center"/>
            </w:pPr>
            <w:r>
              <w:rPr>
                <w:sz w:val="20"/>
              </w:rPr>
              <w:t>HAUI 3</w:t>
            </w:r>
          </w:p>
        </w:tc>
        <w:tc>
          <w:tcPr>
            <w:tcW w:w="1077" w:type="dxa"/>
            <w:tcMar>
              <w:top w:w="65" w:type="dxa"/>
              <w:left w:w="65" w:type="dxa"/>
              <w:bottom w:w="65" w:type="dxa"/>
              <w:right w:w="65" w:type="dxa"/>
            </w:tcMar>
            <w:vAlign w:val="center"/>
          </w:tcPr>
          <w:p w14:paraId="61B348C2" w14:textId="77777777" w:rsidR="00D45154" w:rsidRDefault="001C00FC">
            <w:pPr>
              <w:spacing w:before="40" w:after="40" w:line="269" w:lineRule="auto"/>
              <w:jc w:val="center"/>
            </w:pPr>
            <w:r>
              <w:rPr>
                <w:sz w:val="20"/>
              </w:rPr>
              <w:t>1/4</w:t>
            </w:r>
          </w:p>
        </w:tc>
      </w:tr>
      <w:tr w:rsidR="00D45154" w14:paraId="522ACAD2" w14:textId="77777777">
        <w:trPr>
          <w:cantSplit/>
        </w:trPr>
        <w:tc>
          <w:tcPr>
            <w:tcW w:w="482" w:type="dxa"/>
            <w:tcMar>
              <w:top w:w="65" w:type="dxa"/>
              <w:left w:w="65" w:type="dxa"/>
              <w:bottom w:w="65" w:type="dxa"/>
              <w:right w:w="65" w:type="dxa"/>
            </w:tcMar>
            <w:vAlign w:val="center"/>
          </w:tcPr>
          <w:p w14:paraId="00212CBE" w14:textId="77777777" w:rsidR="00D45154" w:rsidRDefault="001C00FC">
            <w:pPr>
              <w:spacing w:before="40" w:after="40" w:line="269" w:lineRule="auto"/>
              <w:jc w:val="center"/>
            </w:pPr>
            <w:r>
              <w:rPr>
                <w:sz w:val="20"/>
              </w:rPr>
              <w:t>Q10</w:t>
            </w:r>
          </w:p>
        </w:tc>
        <w:tc>
          <w:tcPr>
            <w:tcW w:w="1729" w:type="dxa"/>
            <w:tcMar>
              <w:top w:w="65" w:type="dxa"/>
              <w:left w:w="65" w:type="dxa"/>
              <w:bottom w:w="65" w:type="dxa"/>
              <w:right w:w="65" w:type="dxa"/>
            </w:tcMar>
            <w:vAlign w:val="center"/>
          </w:tcPr>
          <w:p w14:paraId="13BE2DF9" w14:textId="77777777" w:rsidR="00D45154" w:rsidRDefault="001C00FC">
            <w:pPr>
              <w:spacing w:before="40" w:after="40" w:line="269" w:lineRule="auto"/>
              <w:jc w:val="center"/>
            </w:pPr>
            <w:r>
              <w:rPr>
                <w:sz w:val="20"/>
              </w:rPr>
              <w:t>(15, 150, 698)</w:t>
            </w:r>
          </w:p>
        </w:tc>
        <w:tc>
          <w:tcPr>
            <w:tcW w:w="1729" w:type="dxa"/>
            <w:tcMar>
              <w:top w:w="65" w:type="dxa"/>
              <w:left w:w="65" w:type="dxa"/>
              <w:bottom w:w="65" w:type="dxa"/>
              <w:right w:w="65" w:type="dxa"/>
            </w:tcMar>
            <w:vAlign w:val="center"/>
          </w:tcPr>
          <w:p w14:paraId="01F65EBD" w14:textId="77777777" w:rsidR="00D45154" w:rsidRDefault="001C00FC">
            <w:pPr>
              <w:spacing w:before="40" w:after="40" w:line="269" w:lineRule="auto"/>
              <w:jc w:val="center"/>
            </w:pPr>
            <w:r>
              <w:rPr>
                <w:sz w:val="20"/>
              </w:rPr>
              <w:t>(15, 150, 713)</w:t>
            </w:r>
          </w:p>
        </w:tc>
        <w:tc>
          <w:tcPr>
            <w:tcW w:w="1729" w:type="dxa"/>
            <w:tcMar>
              <w:top w:w="65" w:type="dxa"/>
              <w:left w:w="65" w:type="dxa"/>
              <w:bottom w:w="65" w:type="dxa"/>
              <w:right w:w="65" w:type="dxa"/>
            </w:tcMar>
            <w:vAlign w:val="center"/>
          </w:tcPr>
          <w:p w14:paraId="639D19C2" w14:textId="77777777" w:rsidR="00D45154" w:rsidRDefault="001C00FC">
            <w:pPr>
              <w:spacing w:before="40" w:after="40" w:line="269" w:lineRule="auto"/>
              <w:jc w:val="center"/>
            </w:pPr>
            <w:r>
              <w:rPr>
                <w:sz w:val="20"/>
              </w:rPr>
              <w:t>(15, 150, 637)</w:t>
            </w:r>
          </w:p>
        </w:tc>
        <w:tc>
          <w:tcPr>
            <w:tcW w:w="1417" w:type="dxa"/>
            <w:tcMar>
              <w:top w:w="65" w:type="dxa"/>
              <w:left w:w="65" w:type="dxa"/>
              <w:bottom w:w="65" w:type="dxa"/>
              <w:right w:w="65" w:type="dxa"/>
            </w:tcMar>
            <w:vAlign w:val="center"/>
          </w:tcPr>
          <w:p w14:paraId="1CF2141C" w14:textId="77777777" w:rsidR="00D45154" w:rsidRDefault="001C00FC">
            <w:pPr>
              <w:spacing w:before="40" w:after="40" w:line="269" w:lineRule="auto"/>
              <w:jc w:val="center"/>
            </w:pPr>
            <w:r>
              <w:rPr>
                <w:sz w:val="20"/>
              </w:rPr>
              <w:t>HAUI 3</w:t>
            </w:r>
          </w:p>
        </w:tc>
        <w:tc>
          <w:tcPr>
            <w:tcW w:w="1077" w:type="dxa"/>
            <w:tcMar>
              <w:top w:w="65" w:type="dxa"/>
              <w:left w:w="65" w:type="dxa"/>
              <w:bottom w:w="65" w:type="dxa"/>
              <w:right w:w="65" w:type="dxa"/>
            </w:tcMar>
            <w:vAlign w:val="center"/>
          </w:tcPr>
          <w:p w14:paraId="0DFA30B2" w14:textId="77777777" w:rsidR="00D45154" w:rsidRDefault="001C00FC">
            <w:pPr>
              <w:spacing w:before="40" w:after="40" w:line="269" w:lineRule="auto"/>
              <w:jc w:val="center"/>
            </w:pPr>
            <w:r>
              <w:rPr>
                <w:sz w:val="20"/>
              </w:rPr>
              <w:t>1/5</w:t>
            </w:r>
          </w:p>
        </w:tc>
      </w:tr>
    </w:tbl>
    <w:p w14:paraId="4EB3AFEE" w14:textId="77777777" w:rsidR="00D45154" w:rsidRDefault="001C00FC">
      <w:r>
        <w:t>Tài khoản đội ta đứng đầu 8/9 bài đã kiểm tra. Riêng Q02, CTU 1 đạt (20, 200, 621), cao hơn (20, 200, 609) của đội ta 12 suất khi U và D bằng nhau. Nhóm giữ nguyên kết quả này và không chạy lại Q02 để chọn một lượt đẹp hơn. Cả chín kết quả hiện tại của đội ta đều đạt cận U và D, nhưng chưa có bằng chứng rằng Q đã tối ưu. Với lượt tour đã lưu trong báo cáo, đội ta cũng chưa dẫn đầu tuyệt đối: ở Q03, mức 659 suất thấp hơn 670 suất của CTU 1 tại thời điểm tra cứu; kết quả mới 697 suất được trình bày riêng.</w:t>
      </w:r>
    </w:p>
    <w:p w14:paraId="5E712EE7" w14:textId="77777777" w:rsidR="00D45154" w:rsidRDefault="001C00FC">
      <w:pPr>
        <w:keepNext/>
      </w:pPr>
      <w:r>
        <w:rPr>
          <w:b/>
        </w:rPr>
        <w:t>Bảng 14. Đối chiếu tài khoản đội ta với toàn bộ 22 tài khoản còn lại</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98"/>
        <w:gridCol w:w="1219"/>
        <w:gridCol w:w="1162"/>
        <w:gridCol w:w="1247"/>
        <w:gridCol w:w="1162"/>
        <w:gridCol w:w="1276"/>
      </w:tblGrid>
      <w:tr w:rsidR="00D45154" w14:paraId="5731A080" w14:textId="77777777">
        <w:trPr>
          <w:cantSplit/>
          <w:tblHeader/>
        </w:trPr>
        <w:tc>
          <w:tcPr>
            <w:tcW w:w="2098" w:type="dxa"/>
            <w:shd w:val="clear" w:color="auto" w:fill="EAEAEA"/>
            <w:tcMar>
              <w:top w:w="65" w:type="dxa"/>
              <w:left w:w="65" w:type="dxa"/>
              <w:bottom w:w="65" w:type="dxa"/>
              <w:right w:w="65" w:type="dxa"/>
            </w:tcMar>
            <w:vAlign w:val="center"/>
          </w:tcPr>
          <w:p w14:paraId="37212DE8" w14:textId="77777777" w:rsidR="00D45154" w:rsidRDefault="001C00FC">
            <w:pPr>
              <w:spacing w:before="40" w:after="40" w:line="269" w:lineRule="auto"/>
              <w:jc w:val="left"/>
            </w:pPr>
            <w:r>
              <w:rPr>
                <w:b/>
                <w:sz w:val="20"/>
              </w:rPr>
              <w:t>Tên đối thủ (mã đội)</w:t>
            </w:r>
          </w:p>
        </w:tc>
        <w:tc>
          <w:tcPr>
            <w:tcW w:w="1219" w:type="dxa"/>
            <w:shd w:val="clear" w:color="auto" w:fill="EAEAEA"/>
            <w:tcMar>
              <w:top w:w="65" w:type="dxa"/>
              <w:left w:w="65" w:type="dxa"/>
              <w:bottom w:w="65" w:type="dxa"/>
              <w:right w:w="65" w:type="dxa"/>
            </w:tcMar>
            <w:vAlign w:val="center"/>
          </w:tcPr>
          <w:p w14:paraId="0EEAFCE5" w14:textId="77777777" w:rsidR="00D45154" w:rsidRDefault="001C00FC">
            <w:pPr>
              <w:spacing w:before="40" w:after="40" w:line="269" w:lineRule="auto"/>
              <w:jc w:val="left"/>
            </w:pPr>
            <w:r>
              <w:rPr>
                <w:b/>
                <w:sz w:val="20"/>
              </w:rPr>
              <w:t>Số bài đối thủ đã hoàn tất / 9</w:t>
            </w:r>
          </w:p>
        </w:tc>
        <w:tc>
          <w:tcPr>
            <w:tcW w:w="1162" w:type="dxa"/>
            <w:shd w:val="clear" w:color="auto" w:fill="EAEAEA"/>
            <w:tcMar>
              <w:top w:w="65" w:type="dxa"/>
              <w:left w:w="65" w:type="dxa"/>
              <w:bottom w:w="65" w:type="dxa"/>
              <w:right w:w="65" w:type="dxa"/>
            </w:tcMar>
            <w:vAlign w:val="center"/>
          </w:tcPr>
          <w:p w14:paraId="67F487F9" w14:textId="77777777" w:rsidR="00D45154" w:rsidRDefault="001C00FC">
            <w:pPr>
              <w:spacing w:before="40" w:after="40" w:line="269" w:lineRule="auto"/>
              <w:jc w:val="left"/>
            </w:pPr>
            <w:r>
              <w:rPr>
                <w:b/>
                <w:sz w:val="20"/>
              </w:rPr>
              <w:t>Số bài đội ta thắng</w:t>
            </w:r>
          </w:p>
        </w:tc>
        <w:tc>
          <w:tcPr>
            <w:tcW w:w="1247" w:type="dxa"/>
            <w:shd w:val="clear" w:color="auto" w:fill="EAEAEA"/>
            <w:tcMar>
              <w:top w:w="65" w:type="dxa"/>
              <w:left w:w="65" w:type="dxa"/>
              <w:bottom w:w="65" w:type="dxa"/>
              <w:right w:w="65" w:type="dxa"/>
            </w:tcMar>
            <w:vAlign w:val="center"/>
          </w:tcPr>
          <w:p w14:paraId="2B1150CC" w14:textId="77777777" w:rsidR="00D45154" w:rsidRDefault="001C00FC">
            <w:pPr>
              <w:spacing w:before="40" w:after="40" w:line="269" w:lineRule="auto"/>
              <w:jc w:val="left"/>
            </w:pPr>
            <w:r>
              <w:rPr>
                <w:b/>
                <w:sz w:val="20"/>
              </w:rPr>
              <w:t>Số bài hai đội bằng điểm</w:t>
            </w:r>
          </w:p>
        </w:tc>
        <w:tc>
          <w:tcPr>
            <w:tcW w:w="1162" w:type="dxa"/>
            <w:shd w:val="clear" w:color="auto" w:fill="EAEAEA"/>
            <w:tcMar>
              <w:top w:w="65" w:type="dxa"/>
              <w:left w:w="65" w:type="dxa"/>
              <w:bottom w:w="65" w:type="dxa"/>
              <w:right w:w="65" w:type="dxa"/>
            </w:tcMar>
            <w:vAlign w:val="center"/>
          </w:tcPr>
          <w:p w14:paraId="525566D1" w14:textId="77777777" w:rsidR="00D45154" w:rsidRDefault="001C00FC">
            <w:pPr>
              <w:spacing w:before="40" w:after="40" w:line="269" w:lineRule="auto"/>
              <w:jc w:val="left"/>
            </w:pPr>
            <w:r>
              <w:rPr>
                <w:b/>
                <w:sz w:val="20"/>
              </w:rPr>
              <w:t>Số bài đội ta thua</w:t>
            </w:r>
          </w:p>
        </w:tc>
        <w:tc>
          <w:tcPr>
            <w:tcW w:w="1276" w:type="dxa"/>
            <w:shd w:val="clear" w:color="auto" w:fill="EAEAEA"/>
            <w:tcMar>
              <w:top w:w="65" w:type="dxa"/>
              <w:left w:w="65" w:type="dxa"/>
              <w:bottom w:w="65" w:type="dxa"/>
              <w:right w:w="65" w:type="dxa"/>
            </w:tcMar>
            <w:vAlign w:val="center"/>
          </w:tcPr>
          <w:p w14:paraId="31564F6C" w14:textId="77777777" w:rsidR="00D45154" w:rsidRDefault="001C00FC">
            <w:pPr>
              <w:spacing w:before="40" w:after="40" w:line="269" w:lineRule="auto"/>
              <w:jc w:val="left"/>
            </w:pPr>
            <w:r>
              <w:rPr>
                <w:b/>
                <w:sz w:val="20"/>
              </w:rPr>
              <w:t>Số bài chưa đủ dữ liệu để so</w:t>
            </w:r>
          </w:p>
        </w:tc>
      </w:tr>
      <w:tr w:rsidR="00D45154" w14:paraId="0805E444" w14:textId="77777777">
        <w:trPr>
          <w:cantSplit/>
        </w:trPr>
        <w:tc>
          <w:tcPr>
            <w:tcW w:w="2098" w:type="dxa"/>
            <w:tcMar>
              <w:top w:w="65" w:type="dxa"/>
              <w:left w:w="65" w:type="dxa"/>
              <w:bottom w:w="65" w:type="dxa"/>
              <w:right w:w="65" w:type="dxa"/>
            </w:tcMar>
            <w:vAlign w:val="center"/>
          </w:tcPr>
          <w:p w14:paraId="25E7262B" w14:textId="77777777" w:rsidR="00D45154" w:rsidRDefault="001C00FC">
            <w:pPr>
              <w:spacing w:before="40" w:after="40" w:line="269" w:lineRule="auto"/>
              <w:jc w:val="center"/>
            </w:pPr>
            <w:r>
              <w:rPr>
                <w:sz w:val="20"/>
              </w:rPr>
              <w:t>IUH 1 (53)</w:t>
            </w:r>
          </w:p>
        </w:tc>
        <w:tc>
          <w:tcPr>
            <w:tcW w:w="1219" w:type="dxa"/>
            <w:tcMar>
              <w:top w:w="65" w:type="dxa"/>
              <w:left w:w="65" w:type="dxa"/>
              <w:bottom w:w="65" w:type="dxa"/>
              <w:right w:w="65" w:type="dxa"/>
            </w:tcMar>
            <w:vAlign w:val="center"/>
          </w:tcPr>
          <w:p w14:paraId="2FB00707" w14:textId="77777777" w:rsidR="00D45154" w:rsidRDefault="001C00FC">
            <w:pPr>
              <w:spacing w:before="40" w:after="40" w:line="269" w:lineRule="auto"/>
              <w:jc w:val="center"/>
            </w:pPr>
            <w:r>
              <w:rPr>
                <w:sz w:val="20"/>
              </w:rPr>
              <w:t>9</w:t>
            </w:r>
          </w:p>
        </w:tc>
        <w:tc>
          <w:tcPr>
            <w:tcW w:w="1162" w:type="dxa"/>
            <w:tcMar>
              <w:top w:w="65" w:type="dxa"/>
              <w:left w:w="65" w:type="dxa"/>
              <w:bottom w:w="65" w:type="dxa"/>
              <w:right w:w="65" w:type="dxa"/>
            </w:tcMar>
            <w:vAlign w:val="center"/>
          </w:tcPr>
          <w:p w14:paraId="0F0A755B" w14:textId="77777777" w:rsidR="00D45154" w:rsidRDefault="001C00FC">
            <w:pPr>
              <w:spacing w:before="40" w:after="40" w:line="269" w:lineRule="auto"/>
              <w:jc w:val="center"/>
            </w:pPr>
            <w:r>
              <w:rPr>
                <w:sz w:val="20"/>
              </w:rPr>
              <w:t>9</w:t>
            </w:r>
          </w:p>
        </w:tc>
        <w:tc>
          <w:tcPr>
            <w:tcW w:w="1247" w:type="dxa"/>
            <w:tcMar>
              <w:top w:w="65" w:type="dxa"/>
              <w:left w:w="65" w:type="dxa"/>
              <w:bottom w:w="65" w:type="dxa"/>
              <w:right w:w="65" w:type="dxa"/>
            </w:tcMar>
            <w:vAlign w:val="center"/>
          </w:tcPr>
          <w:p w14:paraId="1F44E76C"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316ED907"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4889D44" w14:textId="77777777" w:rsidR="00D45154" w:rsidRDefault="001C00FC">
            <w:pPr>
              <w:spacing w:before="40" w:after="40" w:line="269" w:lineRule="auto"/>
              <w:jc w:val="center"/>
            </w:pPr>
            <w:r>
              <w:rPr>
                <w:sz w:val="20"/>
              </w:rPr>
              <w:t>0</w:t>
            </w:r>
          </w:p>
        </w:tc>
      </w:tr>
      <w:tr w:rsidR="00D45154" w14:paraId="67547254" w14:textId="77777777">
        <w:trPr>
          <w:cantSplit/>
        </w:trPr>
        <w:tc>
          <w:tcPr>
            <w:tcW w:w="2098" w:type="dxa"/>
            <w:tcMar>
              <w:top w:w="65" w:type="dxa"/>
              <w:left w:w="65" w:type="dxa"/>
              <w:bottom w:w="65" w:type="dxa"/>
              <w:right w:w="65" w:type="dxa"/>
            </w:tcMar>
            <w:vAlign w:val="center"/>
          </w:tcPr>
          <w:p w14:paraId="6512BEC5" w14:textId="77777777" w:rsidR="00D45154" w:rsidRDefault="001C00FC">
            <w:pPr>
              <w:spacing w:before="40" w:after="40" w:line="269" w:lineRule="auto"/>
              <w:jc w:val="center"/>
            </w:pPr>
            <w:r>
              <w:rPr>
                <w:sz w:val="20"/>
              </w:rPr>
              <w:t>HCMUTE 1 (57)</w:t>
            </w:r>
          </w:p>
        </w:tc>
        <w:tc>
          <w:tcPr>
            <w:tcW w:w="1219" w:type="dxa"/>
            <w:tcMar>
              <w:top w:w="65" w:type="dxa"/>
              <w:left w:w="65" w:type="dxa"/>
              <w:bottom w:w="65" w:type="dxa"/>
              <w:right w:w="65" w:type="dxa"/>
            </w:tcMar>
            <w:vAlign w:val="center"/>
          </w:tcPr>
          <w:p w14:paraId="1B2D8301" w14:textId="77777777" w:rsidR="00D45154" w:rsidRDefault="001C00FC">
            <w:pPr>
              <w:spacing w:before="40" w:after="40" w:line="269" w:lineRule="auto"/>
              <w:jc w:val="center"/>
            </w:pPr>
            <w:r>
              <w:rPr>
                <w:sz w:val="20"/>
              </w:rPr>
              <w:t>9</w:t>
            </w:r>
          </w:p>
        </w:tc>
        <w:tc>
          <w:tcPr>
            <w:tcW w:w="1162" w:type="dxa"/>
            <w:tcMar>
              <w:top w:w="65" w:type="dxa"/>
              <w:left w:w="65" w:type="dxa"/>
              <w:bottom w:w="65" w:type="dxa"/>
              <w:right w:w="65" w:type="dxa"/>
            </w:tcMar>
            <w:vAlign w:val="center"/>
          </w:tcPr>
          <w:p w14:paraId="3C07855F" w14:textId="77777777" w:rsidR="00D45154" w:rsidRDefault="001C00FC">
            <w:pPr>
              <w:spacing w:before="40" w:after="40" w:line="269" w:lineRule="auto"/>
              <w:jc w:val="center"/>
            </w:pPr>
            <w:r>
              <w:rPr>
                <w:sz w:val="20"/>
              </w:rPr>
              <w:t>9</w:t>
            </w:r>
          </w:p>
        </w:tc>
        <w:tc>
          <w:tcPr>
            <w:tcW w:w="1247" w:type="dxa"/>
            <w:tcMar>
              <w:top w:w="65" w:type="dxa"/>
              <w:left w:w="65" w:type="dxa"/>
              <w:bottom w:w="65" w:type="dxa"/>
              <w:right w:w="65" w:type="dxa"/>
            </w:tcMar>
            <w:vAlign w:val="center"/>
          </w:tcPr>
          <w:p w14:paraId="0794565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60C136B9"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6F5D3F5B" w14:textId="77777777" w:rsidR="00D45154" w:rsidRDefault="001C00FC">
            <w:pPr>
              <w:spacing w:before="40" w:after="40" w:line="269" w:lineRule="auto"/>
              <w:jc w:val="center"/>
            </w:pPr>
            <w:r>
              <w:rPr>
                <w:sz w:val="20"/>
              </w:rPr>
              <w:t>0</w:t>
            </w:r>
          </w:p>
        </w:tc>
      </w:tr>
      <w:tr w:rsidR="00D45154" w14:paraId="4298F083" w14:textId="77777777">
        <w:trPr>
          <w:cantSplit/>
        </w:trPr>
        <w:tc>
          <w:tcPr>
            <w:tcW w:w="2098" w:type="dxa"/>
            <w:tcMar>
              <w:top w:w="65" w:type="dxa"/>
              <w:left w:w="65" w:type="dxa"/>
              <w:bottom w:w="65" w:type="dxa"/>
              <w:right w:w="65" w:type="dxa"/>
            </w:tcMar>
            <w:vAlign w:val="center"/>
          </w:tcPr>
          <w:p w14:paraId="2DB2EC7D" w14:textId="77777777" w:rsidR="00D45154" w:rsidRDefault="001C00FC">
            <w:pPr>
              <w:spacing w:before="40" w:after="40" w:line="269" w:lineRule="auto"/>
              <w:jc w:val="center"/>
            </w:pPr>
            <w:r>
              <w:rPr>
                <w:sz w:val="20"/>
              </w:rPr>
              <w:t>HAUI 3 (65)</w:t>
            </w:r>
          </w:p>
        </w:tc>
        <w:tc>
          <w:tcPr>
            <w:tcW w:w="1219" w:type="dxa"/>
            <w:tcMar>
              <w:top w:w="65" w:type="dxa"/>
              <w:left w:w="65" w:type="dxa"/>
              <w:bottom w:w="65" w:type="dxa"/>
              <w:right w:w="65" w:type="dxa"/>
            </w:tcMar>
            <w:vAlign w:val="center"/>
          </w:tcPr>
          <w:p w14:paraId="4427476F" w14:textId="77777777" w:rsidR="00D45154" w:rsidRDefault="001C00FC">
            <w:pPr>
              <w:spacing w:before="40" w:after="40" w:line="269" w:lineRule="auto"/>
              <w:jc w:val="center"/>
            </w:pPr>
            <w:r>
              <w:rPr>
                <w:sz w:val="20"/>
              </w:rPr>
              <w:t>9</w:t>
            </w:r>
          </w:p>
        </w:tc>
        <w:tc>
          <w:tcPr>
            <w:tcW w:w="1162" w:type="dxa"/>
            <w:tcMar>
              <w:top w:w="65" w:type="dxa"/>
              <w:left w:w="65" w:type="dxa"/>
              <w:bottom w:w="65" w:type="dxa"/>
              <w:right w:w="65" w:type="dxa"/>
            </w:tcMar>
            <w:vAlign w:val="center"/>
          </w:tcPr>
          <w:p w14:paraId="31EC46DD" w14:textId="77777777" w:rsidR="00D45154" w:rsidRDefault="001C00FC">
            <w:pPr>
              <w:spacing w:before="40" w:after="40" w:line="269" w:lineRule="auto"/>
              <w:jc w:val="center"/>
            </w:pPr>
            <w:r>
              <w:rPr>
                <w:sz w:val="20"/>
              </w:rPr>
              <w:t>9</w:t>
            </w:r>
          </w:p>
        </w:tc>
        <w:tc>
          <w:tcPr>
            <w:tcW w:w="1247" w:type="dxa"/>
            <w:tcMar>
              <w:top w:w="65" w:type="dxa"/>
              <w:left w:w="65" w:type="dxa"/>
              <w:bottom w:w="65" w:type="dxa"/>
              <w:right w:w="65" w:type="dxa"/>
            </w:tcMar>
            <w:vAlign w:val="center"/>
          </w:tcPr>
          <w:p w14:paraId="50676872"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2A1EC74A"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79D02E9B" w14:textId="77777777" w:rsidR="00D45154" w:rsidRDefault="001C00FC">
            <w:pPr>
              <w:spacing w:before="40" w:after="40" w:line="269" w:lineRule="auto"/>
              <w:jc w:val="center"/>
            </w:pPr>
            <w:r>
              <w:rPr>
                <w:sz w:val="20"/>
              </w:rPr>
              <w:t>0</w:t>
            </w:r>
          </w:p>
        </w:tc>
      </w:tr>
      <w:tr w:rsidR="00D45154" w14:paraId="164E1E4A" w14:textId="77777777">
        <w:trPr>
          <w:cantSplit/>
        </w:trPr>
        <w:tc>
          <w:tcPr>
            <w:tcW w:w="2098" w:type="dxa"/>
            <w:tcMar>
              <w:top w:w="65" w:type="dxa"/>
              <w:left w:w="65" w:type="dxa"/>
              <w:bottom w:w="65" w:type="dxa"/>
              <w:right w:w="65" w:type="dxa"/>
            </w:tcMar>
            <w:vAlign w:val="center"/>
          </w:tcPr>
          <w:p w14:paraId="004FA357" w14:textId="77777777" w:rsidR="00D45154" w:rsidRDefault="001C00FC">
            <w:pPr>
              <w:spacing w:before="40" w:after="40" w:line="269" w:lineRule="auto"/>
              <w:jc w:val="center"/>
            </w:pPr>
            <w:r>
              <w:rPr>
                <w:sz w:val="20"/>
              </w:rPr>
              <w:t>CTU 1 (81)</w:t>
            </w:r>
          </w:p>
        </w:tc>
        <w:tc>
          <w:tcPr>
            <w:tcW w:w="1219" w:type="dxa"/>
            <w:tcMar>
              <w:top w:w="65" w:type="dxa"/>
              <w:left w:w="65" w:type="dxa"/>
              <w:bottom w:w="65" w:type="dxa"/>
              <w:right w:w="65" w:type="dxa"/>
            </w:tcMar>
            <w:vAlign w:val="center"/>
          </w:tcPr>
          <w:p w14:paraId="0A39FA9B" w14:textId="77777777" w:rsidR="00D45154" w:rsidRDefault="001C00FC">
            <w:pPr>
              <w:spacing w:before="40" w:after="40" w:line="269" w:lineRule="auto"/>
              <w:jc w:val="center"/>
            </w:pPr>
            <w:r>
              <w:rPr>
                <w:sz w:val="20"/>
              </w:rPr>
              <w:t>3</w:t>
            </w:r>
          </w:p>
        </w:tc>
        <w:tc>
          <w:tcPr>
            <w:tcW w:w="1162" w:type="dxa"/>
            <w:tcMar>
              <w:top w:w="65" w:type="dxa"/>
              <w:left w:w="65" w:type="dxa"/>
              <w:bottom w:w="65" w:type="dxa"/>
              <w:right w:w="65" w:type="dxa"/>
            </w:tcMar>
            <w:vAlign w:val="center"/>
          </w:tcPr>
          <w:p w14:paraId="6D4FB00C" w14:textId="77777777" w:rsidR="00D45154" w:rsidRDefault="001C00FC">
            <w:pPr>
              <w:spacing w:before="40" w:after="40" w:line="269" w:lineRule="auto"/>
              <w:jc w:val="center"/>
            </w:pPr>
            <w:r>
              <w:rPr>
                <w:sz w:val="20"/>
              </w:rPr>
              <w:t>2</w:t>
            </w:r>
          </w:p>
        </w:tc>
        <w:tc>
          <w:tcPr>
            <w:tcW w:w="1247" w:type="dxa"/>
            <w:tcMar>
              <w:top w:w="65" w:type="dxa"/>
              <w:left w:w="65" w:type="dxa"/>
              <w:bottom w:w="65" w:type="dxa"/>
              <w:right w:w="65" w:type="dxa"/>
            </w:tcMar>
            <w:vAlign w:val="center"/>
          </w:tcPr>
          <w:p w14:paraId="2521BD3B"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1A6534F6" w14:textId="77777777" w:rsidR="00D45154" w:rsidRDefault="001C00FC">
            <w:pPr>
              <w:spacing w:before="40" w:after="40" w:line="269" w:lineRule="auto"/>
              <w:jc w:val="center"/>
            </w:pPr>
            <w:r>
              <w:rPr>
                <w:sz w:val="20"/>
              </w:rPr>
              <w:t>1</w:t>
            </w:r>
          </w:p>
        </w:tc>
        <w:tc>
          <w:tcPr>
            <w:tcW w:w="1276" w:type="dxa"/>
            <w:tcMar>
              <w:top w:w="65" w:type="dxa"/>
              <w:left w:w="65" w:type="dxa"/>
              <w:bottom w:w="65" w:type="dxa"/>
              <w:right w:w="65" w:type="dxa"/>
            </w:tcMar>
            <w:vAlign w:val="center"/>
          </w:tcPr>
          <w:p w14:paraId="37AD8182" w14:textId="77777777" w:rsidR="00D45154" w:rsidRDefault="001C00FC">
            <w:pPr>
              <w:spacing w:before="40" w:after="40" w:line="269" w:lineRule="auto"/>
              <w:jc w:val="center"/>
            </w:pPr>
            <w:r>
              <w:rPr>
                <w:sz w:val="20"/>
              </w:rPr>
              <w:t>6</w:t>
            </w:r>
          </w:p>
        </w:tc>
      </w:tr>
      <w:tr w:rsidR="00D45154" w14:paraId="2923341A" w14:textId="77777777">
        <w:trPr>
          <w:cantSplit/>
        </w:trPr>
        <w:tc>
          <w:tcPr>
            <w:tcW w:w="2098" w:type="dxa"/>
            <w:tcMar>
              <w:top w:w="65" w:type="dxa"/>
              <w:left w:w="65" w:type="dxa"/>
              <w:bottom w:w="65" w:type="dxa"/>
              <w:right w:w="65" w:type="dxa"/>
            </w:tcMar>
            <w:vAlign w:val="center"/>
          </w:tcPr>
          <w:p w14:paraId="4DECA9FD" w14:textId="77777777" w:rsidR="00D45154" w:rsidRDefault="001C00FC">
            <w:pPr>
              <w:spacing w:before="40" w:after="40" w:line="269" w:lineRule="auto"/>
              <w:jc w:val="center"/>
            </w:pPr>
            <w:r>
              <w:rPr>
                <w:sz w:val="20"/>
              </w:rPr>
              <w:t>Test_HMI (55)</w:t>
            </w:r>
          </w:p>
        </w:tc>
        <w:tc>
          <w:tcPr>
            <w:tcW w:w="1219" w:type="dxa"/>
            <w:tcMar>
              <w:top w:w="65" w:type="dxa"/>
              <w:left w:w="65" w:type="dxa"/>
              <w:bottom w:w="65" w:type="dxa"/>
              <w:right w:w="65" w:type="dxa"/>
            </w:tcMar>
            <w:vAlign w:val="center"/>
          </w:tcPr>
          <w:p w14:paraId="0B423617" w14:textId="77777777" w:rsidR="00D45154" w:rsidRDefault="001C00FC">
            <w:pPr>
              <w:spacing w:before="40" w:after="40" w:line="269" w:lineRule="auto"/>
              <w:jc w:val="center"/>
            </w:pPr>
            <w:r>
              <w:rPr>
                <w:sz w:val="20"/>
              </w:rPr>
              <w:t>1</w:t>
            </w:r>
          </w:p>
        </w:tc>
        <w:tc>
          <w:tcPr>
            <w:tcW w:w="1162" w:type="dxa"/>
            <w:tcMar>
              <w:top w:w="65" w:type="dxa"/>
              <w:left w:w="65" w:type="dxa"/>
              <w:bottom w:w="65" w:type="dxa"/>
              <w:right w:w="65" w:type="dxa"/>
            </w:tcMar>
            <w:vAlign w:val="center"/>
          </w:tcPr>
          <w:p w14:paraId="0621C868" w14:textId="77777777" w:rsidR="00D45154" w:rsidRDefault="001C00FC">
            <w:pPr>
              <w:spacing w:before="40" w:after="40" w:line="269" w:lineRule="auto"/>
              <w:jc w:val="center"/>
            </w:pPr>
            <w:r>
              <w:rPr>
                <w:sz w:val="20"/>
              </w:rPr>
              <w:t>1</w:t>
            </w:r>
          </w:p>
        </w:tc>
        <w:tc>
          <w:tcPr>
            <w:tcW w:w="1247" w:type="dxa"/>
            <w:tcMar>
              <w:top w:w="65" w:type="dxa"/>
              <w:left w:w="65" w:type="dxa"/>
              <w:bottom w:w="65" w:type="dxa"/>
              <w:right w:w="65" w:type="dxa"/>
            </w:tcMar>
            <w:vAlign w:val="center"/>
          </w:tcPr>
          <w:p w14:paraId="5911EC2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1F9DCB72"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3929322" w14:textId="77777777" w:rsidR="00D45154" w:rsidRDefault="001C00FC">
            <w:pPr>
              <w:spacing w:before="40" w:after="40" w:line="269" w:lineRule="auto"/>
              <w:jc w:val="center"/>
            </w:pPr>
            <w:r>
              <w:rPr>
                <w:sz w:val="20"/>
              </w:rPr>
              <w:t>8</w:t>
            </w:r>
          </w:p>
        </w:tc>
      </w:tr>
      <w:tr w:rsidR="00D45154" w14:paraId="2F03FCBE" w14:textId="77777777">
        <w:trPr>
          <w:cantSplit/>
        </w:trPr>
        <w:tc>
          <w:tcPr>
            <w:tcW w:w="2098" w:type="dxa"/>
            <w:tcMar>
              <w:top w:w="65" w:type="dxa"/>
              <w:left w:w="65" w:type="dxa"/>
              <w:bottom w:w="65" w:type="dxa"/>
              <w:right w:w="65" w:type="dxa"/>
            </w:tcMar>
            <w:vAlign w:val="center"/>
          </w:tcPr>
          <w:p w14:paraId="46929E7D" w14:textId="77777777" w:rsidR="00D45154" w:rsidRDefault="001C00FC">
            <w:pPr>
              <w:spacing w:before="40" w:after="40" w:line="269" w:lineRule="auto"/>
              <w:jc w:val="center"/>
            </w:pPr>
            <w:r>
              <w:rPr>
                <w:sz w:val="20"/>
              </w:rPr>
              <w:t>DAU 2 (78)</w:t>
            </w:r>
          </w:p>
        </w:tc>
        <w:tc>
          <w:tcPr>
            <w:tcW w:w="1219" w:type="dxa"/>
            <w:tcMar>
              <w:top w:w="65" w:type="dxa"/>
              <w:left w:w="65" w:type="dxa"/>
              <w:bottom w:w="65" w:type="dxa"/>
              <w:right w:w="65" w:type="dxa"/>
            </w:tcMar>
            <w:vAlign w:val="center"/>
          </w:tcPr>
          <w:p w14:paraId="01D70179" w14:textId="77777777" w:rsidR="00D45154" w:rsidRDefault="001C00FC">
            <w:pPr>
              <w:spacing w:before="40" w:after="40" w:line="269" w:lineRule="auto"/>
              <w:jc w:val="center"/>
            </w:pPr>
            <w:r>
              <w:rPr>
                <w:sz w:val="20"/>
              </w:rPr>
              <w:t>1</w:t>
            </w:r>
          </w:p>
        </w:tc>
        <w:tc>
          <w:tcPr>
            <w:tcW w:w="1162" w:type="dxa"/>
            <w:tcMar>
              <w:top w:w="65" w:type="dxa"/>
              <w:left w:w="65" w:type="dxa"/>
              <w:bottom w:w="65" w:type="dxa"/>
              <w:right w:w="65" w:type="dxa"/>
            </w:tcMar>
            <w:vAlign w:val="center"/>
          </w:tcPr>
          <w:p w14:paraId="30602D30" w14:textId="77777777" w:rsidR="00D45154" w:rsidRDefault="001C00FC">
            <w:pPr>
              <w:spacing w:before="40" w:after="40" w:line="269" w:lineRule="auto"/>
              <w:jc w:val="center"/>
            </w:pPr>
            <w:r>
              <w:rPr>
                <w:sz w:val="20"/>
              </w:rPr>
              <w:t>1</w:t>
            </w:r>
          </w:p>
        </w:tc>
        <w:tc>
          <w:tcPr>
            <w:tcW w:w="1247" w:type="dxa"/>
            <w:tcMar>
              <w:top w:w="65" w:type="dxa"/>
              <w:left w:w="65" w:type="dxa"/>
              <w:bottom w:w="65" w:type="dxa"/>
              <w:right w:w="65" w:type="dxa"/>
            </w:tcMar>
            <w:vAlign w:val="center"/>
          </w:tcPr>
          <w:p w14:paraId="74B2670C"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7B283BAE"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51867A05" w14:textId="77777777" w:rsidR="00D45154" w:rsidRDefault="001C00FC">
            <w:pPr>
              <w:spacing w:before="40" w:after="40" w:line="269" w:lineRule="auto"/>
              <w:jc w:val="center"/>
            </w:pPr>
            <w:r>
              <w:rPr>
                <w:sz w:val="20"/>
              </w:rPr>
              <w:t>8</w:t>
            </w:r>
          </w:p>
        </w:tc>
      </w:tr>
      <w:tr w:rsidR="00D45154" w14:paraId="00F15CA9" w14:textId="77777777">
        <w:trPr>
          <w:cantSplit/>
        </w:trPr>
        <w:tc>
          <w:tcPr>
            <w:tcW w:w="2098" w:type="dxa"/>
            <w:tcMar>
              <w:top w:w="65" w:type="dxa"/>
              <w:left w:w="65" w:type="dxa"/>
              <w:bottom w:w="65" w:type="dxa"/>
              <w:right w:w="65" w:type="dxa"/>
            </w:tcMar>
            <w:vAlign w:val="center"/>
          </w:tcPr>
          <w:p w14:paraId="4703C037" w14:textId="77777777" w:rsidR="00D45154" w:rsidRDefault="001C00FC">
            <w:pPr>
              <w:spacing w:before="40" w:after="40" w:line="269" w:lineRule="auto"/>
              <w:jc w:val="center"/>
            </w:pPr>
            <w:r>
              <w:rPr>
                <w:sz w:val="20"/>
              </w:rPr>
              <w:lastRenderedPageBreak/>
              <w:t>UET.The Agents (40)</w:t>
            </w:r>
          </w:p>
        </w:tc>
        <w:tc>
          <w:tcPr>
            <w:tcW w:w="1219" w:type="dxa"/>
            <w:tcMar>
              <w:top w:w="65" w:type="dxa"/>
              <w:left w:w="65" w:type="dxa"/>
              <w:bottom w:w="65" w:type="dxa"/>
              <w:right w:w="65" w:type="dxa"/>
            </w:tcMar>
            <w:vAlign w:val="center"/>
          </w:tcPr>
          <w:p w14:paraId="75F1EAD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CCB841C"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06981AFD"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14501635"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5F70AEDE" w14:textId="77777777" w:rsidR="00D45154" w:rsidRDefault="001C00FC">
            <w:pPr>
              <w:spacing w:before="40" w:after="40" w:line="269" w:lineRule="auto"/>
              <w:jc w:val="center"/>
            </w:pPr>
            <w:r>
              <w:rPr>
                <w:sz w:val="20"/>
              </w:rPr>
              <w:t>9</w:t>
            </w:r>
          </w:p>
        </w:tc>
      </w:tr>
      <w:tr w:rsidR="00D45154" w14:paraId="161C06BD" w14:textId="77777777">
        <w:trPr>
          <w:cantSplit/>
        </w:trPr>
        <w:tc>
          <w:tcPr>
            <w:tcW w:w="2098" w:type="dxa"/>
            <w:tcMar>
              <w:top w:w="65" w:type="dxa"/>
              <w:left w:w="65" w:type="dxa"/>
              <w:bottom w:w="65" w:type="dxa"/>
              <w:right w:w="65" w:type="dxa"/>
            </w:tcMar>
            <w:vAlign w:val="center"/>
          </w:tcPr>
          <w:p w14:paraId="467C62FC" w14:textId="77777777" w:rsidR="00D45154" w:rsidRDefault="001C00FC">
            <w:pPr>
              <w:spacing w:before="40" w:after="40" w:line="269" w:lineRule="auto"/>
              <w:jc w:val="center"/>
            </w:pPr>
            <w:r>
              <w:rPr>
                <w:sz w:val="20"/>
              </w:rPr>
              <w:t>Duy Tan 1 (47)</w:t>
            </w:r>
          </w:p>
        </w:tc>
        <w:tc>
          <w:tcPr>
            <w:tcW w:w="1219" w:type="dxa"/>
            <w:tcMar>
              <w:top w:w="65" w:type="dxa"/>
              <w:left w:w="65" w:type="dxa"/>
              <w:bottom w:w="65" w:type="dxa"/>
              <w:right w:w="65" w:type="dxa"/>
            </w:tcMar>
            <w:vAlign w:val="center"/>
          </w:tcPr>
          <w:p w14:paraId="2CEE421A"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4B6ABB9B"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58AC132E"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C68BECD"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396C9850" w14:textId="77777777" w:rsidR="00D45154" w:rsidRDefault="001C00FC">
            <w:pPr>
              <w:spacing w:before="40" w:after="40" w:line="269" w:lineRule="auto"/>
              <w:jc w:val="center"/>
            </w:pPr>
            <w:r>
              <w:rPr>
                <w:sz w:val="20"/>
              </w:rPr>
              <w:t>9</w:t>
            </w:r>
          </w:p>
        </w:tc>
      </w:tr>
      <w:tr w:rsidR="00D45154" w14:paraId="4FAA0EBC" w14:textId="77777777">
        <w:trPr>
          <w:cantSplit/>
        </w:trPr>
        <w:tc>
          <w:tcPr>
            <w:tcW w:w="2098" w:type="dxa"/>
            <w:tcMar>
              <w:top w:w="65" w:type="dxa"/>
              <w:left w:w="65" w:type="dxa"/>
              <w:bottom w:w="65" w:type="dxa"/>
              <w:right w:w="65" w:type="dxa"/>
            </w:tcMar>
            <w:vAlign w:val="center"/>
          </w:tcPr>
          <w:p w14:paraId="4C3B33B0" w14:textId="77777777" w:rsidR="00D45154" w:rsidRDefault="001C00FC">
            <w:pPr>
              <w:spacing w:before="40" w:after="40" w:line="269" w:lineRule="auto"/>
              <w:jc w:val="center"/>
            </w:pPr>
            <w:r>
              <w:rPr>
                <w:sz w:val="20"/>
              </w:rPr>
              <w:t>Duy Tan 2 (48)</w:t>
            </w:r>
          </w:p>
        </w:tc>
        <w:tc>
          <w:tcPr>
            <w:tcW w:w="1219" w:type="dxa"/>
            <w:tcMar>
              <w:top w:w="65" w:type="dxa"/>
              <w:left w:w="65" w:type="dxa"/>
              <w:bottom w:w="65" w:type="dxa"/>
              <w:right w:w="65" w:type="dxa"/>
            </w:tcMar>
            <w:vAlign w:val="center"/>
          </w:tcPr>
          <w:p w14:paraId="163AB52A"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6544D802"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1D1FB712"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64BEE80E"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AD95BF9" w14:textId="77777777" w:rsidR="00D45154" w:rsidRDefault="001C00FC">
            <w:pPr>
              <w:spacing w:before="40" w:after="40" w:line="269" w:lineRule="auto"/>
              <w:jc w:val="center"/>
            </w:pPr>
            <w:r>
              <w:rPr>
                <w:sz w:val="20"/>
              </w:rPr>
              <w:t>9</w:t>
            </w:r>
          </w:p>
        </w:tc>
      </w:tr>
      <w:tr w:rsidR="00D45154" w14:paraId="31CDA852" w14:textId="77777777">
        <w:trPr>
          <w:cantSplit/>
        </w:trPr>
        <w:tc>
          <w:tcPr>
            <w:tcW w:w="2098" w:type="dxa"/>
            <w:tcMar>
              <w:top w:w="65" w:type="dxa"/>
              <w:left w:w="65" w:type="dxa"/>
              <w:bottom w:w="65" w:type="dxa"/>
              <w:right w:w="65" w:type="dxa"/>
            </w:tcMar>
            <w:vAlign w:val="center"/>
          </w:tcPr>
          <w:p w14:paraId="4A0433BD" w14:textId="77777777" w:rsidR="00D45154" w:rsidRDefault="001C00FC">
            <w:pPr>
              <w:spacing w:before="40" w:after="40" w:line="269" w:lineRule="auto"/>
              <w:jc w:val="center"/>
            </w:pPr>
            <w:r>
              <w:rPr>
                <w:sz w:val="20"/>
              </w:rPr>
              <w:t>IUH 2 (54)</w:t>
            </w:r>
          </w:p>
        </w:tc>
        <w:tc>
          <w:tcPr>
            <w:tcW w:w="1219" w:type="dxa"/>
            <w:tcMar>
              <w:top w:w="65" w:type="dxa"/>
              <w:left w:w="65" w:type="dxa"/>
              <w:bottom w:w="65" w:type="dxa"/>
              <w:right w:w="65" w:type="dxa"/>
            </w:tcMar>
            <w:vAlign w:val="center"/>
          </w:tcPr>
          <w:p w14:paraId="1E41B3A7"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995C6E9"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61FCD027"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3ACA5D82"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07208F1" w14:textId="77777777" w:rsidR="00D45154" w:rsidRDefault="001C00FC">
            <w:pPr>
              <w:spacing w:before="40" w:after="40" w:line="269" w:lineRule="auto"/>
              <w:jc w:val="center"/>
            </w:pPr>
            <w:r>
              <w:rPr>
                <w:sz w:val="20"/>
              </w:rPr>
              <w:t>9</w:t>
            </w:r>
          </w:p>
        </w:tc>
      </w:tr>
      <w:tr w:rsidR="00D45154" w14:paraId="0008FE7A" w14:textId="77777777">
        <w:trPr>
          <w:cantSplit/>
        </w:trPr>
        <w:tc>
          <w:tcPr>
            <w:tcW w:w="2098" w:type="dxa"/>
            <w:tcMar>
              <w:top w:w="65" w:type="dxa"/>
              <w:left w:w="65" w:type="dxa"/>
              <w:bottom w:w="65" w:type="dxa"/>
              <w:right w:w="65" w:type="dxa"/>
            </w:tcMar>
            <w:vAlign w:val="center"/>
          </w:tcPr>
          <w:p w14:paraId="39BF100E" w14:textId="77777777" w:rsidR="00D45154" w:rsidRDefault="001C00FC">
            <w:pPr>
              <w:spacing w:before="40" w:after="40" w:line="269" w:lineRule="auto"/>
              <w:jc w:val="center"/>
            </w:pPr>
            <w:r>
              <w:rPr>
                <w:sz w:val="20"/>
              </w:rPr>
              <w:t>HCMUTE 2 (58)</w:t>
            </w:r>
          </w:p>
        </w:tc>
        <w:tc>
          <w:tcPr>
            <w:tcW w:w="1219" w:type="dxa"/>
            <w:tcMar>
              <w:top w:w="65" w:type="dxa"/>
              <w:left w:w="65" w:type="dxa"/>
              <w:bottom w:w="65" w:type="dxa"/>
              <w:right w:w="65" w:type="dxa"/>
            </w:tcMar>
            <w:vAlign w:val="center"/>
          </w:tcPr>
          <w:p w14:paraId="71D7CC40"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7EC3AFA1"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3435A16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087DFE9B"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649D4265" w14:textId="77777777" w:rsidR="00D45154" w:rsidRDefault="001C00FC">
            <w:pPr>
              <w:spacing w:before="40" w:after="40" w:line="269" w:lineRule="auto"/>
              <w:jc w:val="center"/>
            </w:pPr>
            <w:r>
              <w:rPr>
                <w:sz w:val="20"/>
              </w:rPr>
              <w:t>9</w:t>
            </w:r>
          </w:p>
        </w:tc>
      </w:tr>
      <w:tr w:rsidR="00D45154" w14:paraId="7C37ECEF" w14:textId="77777777">
        <w:trPr>
          <w:cantSplit/>
        </w:trPr>
        <w:tc>
          <w:tcPr>
            <w:tcW w:w="2098" w:type="dxa"/>
            <w:tcMar>
              <w:top w:w="65" w:type="dxa"/>
              <w:left w:w="65" w:type="dxa"/>
              <w:bottom w:w="65" w:type="dxa"/>
              <w:right w:w="65" w:type="dxa"/>
            </w:tcMar>
            <w:vAlign w:val="center"/>
          </w:tcPr>
          <w:p w14:paraId="7417435E" w14:textId="77777777" w:rsidR="00D45154" w:rsidRDefault="001C00FC">
            <w:pPr>
              <w:spacing w:before="40" w:after="40" w:line="269" w:lineRule="auto"/>
              <w:jc w:val="center"/>
            </w:pPr>
            <w:r>
              <w:rPr>
                <w:sz w:val="20"/>
              </w:rPr>
              <w:t>HCMUTE 3 (59)</w:t>
            </w:r>
          </w:p>
        </w:tc>
        <w:tc>
          <w:tcPr>
            <w:tcW w:w="1219" w:type="dxa"/>
            <w:tcMar>
              <w:top w:w="65" w:type="dxa"/>
              <w:left w:w="65" w:type="dxa"/>
              <w:bottom w:w="65" w:type="dxa"/>
              <w:right w:w="65" w:type="dxa"/>
            </w:tcMar>
            <w:vAlign w:val="center"/>
          </w:tcPr>
          <w:p w14:paraId="3B805E11"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46A58F76"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587D812D"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61D176FC"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3BCE8102" w14:textId="77777777" w:rsidR="00D45154" w:rsidRDefault="001C00FC">
            <w:pPr>
              <w:spacing w:before="40" w:after="40" w:line="269" w:lineRule="auto"/>
              <w:jc w:val="center"/>
            </w:pPr>
            <w:r>
              <w:rPr>
                <w:sz w:val="20"/>
              </w:rPr>
              <w:t>9</w:t>
            </w:r>
          </w:p>
        </w:tc>
      </w:tr>
      <w:tr w:rsidR="00D45154" w14:paraId="48A43886" w14:textId="77777777">
        <w:trPr>
          <w:cantSplit/>
        </w:trPr>
        <w:tc>
          <w:tcPr>
            <w:tcW w:w="2098" w:type="dxa"/>
            <w:tcMar>
              <w:top w:w="65" w:type="dxa"/>
              <w:left w:w="65" w:type="dxa"/>
              <w:bottom w:w="65" w:type="dxa"/>
              <w:right w:w="65" w:type="dxa"/>
            </w:tcMar>
            <w:vAlign w:val="center"/>
          </w:tcPr>
          <w:p w14:paraId="08898A68" w14:textId="77777777" w:rsidR="00D45154" w:rsidRDefault="001C00FC">
            <w:pPr>
              <w:spacing w:before="40" w:after="40" w:line="269" w:lineRule="auto"/>
              <w:jc w:val="center"/>
            </w:pPr>
            <w:r>
              <w:rPr>
                <w:sz w:val="20"/>
              </w:rPr>
              <w:t>HCMUTE 4 (60)</w:t>
            </w:r>
          </w:p>
        </w:tc>
        <w:tc>
          <w:tcPr>
            <w:tcW w:w="1219" w:type="dxa"/>
            <w:tcMar>
              <w:top w:w="65" w:type="dxa"/>
              <w:left w:w="65" w:type="dxa"/>
              <w:bottom w:w="65" w:type="dxa"/>
              <w:right w:w="65" w:type="dxa"/>
            </w:tcMar>
            <w:vAlign w:val="center"/>
          </w:tcPr>
          <w:p w14:paraId="1F8F7BBE"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E8AF832"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14607DA5"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4C0D07F"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40B82C3" w14:textId="77777777" w:rsidR="00D45154" w:rsidRDefault="001C00FC">
            <w:pPr>
              <w:spacing w:before="40" w:after="40" w:line="269" w:lineRule="auto"/>
              <w:jc w:val="center"/>
            </w:pPr>
            <w:r>
              <w:rPr>
                <w:sz w:val="20"/>
              </w:rPr>
              <w:t>9</w:t>
            </w:r>
          </w:p>
        </w:tc>
      </w:tr>
      <w:tr w:rsidR="00D45154" w14:paraId="5A5341A7" w14:textId="77777777">
        <w:trPr>
          <w:cantSplit/>
        </w:trPr>
        <w:tc>
          <w:tcPr>
            <w:tcW w:w="2098" w:type="dxa"/>
            <w:tcMar>
              <w:top w:w="65" w:type="dxa"/>
              <w:left w:w="65" w:type="dxa"/>
              <w:bottom w:w="65" w:type="dxa"/>
              <w:right w:w="65" w:type="dxa"/>
            </w:tcMar>
            <w:vAlign w:val="center"/>
          </w:tcPr>
          <w:p w14:paraId="5F1943AB" w14:textId="77777777" w:rsidR="00D45154" w:rsidRDefault="001C00FC">
            <w:pPr>
              <w:spacing w:before="40" w:after="40" w:line="269" w:lineRule="auto"/>
              <w:jc w:val="center"/>
            </w:pPr>
            <w:r>
              <w:rPr>
                <w:sz w:val="20"/>
              </w:rPr>
              <w:t>Phenikaa 1 (61)</w:t>
            </w:r>
          </w:p>
        </w:tc>
        <w:tc>
          <w:tcPr>
            <w:tcW w:w="1219" w:type="dxa"/>
            <w:tcMar>
              <w:top w:w="65" w:type="dxa"/>
              <w:left w:w="65" w:type="dxa"/>
              <w:bottom w:w="65" w:type="dxa"/>
              <w:right w:w="65" w:type="dxa"/>
            </w:tcMar>
            <w:vAlign w:val="center"/>
          </w:tcPr>
          <w:p w14:paraId="6745F2E7"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01846475"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4F0E9C7E"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7E966C41"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6BC40727" w14:textId="77777777" w:rsidR="00D45154" w:rsidRDefault="001C00FC">
            <w:pPr>
              <w:spacing w:before="40" w:after="40" w:line="269" w:lineRule="auto"/>
              <w:jc w:val="center"/>
            </w:pPr>
            <w:r>
              <w:rPr>
                <w:sz w:val="20"/>
              </w:rPr>
              <w:t>9</w:t>
            </w:r>
          </w:p>
        </w:tc>
      </w:tr>
      <w:tr w:rsidR="00D45154" w14:paraId="71C4BE28" w14:textId="77777777">
        <w:trPr>
          <w:cantSplit/>
        </w:trPr>
        <w:tc>
          <w:tcPr>
            <w:tcW w:w="2098" w:type="dxa"/>
            <w:tcMar>
              <w:top w:w="65" w:type="dxa"/>
              <w:left w:w="65" w:type="dxa"/>
              <w:bottom w:w="65" w:type="dxa"/>
              <w:right w:w="65" w:type="dxa"/>
            </w:tcMar>
            <w:vAlign w:val="center"/>
          </w:tcPr>
          <w:p w14:paraId="470A7F74" w14:textId="77777777" w:rsidR="00D45154" w:rsidRDefault="001C00FC">
            <w:pPr>
              <w:spacing w:before="40" w:after="40" w:line="269" w:lineRule="auto"/>
              <w:jc w:val="center"/>
            </w:pPr>
            <w:r>
              <w:rPr>
                <w:sz w:val="20"/>
              </w:rPr>
              <w:t>HAUI 1 (63)</w:t>
            </w:r>
          </w:p>
        </w:tc>
        <w:tc>
          <w:tcPr>
            <w:tcW w:w="1219" w:type="dxa"/>
            <w:tcMar>
              <w:top w:w="65" w:type="dxa"/>
              <w:left w:w="65" w:type="dxa"/>
              <w:bottom w:w="65" w:type="dxa"/>
              <w:right w:w="65" w:type="dxa"/>
            </w:tcMar>
            <w:vAlign w:val="center"/>
          </w:tcPr>
          <w:p w14:paraId="78C87288"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3CDED31A"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4B55647C"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25FCD34C"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6F42D3D0" w14:textId="77777777" w:rsidR="00D45154" w:rsidRDefault="001C00FC">
            <w:pPr>
              <w:spacing w:before="40" w:after="40" w:line="269" w:lineRule="auto"/>
              <w:jc w:val="center"/>
            </w:pPr>
            <w:r>
              <w:rPr>
                <w:sz w:val="20"/>
              </w:rPr>
              <w:t>9</w:t>
            </w:r>
          </w:p>
        </w:tc>
      </w:tr>
      <w:tr w:rsidR="00D45154" w14:paraId="58AF749C" w14:textId="77777777">
        <w:trPr>
          <w:cantSplit/>
        </w:trPr>
        <w:tc>
          <w:tcPr>
            <w:tcW w:w="2098" w:type="dxa"/>
            <w:tcMar>
              <w:top w:w="65" w:type="dxa"/>
              <w:left w:w="65" w:type="dxa"/>
              <w:bottom w:w="65" w:type="dxa"/>
              <w:right w:w="65" w:type="dxa"/>
            </w:tcMar>
            <w:vAlign w:val="center"/>
          </w:tcPr>
          <w:p w14:paraId="23BFFE71" w14:textId="77777777" w:rsidR="00D45154" w:rsidRDefault="001C00FC">
            <w:pPr>
              <w:spacing w:before="40" w:after="40" w:line="269" w:lineRule="auto"/>
              <w:jc w:val="center"/>
            </w:pPr>
            <w:r>
              <w:rPr>
                <w:sz w:val="20"/>
              </w:rPr>
              <w:t>HAUI 2 (64)</w:t>
            </w:r>
          </w:p>
        </w:tc>
        <w:tc>
          <w:tcPr>
            <w:tcW w:w="1219" w:type="dxa"/>
            <w:tcMar>
              <w:top w:w="65" w:type="dxa"/>
              <w:left w:w="65" w:type="dxa"/>
              <w:bottom w:w="65" w:type="dxa"/>
              <w:right w:w="65" w:type="dxa"/>
            </w:tcMar>
            <w:vAlign w:val="center"/>
          </w:tcPr>
          <w:p w14:paraId="1790FCE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3043318A"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1CD04C22"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7E057563"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32754A48" w14:textId="77777777" w:rsidR="00D45154" w:rsidRDefault="001C00FC">
            <w:pPr>
              <w:spacing w:before="40" w:after="40" w:line="269" w:lineRule="auto"/>
              <w:jc w:val="center"/>
            </w:pPr>
            <w:r>
              <w:rPr>
                <w:sz w:val="20"/>
              </w:rPr>
              <w:t>9</w:t>
            </w:r>
          </w:p>
        </w:tc>
      </w:tr>
      <w:tr w:rsidR="00D45154" w14:paraId="1AFB262B" w14:textId="77777777">
        <w:trPr>
          <w:cantSplit/>
        </w:trPr>
        <w:tc>
          <w:tcPr>
            <w:tcW w:w="2098" w:type="dxa"/>
            <w:tcMar>
              <w:top w:w="65" w:type="dxa"/>
              <w:left w:w="65" w:type="dxa"/>
              <w:bottom w:w="65" w:type="dxa"/>
              <w:right w:w="65" w:type="dxa"/>
            </w:tcMar>
            <w:vAlign w:val="center"/>
          </w:tcPr>
          <w:p w14:paraId="5E197750" w14:textId="77777777" w:rsidR="00D45154" w:rsidRDefault="001C00FC">
            <w:pPr>
              <w:spacing w:before="40" w:after="40" w:line="269" w:lineRule="auto"/>
              <w:jc w:val="center"/>
            </w:pPr>
            <w:r>
              <w:rPr>
                <w:sz w:val="20"/>
              </w:rPr>
              <w:t>HAUI 4 (66)</w:t>
            </w:r>
          </w:p>
        </w:tc>
        <w:tc>
          <w:tcPr>
            <w:tcW w:w="1219" w:type="dxa"/>
            <w:tcMar>
              <w:top w:w="65" w:type="dxa"/>
              <w:left w:w="65" w:type="dxa"/>
              <w:bottom w:w="65" w:type="dxa"/>
              <w:right w:w="65" w:type="dxa"/>
            </w:tcMar>
            <w:vAlign w:val="center"/>
          </w:tcPr>
          <w:p w14:paraId="12030E75"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1A4E628B"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4C271F46"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13E7A3CA"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38832A51" w14:textId="77777777" w:rsidR="00D45154" w:rsidRDefault="001C00FC">
            <w:pPr>
              <w:spacing w:before="40" w:after="40" w:line="269" w:lineRule="auto"/>
              <w:jc w:val="center"/>
            </w:pPr>
            <w:r>
              <w:rPr>
                <w:sz w:val="20"/>
              </w:rPr>
              <w:t>9</w:t>
            </w:r>
          </w:p>
        </w:tc>
      </w:tr>
      <w:tr w:rsidR="00D45154" w14:paraId="6591F09D" w14:textId="77777777">
        <w:trPr>
          <w:cantSplit/>
        </w:trPr>
        <w:tc>
          <w:tcPr>
            <w:tcW w:w="2098" w:type="dxa"/>
            <w:tcMar>
              <w:top w:w="65" w:type="dxa"/>
              <w:left w:w="65" w:type="dxa"/>
              <w:bottom w:w="65" w:type="dxa"/>
              <w:right w:w="65" w:type="dxa"/>
            </w:tcMar>
            <w:vAlign w:val="center"/>
          </w:tcPr>
          <w:p w14:paraId="2FF3F0B3" w14:textId="77777777" w:rsidR="00D45154" w:rsidRDefault="001C00FC">
            <w:pPr>
              <w:spacing w:before="40" w:after="40" w:line="269" w:lineRule="auto"/>
              <w:jc w:val="center"/>
            </w:pPr>
            <w:r>
              <w:rPr>
                <w:sz w:val="20"/>
              </w:rPr>
              <w:t>DAU 1 (77)</w:t>
            </w:r>
          </w:p>
        </w:tc>
        <w:tc>
          <w:tcPr>
            <w:tcW w:w="1219" w:type="dxa"/>
            <w:tcMar>
              <w:top w:w="65" w:type="dxa"/>
              <w:left w:w="65" w:type="dxa"/>
              <w:bottom w:w="65" w:type="dxa"/>
              <w:right w:w="65" w:type="dxa"/>
            </w:tcMar>
            <w:vAlign w:val="center"/>
          </w:tcPr>
          <w:p w14:paraId="3C65DBE5"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2AB1A401"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7BED7C9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60D1E94C"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6FF00237" w14:textId="77777777" w:rsidR="00D45154" w:rsidRDefault="001C00FC">
            <w:pPr>
              <w:spacing w:before="40" w:after="40" w:line="269" w:lineRule="auto"/>
              <w:jc w:val="center"/>
            </w:pPr>
            <w:r>
              <w:rPr>
                <w:sz w:val="20"/>
              </w:rPr>
              <w:t>9</w:t>
            </w:r>
          </w:p>
        </w:tc>
      </w:tr>
      <w:tr w:rsidR="00D45154" w14:paraId="3546A18A" w14:textId="77777777">
        <w:trPr>
          <w:cantSplit/>
        </w:trPr>
        <w:tc>
          <w:tcPr>
            <w:tcW w:w="2098" w:type="dxa"/>
            <w:tcMar>
              <w:top w:w="65" w:type="dxa"/>
              <w:left w:w="65" w:type="dxa"/>
              <w:bottom w:w="65" w:type="dxa"/>
              <w:right w:w="65" w:type="dxa"/>
            </w:tcMar>
            <w:vAlign w:val="center"/>
          </w:tcPr>
          <w:p w14:paraId="2AC8A1F6" w14:textId="77777777" w:rsidR="00D45154" w:rsidRDefault="001C00FC">
            <w:pPr>
              <w:spacing w:before="40" w:after="40" w:line="269" w:lineRule="auto"/>
              <w:jc w:val="center"/>
            </w:pPr>
            <w:r>
              <w:rPr>
                <w:sz w:val="20"/>
              </w:rPr>
              <w:t>Duy Tan 3 (79)</w:t>
            </w:r>
          </w:p>
        </w:tc>
        <w:tc>
          <w:tcPr>
            <w:tcW w:w="1219" w:type="dxa"/>
            <w:tcMar>
              <w:top w:w="65" w:type="dxa"/>
              <w:left w:w="65" w:type="dxa"/>
              <w:bottom w:w="65" w:type="dxa"/>
              <w:right w:w="65" w:type="dxa"/>
            </w:tcMar>
            <w:vAlign w:val="center"/>
          </w:tcPr>
          <w:p w14:paraId="6DFA158F"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2E19FBD2"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35DE7E48"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339F6593"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50894F1" w14:textId="77777777" w:rsidR="00D45154" w:rsidRDefault="001C00FC">
            <w:pPr>
              <w:spacing w:before="40" w:after="40" w:line="269" w:lineRule="auto"/>
              <w:jc w:val="center"/>
            </w:pPr>
            <w:r>
              <w:rPr>
                <w:sz w:val="20"/>
              </w:rPr>
              <w:t>9</w:t>
            </w:r>
          </w:p>
        </w:tc>
      </w:tr>
      <w:tr w:rsidR="00D45154" w14:paraId="1A715E24" w14:textId="77777777">
        <w:trPr>
          <w:cantSplit/>
        </w:trPr>
        <w:tc>
          <w:tcPr>
            <w:tcW w:w="2098" w:type="dxa"/>
            <w:tcMar>
              <w:top w:w="65" w:type="dxa"/>
              <w:left w:w="65" w:type="dxa"/>
              <w:bottom w:w="65" w:type="dxa"/>
              <w:right w:w="65" w:type="dxa"/>
            </w:tcMar>
            <w:vAlign w:val="center"/>
          </w:tcPr>
          <w:p w14:paraId="71B0099D" w14:textId="77777777" w:rsidR="00D45154" w:rsidRDefault="001C00FC">
            <w:pPr>
              <w:spacing w:before="40" w:after="40" w:line="269" w:lineRule="auto"/>
              <w:jc w:val="center"/>
            </w:pPr>
            <w:r>
              <w:rPr>
                <w:sz w:val="20"/>
              </w:rPr>
              <w:t>Duy Tan 4 (80)</w:t>
            </w:r>
          </w:p>
        </w:tc>
        <w:tc>
          <w:tcPr>
            <w:tcW w:w="1219" w:type="dxa"/>
            <w:tcMar>
              <w:top w:w="65" w:type="dxa"/>
              <w:left w:w="65" w:type="dxa"/>
              <w:bottom w:w="65" w:type="dxa"/>
              <w:right w:w="65" w:type="dxa"/>
            </w:tcMar>
            <w:vAlign w:val="center"/>
          </w:tcPr>
          <w:p w14:paraId="096DCE1D"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488EE99"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24364909"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519CB5DC"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3F99FBA" w14:textId="77777777" w:rsidR="00D45154" w:rsidRDefault="001C00FC">
            <w:pPr>
              <w:spacing w:before="40" w:after="40" w:line="269" w:lineRule="auto"/>
              <w:jc w:val="center"/>
            </w:pPr>
            <w:r>
              <w:rPr>
                <w:sz w:val="20"/>
              </w:rPr>
              <w:t>9</w:t>
            </w:r>
          </w:p>
        </w:tc>
      </w:tr>
      <w:tr w:rsidR="00D45154" w14:paraId="1B66E417" w14:textId="77777777">
        <w:trPr>
          <w:cantSplit/>
        </w:trPr>
        <w:tc>
          <w:tcPr>
            <w:tcW w:w="2098" w:type="dxa"/>
            <w:tcMar>
              <w:top w:w="65" w:type="dxa"/>
              <w:left w:w="65" w:type="dxa"/>
              <w:bottom w:w="65" w:type="dxa"/>
              <w:right w:w="65" w:type="dxa"/>
            </w:tcMar>
            <w:vAlign w:val="center"/>
          </w:tcPr>
          <w:p w14:paraId="0A354E11" w14:textId="77777777" w:rsidR="00D45154" w:rsidRDefault="001C00FC">
            <w:pPr>
              <w:spacing w:before="40" w:after="40" w:line="269" w:lineRule="auto"/>
              <w:jc w:val="center"/>
            </w:pPr>
            <w:r>
              <w:rPr>
                <w:sz w:val="20"/>
              </w:rPr>
              <w:t>CTU 2 (82)</w:t>
            </w:r>
          </w:p>
        </w:tc>
        <w:tc>
          <w:tcPr>
            <w:tcW w:w="1219" w:type="dxa"/>
            <w:tcMar>
              <w:top w:w="65" w:type="dxa"/>
              <w:left w:w="65" w:type="dxa"/>
              <w:bottom w:w="65" w:type="dxa"/>
              <w:right w:w="65" w:type="dxa"/>
            </w:tcMar>
            <w:vAlign w:val="center"/>
          </w:tcPr>
          <w:p w14:paraId="3A00A47D"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45B31FBC"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03D53E5A"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26C5A803"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07CB401A" w14:textId="77777777" w:rsidR="00D45154" w:rsidRDefault="001C00FC">
            <w:pPr>
              <w:spacing w:before="40" w:after="40" w:line="269" w:lineRule="auto"/>
              <w:jc w:val="center"/>
            </w:pPr>
            <w:r>
              <w:rPr>
                <w:sz w:val="20"/>
              </w:rPr>
              <w:t>9</w:t>
            </w:r>
          </w:p>
        </w:tc>
      </w:tr>
      <w:tr w:rsidR="00D45154" w14:paraId="3A060C46" w14:textId="77777777">
        <w:trPr>
          <w:cantSplit/>
        </w:trPr>
        <w:tc>
          <w:tcPr>
            <w:tcW w:w="2098" w:type="dxa"/>
            <w:tcMar>
              <w:top w:w="65" w:type="dxa"/>
              <w:left w:w="65" w:type="dxa"/>
              <w:bottom w:w="65" w:type="dxa"/>
              <w:right w:w="65" w:type="dxa"/>
            </w:tcMar>
            <w:vAlign w:val="center"/>
          </w:tcPr>
          <w:p w14:paraId="5548F423" w14:textId="77777777" w:rsidR="00D45154" w:rsidRDefault="001C00FC">
            <w:pPr>
              <w:spacing w:before="40" w:after="40" w:line="269" w:lineRule="auto"/>
              <w:jc w:val="center"/>
            </w:pPr>
            <w:r>
              <w:rPr>
                <w:sz w:val="20"/>
              </w:rPr>
              <w:t>HUIT 1 (83)</w:t>
            </w:r>
          </w:p>
        </w:tc>
        <w:tc>
          <w:tcPr>
            <w:tcW w:w="1219" w:type="dxa"/>
            <w:tcMar>
              <w:top w:w="65" w:type="dxa"/>
              <w:left w:w="65" w:type="dxa"/>
              <w:bottom w:w="65" w:type="dxa"/>
              <w:right w:w="65" w:type="dxa"/>
            </w:tcMar>
            <w:vAlign w:val="center"/>
          </w:tcPr>
          <w:p w14:paraId="6ACABBE1"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7E96866B" w14:textId="77777777" w:rsidR="00D45154" w:rsidRDefault="001C00FC">
            <w:pPr>
              <w:spacing w:before="40" w:after="40" w:line="269" w:lineRule="auto"/>
              <w:jc w:val="center"/>
            </w:pPr>
            <w:r>
              <w:rPr>
                <w:sz w:val="20"/>
              </w:rPr>
              <w:t>0</w:t>
            </w:r>
          </w:p>
        </w:tc>
        <w:tc>
          <w:tcPr>
            <w:tcW w:w="1247" w:type="dxa"/>
            <w:tcMar>
              <w:top w:w="65" w:type="dxa"/>
              <w:left w:w="65" w:type="dxa"/>
              <w:bottom w:w="65" w:type="dxa"/>
              <w:right w:w="65" w:type="dxa"/>
            </w:tcMar>
            <w:vAlign w:val="center"/>
          </w:tcPr>
          <w:p w14:paraId="6FAFB56C" w14:textId="77777777" w:rsidR="00D45154" w:rsidRDefault="001C00FC">
            <w:pPr>
              <w:spacing w:before="40" w:after="40" w:line="269" w:lineRule="auto"/>
              <w:jc w:val="center"/>
            </w:pPr>
            <w:r>
              <w:rPr>
                <w:sz w:val="20"/>
              </w:rPr>
              <w:t>0</w:t>
            </w:r>
          </w:p>
        </w:tc>
        <w:tc>
          <w:tcPr>
            <w:tcW w:w="1162" w:type="dxa"/>
            <w:tcMar>
              <w:top w:w="65" w:type="dxa"/>
              <w:left w:w="65" w:type="dxa"/>
              <w:bottom w:w="65" w:type="dxa"/>
              <w:right w:w="65" w:type="dxa"/>
            </w:tcMar>
            <w:vAlign w:val="center"/>
          </w:tcPr>
          <w:p w14:paraId="42CFE87F" w14:textId="77777777" w:rsidR="00D45154" w:rsidRDefault="001C00FC">
            <w:pPr>
              <w:spacing w:before="40" w:after="40" w:line="269" w:lineRule="auto"/>
              <w:jc w:val="center"/>
            </w:pPr>
            <w:r>
              <w:rPr>
                <w:sz w:val="20"/>
              </w:rPr>
              <w:t>0</w:t>
            </w:r>
          </w:p>
        </w:tc>
        <w:tc>
          <w:tcPr>
            <w:tcW w:w="1276" w:type="dxa"/>
            <w:tcMar>
              <w:top w:w="65" w:type="dxa"/>
              <w:left w:w="65" w:type="dxa"/>
              <w:bottom w:w="65" w:type="dxa"/>
              <w:right w:w="65" w:type="dxa"/>
            </w:tcMar>
            <w:vAlign w:val="center"/>
          </w:tcPr>
          <w:p w14:paraId="3D171825" w14:textId="77777777" w:rsidR="00D45154" w:rsidRDefault="001C00FC">
            <w:pPr>
              <w:spacing w:before="40" w:after="40" w:line="269" w:lineRule="auto"/>
              <w:jc w:val="center"/>
            </w:pPr>
            <w:r>
              <w:rPr>
                <w:sz w:val="20"/>
              </w:rPr>
              <w:t>9</w:t>
            </w:r>
          </w:p>
        </w:tc>
      </w:tr>
    </w:tbl>
    <w:p w14:paraId="1511A230" w14:textId="77777777" w:rsidR="00D45154" w:rsidRDefault="001C00FC">
      <w:r>
        <w:t xml:space="preserve">Trong 32 cặp kết quả có thể đối chiếu với đối thủ, đội ta thắng 31 cặp và thua 1 cặp, không có cặp bằng bộ điểm. Đội ta thắng IUH 1, HCMUTE 1 và HAUI 3 trên cả chín bài; thắng DAU 2 và Test_HMI trên bài duy nhất mỗi đội đã hoàn tất; thắng CTU 1 ở Q01, Q03 và thua ở Q02. Các tài khoản chưa có lượt hoàn tất được giữ trong bảng để thể hiện phạm vi khảo sát, nhưng không được tính là đã thua. Ở Q01, CTU 1 có 610 suất nhưng D chỉ đạt 199, nên vẫn xếp sau một lời giải đạt D </w:t>
      </w:r>
      <w:r>
        <w:t>=</w:t>
      </w:r>
      <w:r>
        <w:t xml:space="preserve"> 200 dù số suất có thể cao hơn.</w:t>
      </w:r>
    </w:p>
    <w:p w14:paraId="6087CD39" w14:textId="77777777" w:rsidR="00D45154" w:rsidRDefault="001C00FC">
      <w:r>
        <w:t>Để lấy danh sách, chương trình gọi GET /manager/api/match/11 và GET /manager/api/question?limit</w:t>
      </w:r>
      <w:r>
        <w:t>=</w:t>
      </w:r>
      <w:r>
        <w:t xml:space="preserve">100, rồi lọc các câu hỏi thuộc match_id </w:t>
      </w:r>
      <w:r>
        <w:t>=</w:t>
      </w:r>
      <w:r>
        <w:t xml:space="preserve"> 11. Hai endpoint này là API của giao diện website. Để đọc kết quả được chia sẻ, chương trình gọi GET /api/game/practice/score và GET /api/game/practice/peer với game_id </w:t>
      </w:r>
      <w:r>
        <w:t>=</w:t>
      </w:r>
      <w:r>
        <w:t xml:space="preserve"> &lt;mã câu hỏi&gt;:&lt;mã đội&gt;; đây là hai endpoint được mô tả trong OpenAPI [4]. Token của đội ta được đọc từ .env, không ghi vào báo cáo hoặc dữ liệu công bố.</w:t>
      </w:r>
    </w:p>
    <w:p w14:paraId="54D8EFFA" w14:textId="77777777" w:rsidR="00D45154" w:rsidRDefault="001C00FC">
      <w:r>
        <w:lastRenderedPageBreak/>
        <w:t>Chương trình kiểm tra replay có đủ ngày 0 đến 9, cờ submitted của từng ngày và tổng số loại theo ngày, số suất so với bảng điểm. Trường days_submitted không được dùng thay cho số ngày hoàn tất vì nó có thể đếm nhiều lần nộp. Khi máy chủ giới hạn tốc độ, chương trình chờ rồi đọc tiếp; dữ liệu lỗi hoặc chưa khớp không được gán thành điểm 0. File snapshot.json lưu thời điểm đọc từng cặp, điểm và số liệu từng ngày; summary.json lưu kết quả tổng hợp [12].</w:t>
      </w:r>
    </w:p>
    <w:p w14:paraId="217B35B8" w14:textId="77777777" w:rsidR="00D45154" w:rsidRDefault="001C00FC">
      <w:r>
        <w:t>Đợt tra cứu không diễn ra đồng thời tuyệt đối và các đội có thể nộp lại sau đó. Practice là lượt riêng của từng đội, nên phép đối chiếu không mô tả một trận nhiều đội cùng tạo giao thông. Kết luận chỉ áp dụng cho các lượt hoàn tất đã đọc, không xác định thứ hạng toàn cuộc thi hay chứng minh thuật toán vượt mọi phương pháp. Nếu hai bộ điểm bằng nhau, cần xét tiếp tiêu chí thời gian phản hồi theo luật; đợt này không có trường hợp hòa điểm giữa đội ta và đối thủ.</w:t>
      </w:r>
    </w:p>
    <w:p w14:paraId="0EC89CE7" w14:textId="77777777" w:rsidR="00D45154" w:rsidRDefault="001C00FC">
      <w:pPr>
        <w:pStyle w:val="Heading2"/>
        <w:jc w:val="left"/>
      </w:pPr>
      <w:bookmarkStart w:id="40" w:name="_Toc243666632"/>
      <w:r>
        <w:t>6.4. Thời gian và kết quả đối chiếu replay</w:t>
      </w:r>
      <w:bookmarkEnd w:id="40"/>
    </w:p>
    <w:p w14:paraId="41380137" w14:textId="77777777" w:rsidR="00D45154" w:rsidRDefault="001C00FC">
      <w:pPr>
        <w:keepNext/>
        <w:keepLines/>
        <w:jc w:val="left"/>
      </w:pPr>
      <w:r>
        <w:rPr>
          <w:b/>
        </w:rPr>
        <w:t>Bảng 15. Đội hình, thời gian lập kế hoạch và kết quả kiểm chứng</w:t>
      </w:r>
    </w:p>
    <w:tbl>
      <w:tblPr>
        <w:tblStyle w:val="TableGrid"/>
        <w:tblW w:w="0" w:type="auto"/>
        <w:tblLayout w:type="fixed"/>
        <w:tblLook w:val="04A0" w:firstRow="1" w:lastRow="0" w:firstColumn="1" w:lastColumn="0" w:noHBand="0" w:noVBand="1"/>
      </w:tblPr>
      <w:tblGrid>
        <w:gridCol w:w="850"/>
        <w:gridCol w:w="2665"/>
        <w:gridCol w:w="1758"/>
        <w:gridCol w:w="1134"/>
        <w:gridCol w:w="1361"/>
        <w:gridCol w:w="1304"/>
      </w:tblGrid>
      <w:tr w:rsidR="00D45154" w14:paraId="4E5994C5" w14:textId="77777777">
        <w:trPr>
          <w:cantSplit/>
          <w:tblHeader/>
        </w:trPr>
        <w:tc>
          <w:tcPr>
            <w:tcW w:w="850" w:type="dxa"/>
            <w:shd w:val="clear" w:color="auto" w:fill="EDEDED"/>
          </w:tcPr>
          <w:p w14:paraId="1C9376C5" w14:textId="77777777" w:rsidR="00D45154" w:rsidRDefault="001C00FC">
            <w:pPr>
              <w:keepNext/>
              <w:spacing w:before="60" w:after="60" w:line="264" w:lineRule="auto"/>
              <w:jc w:val="left"/>
            </w:pPr>
            <w:r>
              <w:rPr>
                <w:b/>
                <w:sz w:val="20"/>
              </w:rPr>
              <w:t>Mã bài</w:t>
            </w:r>
          </w:p>
        </w:tc>
        <w:tc>
          <w:tcPr>
            <w:tcW w:w="2665" w:type="dxa"/>
            <w:shd w:val="clear" w:color="auto" w:fill="EDEDED"/>
          </w:tcPr>
          <w:p w14:paraId="60402A99" w14:textId="77777777" w:rsidR="00D45154" w:rsidRDefault="001C00FC">
            <w:pPr>
              <w:keepNext/>
              <w:spacing w:before="60" w:after="60" w:line="264" w:lineRule="auto"/>
              <w:jc w:val="left"/>
            </w:pPr>
            <w:r>
              <w:rPr>
                <w:b/>
                <w:sz w:val="20"/>
              </w:rPr>
              <w:t>Vai trò của từng xe theo thứ tự đầu vào (0: tuần tra; 1: tiếp tế)</w:t>
            </w:r>
          </w:p>
        </w:tc>
        <w:tc>
          <w:tcPr>
            <w:tcW w:w="1758" w:type="dxa"/>
            <w:shd w:val="clear" w:color="auto" w:fill="EDEDED"/>
          </w:tcPr>
          <w:p w14:paraId="18AF10EB" w14:textId="77777777" w:rsidR="00D45154" w:rsidRDefault="001C00FC">
            <w:pPr>
              <w:keepNext/>
              <w:spacing w:before="60" w:after="60" w:line="264" w:lineRule="auto"/>
              <w:jc w:val="left"/>
            </w:pPr>
            <w:r>
              <w:rPr>
                <w:b/>
                <w:sz w:val="20"/>
              </w:rPr>
              <w:t>Thời gian lập kế hoạch dài nhất trong một ngày (giây)</w:t>
            </w:r>
          </w:p>
        </w:tc>
        <w:tc>
          <w:tcPr>
            <w:tcW w:w="1134" w:type="dxa"/>
            <w:shd w:val="clear" w:color="auto" w:fill="EDEDED"/>
          </w:tcPr>
          <w:p w14:paraId="0F28B8FA" w14:textId="77777777" w:rsidR="00D45154" w:rsidRDefault="001C00FC">
            <w:pPr>
              <w:keepNext/>
              <w:spacing w:before="60" w:after="60" w:line="264" w:lineRule="auto"/>
              <w:jc w:val="left"/>
            </w:pPr>
            <w:r>
              <w:rPr>
                <w:b/>
                <w:sz w:val="20"/>
              </w:rPr>
              <w:t>Số ngày phải dùng Greedy dự phòng</w:t>
            </w:r>
          </w:p>
        </w:tc>
        <w:tc>
          <w:tcPr>
            <w:tcW w:w="1361" w:type="dxa"/>
            <w:shd w:val="clear" w:color="auto" w:fill="EDEDED"/>
          </w:tcPr>
          <w:p w14:paraId="284D0BBD" w14:textId="77777777" w:rsidR="00D45154" w:rsidRDefault="001C00FC">
            <w:pPr>
              <w:keepNext/>
              <w:spacing w:before="60" w:after="60" w:line="264" w:lineRule="auto"/>
              <w:jc w:val="left"/>
            </w:pPr>
            <w:r>
              <w:rPr>
                <w:b/>
                <w:sz w:val="20"/>
              </w:rPr>
              <w:t>Số khung trạng thái đã đối chiếu với máy chủ</w:t>
            </w:r>
          </w:p>
        </w:tc>
        <w:tc>
          <w:tcPr>
            <w:tcW w:w="1304" w:type="dxa"/>
            <w:shd w:val="clear" w:color="auto" w:fill="EDEDED"/>
          </w:tcPr>
          <w:p w14:paraId="2EC81EFD" w14:textId="77777777" w:rsidR="00D45154" w:rsidRDefault="001C00FC">
            <w:pPr>
              <w:keepNext/>
              <w:spacing w:before="60" w:after="60" w:line="264" w:lineRule="auto"/>
              <w:jc w:val="left"/>
            </w:pPr>
            <w:r>
              <w:rPr>
                <w:b/>
                <w:sz w:val="20"/>
              </w:rPr>
              <w:t>Số giá trị khác với kết quả máy chủ</w:t>
            </w:r>
          </w:p>
        </w:tc>
      </w:tr>
      <w:tr w:rsidR="00D45154" w14:paraId="79884EB0" w14:textId="77777777">
        <w:trPr>
          <w:cantSplit/>
        </w:trPr>
        <w:tc>
          <w:tcPr>
            <w:tcW w:w="850" w:type="dxa"/>
          </w:tcPr>
          <w:p w14:paraId="5DAD20A2" w14:textId="77777777" w:rsidR="00D45154" w:rsidRDefault="001C00FC">
            <w:pPr>
              <w:keepNext/>
              <w:spacing w:before="60" w:after="60" w:line="264" w:lineRule="auto"/>
              <w:jc w:val="left"/>
            </w:pPr>
            <w:r>
              <w:rPr>
                <w:sz w:val="21"/>
              </w:rPr>
              <w:t>Q01</w:t>
            </w:r>
          </w:p>
        </w:tc>
        <w:tc>
          <w:tcPr>
            <w:tcW w:w="2665" w:type="dxa"/>
          </w:tcPr>
          <w:p w14:paraId="55C9C33D" w14:textId="77777777" w:rsidR="00D45154" w:rsidRDefault="001C00FC">
            <w:pPr>
              <w:keepNext/>
              <w:spacing w:before="60" w:after="60" w:line="264" w:lineRule="auto"/>
              <w:jc w:val="left"/>
            </w:pPr>
            <w:r>
              <w:rPr>
                <w:sz w:val="21"/>
              </w:rPr>
              <w:t>[1, 0, 0, 0]</w:t>
            </w:r>
          </w:p>
        </w:tc>
        <w:tc>
          <w:tcPr>
            <w:tcW w:w="1758" w:type="dxa"/>
          </w:tcPr>
          <w:p w14:paraId="3853D394" w14:textId="77777777" w:rsidR="00D45154" w:rsidRDefault="001C00FC">
            <w:pPr>
              <w:keepNext/>
              <w:spacing w:before="60" w:after="60" w:line="264" w:lineRule="auto"/>
              <w:jc w:val="left"/>
            </w:pPr>
            <w:r>
              <w:rPr>
                <w:sz w:val="21"/>
              </w:rPr>
              <w:t>4.54</w:t>
            </w:r>
          </w:p>
        </w:tc>
        <w:tc>
          <w:tcPr>
            <w:tcW w:w="1134" w:type="dxa"/>
          </w:tcPr>
          <w:p w14:paraId="02E89522" w14:textId="77777777" w:rsidR="00D45154" w:rsidRDefault="001C00FC">
            <w:pPr>
              <w:keepNext/>
              <w:spacing w:before="60" w:after="60" w:line="264" w:lineRule="auto"/>
              <w:jc w:val="left"/>
            </w:pPr>
            <w:r>
              <w:rPr>
                <w:sz w:val="21"/>
              </w:rPr>
              <w:t>0</w:t>
            </w:r>
          </w:p>
        </w:tc>
        <w:tc>
          <w:tcPr>
            <w:tcW w:w="1361" w:type="dxa"/>
          </w:tcPr>
          <w:p w14:paraId="2FADEDF4" w14:textId="77777777" w:rsidR="00D45154" w:rsidRDefault="001C00FC">
            <w:pPr>
              <w:keepNext/>
              <w:spacing w:before="60" w:after="60" w:line="264" w:lineRule="auto"/>
              <w:jc w:val="left"/>
            </w:pPr>
            <w:r>
              <w:rPr>
                <w:sz w:val="21"/>
              </w:rPr>
              <w:t>1726</w:t>
            </w:r>
          </w:p>
        </w:tc>
        <w:tc>
          <w:tcPr>
            <w:tcW w:w="1304" w:type="dxa"/>
          </w:tcPr>
          <w:p w14:paraId="3E8E70C0" w14:textId="77777777" w:rsidR="00D45154" w:rsidRDefault="001C00FC">
            <w:pPr>
              <w:keepNext/>
              <w:spacing w:before="60" w:after="60" w:line="264" w:lineRule="auto"/>
              <w:jc w:val="left"/>
            </w:pPr>
            <w:r>
              <w:rPr>
                <w:sz w:val="21"/>
              </w:rPr>
              <w:t>0</w:t>
            </w:r>
          </w:p>
        </w:tc>
      </w:tr>
      <w:tr w:rsidR="00D45154" w14:paraId="6FDF8FE5" w14:textId="77777777">
        <w:trPr>
          <w:cantSplit/>
        </w:trPr>
        <w:tc>
          <w:tcPr>
            <w:tcW w:w="850" w:type="dxa"/>
          </w:tcPr>
          <w:p w14:paraId="7D3FA713" w14:textId="77777777" w:rsidR="00D45154" w:rsidRDefault="001C00FC">
            <w:pPr>
              <w:keepNext/>
              <w:spacing w:before="60" w:after="60" w:line="264" w:lineRule="auto"/>
              <w:jc w:val="left"/>
            </w:pPr>
            <w:r>
              <w:rPr>
                <w:sz w:val="21"/>
              </w:rPr>
              <w:t>Q03</w:t>
            </w:r>
          </w:p>
        </w:tc>
        <w:tc>
          <w:tcPr>
            <w:tcW w:w="2665" w:type="dxa"/>
          </w:tcPr>
          <w:p w14:paraId="0DF98EE6" w14:textId="77777777" w:rsidR="00D45154" w:rsidRDefault="001C00FC">
            <w:pPr>
              <w:keepNext/>
              <w:spacing w:before="60" w:after="60" w:line="264" w:lineRule="auto"/>
              <w:jc w:val="left"/>
            </w:pPr>
            <w:r>
              <w:rPr>
                <w:sz w:val="21"/>
              </w:rPr>
              <w:t>[0, 0, 0, 0, 1]</w:t>
            </w:r>
          </w:p>
        </w:tc>
        <w:tc>
          <w:tcPr>
            <w:tcW w:w="1758" w:type="dxa"/>
          </w:tcPr>
          <w:p w14:paraId="39EBBEEF" w14:textId="77777777" w:rsidR="00D45154" w:rsidRDefault="001C00FC">
            <w:pPr>
              <w:keepNext/>
              <w:spacing w:before="60" w:after="60" w:line="264" w:lineRule="auto"/>
              <w:jc w:val="left"/>
            </w:pPr>
            <w:r>
              <w:rPr>
                <w:sz w:val="21"/>
              </w:rPr>
              <w:t>4.51</w:t>
            </w:r>
          </w:p>
        </w:tc>
        <w:tc>
          <w:tcPr>
            <w:tcW w:w="1134" w:type="dxa"/>
          </w:tcPr>
          <w:p w14:paraId="2408A534" w14:textId="77777777" w:rsidR="00D45154" w:rsidRDefault="001C00FC">
            <w:pPr>
              <w:keepNext/>
              <w:spacing w:before="60" w:after="60" w:line="264" w:lineRule="auto"/>
              <w:jc w:val="left"/>
            </w:pPr>
            <w:r>
              <w:rPr>
                <w:sz w:val="21"/>
              </w:rPr>
              <w:t>0</w:t>
            </w:r>
          </w:p>
        </w:tc>
        <w:tc>
          <w:tcPr>
            <w:tcW w:w="1361" w:type="dxa"/>
          </w:tcPr>
          <w:p w14:paraId="7AB66F37" w14:textId="77777777" w:rsidR="00D45154" w:rsidRDefault="001C00FC">
            <w:pPr>
              <w:keepNext/>
              <w:spacing w:before="60" w:after="60" w:line="264" w:lineRule="auto"/>
              <w:jc w:val="left"/>
            </w:pPr>
            <w:r>
              <w:rPr>
                <w:sz w:val="21"/>
              </w:rPr>
              <w:t>1544</w:t>
            </w:r>
          </w:p>
        </w:tc>
        <w:tc>
          <w:tcPr>
            <w:tcW w:w="1304" w:type="dxa"/>
          </w:tcPr>
          <w:p w14:paraId="43D57B14" w14:textId="77777777" w:rsidR="00D45154" w:rsidRDefault="001C00FC">
            <w:pPr>
              <w:keepNext/>
              <w:spacing w:before="60" w:after="60" w:line="264" w:lineRule="auto"/>
              <w:jc w:val="left"/>
            </w:pPr>
            <w:r>
              <w:rPr>
                <w:sz w:val="21"/>
              </w:rPr>
              <w:t>0</w:t>
            </w:r>
          </w:p>
        </w:tc>
      </w:tr>
      <w:tr w:rsidR="00D45154" w14:paraId="551F1D96" w14:textId="77777777">
        <w:trPr>
          <w:cantSplit/>
        </w:trPr>
        <w:tc>
          <w:tcPr>
            <w:tcW w:w="850" w:type="dxa"/>
          </w:tcPr>
          <w:p w14:paraId="6EA03807" w14:textId="77777777" w:rsidR="00D45154" w:rsidRDefault="001C00FC">
            <w:pPr>
              <w:keepNext/>
              <w:spacing w:before="60" w:after="60" w:line="264" w:lineRule="auto"/>
              <w:jc w:val="left"/>
            </w:pPr>
            <w:r>
              <w:rPr>
                <w:sz w:val="21"/>
              </w:rPr>
              <w:t>Q04</w:t>
            </w:r>
          </w:p>
        </w:tc>
        <w:tc>
          <w:tcPr>
            <w:tcW w:w="2665" w:type="dxa"/>
          </w:tcPr>
          <w:p w14:paraId="13925DDB" w14:textId="77777777" w:rsidR="00D45154" w:rsidRDefault="001C00FC">
            <w:pPr>
              <w:keepNext/>
              <w:spacing w:before="60" w:after="60" w:line="264" w:lineRule="auto"/>
              <w:jc w:val="left"/>
            </w:pPr>
            <w:r>
              <w:rPr>
                <w:sz w:val="21"/>
              </w:rPr>
              <w:t>[0, 0, 1, 0]</w:t>
            </w:r>
          </w:p>
        </w:tc>
        <w:tc>
          <w:tcPr>
            <w:tcW w:w="1758" w:type="dxa"/>
          </w:tcPr>
          <w:p w14:paraId="71275107" w14:textId="77777777" w:rsidR="00D45154" w:rsidRDefault="001C00FC">
            <w:pPr>
              <w:keepNext/>
              <w:spacing w:before="60" w:after="60" w:line="264" w:lineRule="auto"/>
              <w:jc w:val="left"/>
            </w:pPr>
            <w:r>
              <w:rPr>
                <w:sz w:val="21"/>
              </w:rPr>
              <w:t>4.51</w:t>
            </w:r>
          </w:p>
        </w:tc>
        <w:tc>
          <w:tcPr>
            <w:tcW w:w="1134" w:type="dxa"/>
          </w:tcPr>
          <w:p w14:paraId="0C5C7BC6" w14:textId="77777777" w:rsidR="00D45154" w:rsidRDefault="001C00FC">
            <w:pPr>
              <w:keepNext/>
              <w:spacing w:before="60" w:after="60" w:line="264" w:lineRule="auto"/>
              <w:jc w:val="left"/>
            </w:pPr>
            <w:r>
              <w:rPr>
                <w:sz w:val="21"/>
              </w:rPr>
              <w:t>0</w:t>
            </w:r>
          </w:p>
        </w:tc>
        <w:tc>
          <w:tcPr>
            <w:tcW w:w="1361" w:type="dxa"/>
          </w:tcPr>
          <w:p w14:paraId="530502B7" w14:textId="77777777" w:rsidR="00D45154" w:rsidRDefault="001C00FC">
            <w:pPr>
              <w:keepNext/>
              <w:spacing w:before="60" w:after="60" w:line="264" w:lineRule="auto"/>
              <w:jc w:val="left"/>
            </w:pPr>
            <w:r>
              <w:rPr>
                <w:sz w:val="21"/>
              </w:rPr>
              <w:t>1565</w:t>
            </w:r>
          </w:p>
        </w:tc>
        <w:tc>
          <w:tcPr>
            <w:tcW w:w="1304" w:type="dxa"/>
          </w:tcPr>
          <w:p w14:paraId="024611A2" w14:textId="77777777" w:rsidR="00D45154" w:rsidRDefault="001C00FC">
            <w:pPr>
              <w:keepNext/>
              <w:spacing w:before="60" w:after="60" w:line="264" w:lineRule="auto"/>
              <w:jc w:val="left"/>
            </w:pPr>
            <w:r>
              <w:rPr>
                <w:sz w:val="21"/>
              </w:rPr>
              <w:t>0</w:t>
            </w:r>
          </w:p>
        </w:tc>
      </w:tr>
      <w:tr w:rsidR="00D45154" w14:paraId="45509F71" w14:textId="77777777">
        <w:trPr>
          <w:cantSplit/>
        </w:trPr>
        <w:tc>
          <w:tcPr>
            <w:tcW w:w="850" w:type="dxa"/>
          </w:tcPr>
          <w:p w14:paraId="25BEE401" w14:textId="77777777" w:rsidR="00D45154" w:rsidRDefault="001C00FC">
            <w:pPr>
              <w:keepNext/>
              <w:spacing w:before="60" w:after="60" w:line="264" w:lineRule="auto"/>
              <w:jc w:val="left"/>
            </w:pPr>
            <w:r>
              <w:rPr>
                <w:sz w:val="21"/>
              </w:rPr>
              <w:t>Q06</w:t>
            </w:r>
          </w:p>
        </w:tc>
        <w:tc>
          <w:tcPr>
            <w:tcW w:w="2665" w:type="dxa"/>
          </w:tcPr>
          <w:p w14:paraId="273DC30C" w14:textId="77777777" w:rsidR="00D45154" w:rsidRDefault="001C00FC">
            <w:pPr>
              <w:keepNext/>
              <w:spacing w:before="60" w:after="60" w:line="264" w:lineRule="auto"/>
              <w:jc w:val="left"/>
            </w:pPr>
            <w:r>
              <w:rPr>
                <w:sz w:val="21"/>
              </w:rPr>
              <w:t>[0, 0, 0, 1, 0, 0]</w:t>
            </w:r>
          </w:p>
        </w:tc>
        <w:tc>
          <w:tcPr>
            <w:tcW w:w="1758" w:type="dxa"/>
          </w:tcPr>
          <w:p w14:paraId="07705E2F" w14:textId="77777777" w:rsidR="00D45154" w:rsidRDefault="001C00FC">
            <w:pPr>
              <w:keepNext/>
              <w:spacing w:before="60" w:after="60" w:line="264" w:lineRule="auto"/>
              <w:jc w:val="left"/>
            </w:pPr>
            <w:r>
              <w:rPr>
                <w:sz w:val="21"/>
              </w:rPr>
              <w:t>4.55</w:t>
            </w:r>
          </w:p>
        </w:tc>
        <w:tc>
          <w:tcPr>
            <w:tcW w:w="1134" w:type="dxa"/>
          </w:tcPr>
          <w:p w14:paraId="7CD9D4BD" w14:textId="77777777" w:rsidR="00D45154" w:rsidRDefault="001C00FC">
            <w:pPr>
              <w:keepNext/>
              <w:spacing w:before="60" w:after="60" w:line="264" w:lineRule="auto"/>
              <w:jc w:val="left"/>
            </w:pPr>
            <w:r>
              <w:rPr>
                <w:sz w:val="21"/>
              </w:rPr>
              <w:t>0</w:t>
            </w:r>
          </w:p>
        </w:tc>
        <w:tc>
          <w:tcPr>
            <w:tcW w:w="1361" w:type="dxa"/>
          </w:tcPr>
          <w:p w14:paraId="4BC3422F" w14:textId="77777777" w:rsidR="00D45154" w:rsidRDefault="001C00FC">
            <w:pPr>
              <w:keepNext/>
              <w:spacing w:before="60" w:after="60" w:line="264" w:lineRule="auto"/>
              <w:jc w:val="left"/>
            </w:pPr>
            <w:r>
              <w:rPr>
                <w:sz w:val="21"/>
              </w:rPr>
              <w:t>1242</w:t>
            </w:r>
          </w:p>
        </w:tc>
        <w:tc>
          <w:tcPr>
            <w:tcW w:w="1304" w:type="dxa"/>
          </w:tcPr>
          <w:p w14:paraId="1CCED1BA" w14:textId="77777777" w:rsidR="00D45154" w:rsidRDefault="001C00FC">
            <w:pPr>
              <w:keepNext/>
              <w:spacing w:before="60" w:after="60" w:line="264" w:lineRule="auto"/>
              <w:jc w:val="left"/>
            </w:pPr>
            <w:r>
              <w:rPr>
                <w:sz w:val="21"/>
              </w:rPr>
              <w:t>0</w:t>
            </w:r>
          </w:p>
        </w:tc>
      </w:tr>
      <w:tr w:rsidR="00D45154" w14:paraId="3102B960" w14:textId="77777777">
        <w:trPr>
          <w:cantSplit/>
        </w:trPr>
        <w:tc>
          <w:tcPr>
            <w:tcW w:w="850" w:type="dxa"/>
          </w:tcPr>
          <w:p w14:paraId="410187D8" w14:textId="77777777" w:rsidR="00D45154" w:rsidRDefault="001C00FC">
            <w:pPr>
              <w:keepNext/>
              <w:spacing w:before="60" w:after="60" w:line="264" w:lineRule="auto"/>
              <w:jc w:val="left"/>
            </w:pPr>
            <w:r>
              <w:rPr>
                <w:sz w:val="21"/>
              </w:rPr>
              <w:t>Q07</w:t>
            </w:r>
          </w:p>
        </w:tc>
        <w:tc>
          <w:tcPr>
            <w:tcW w:w="2665" w:type="dxa"/>
          </w:tcPr>
          <w:p w14:paraId="72C5427B" w14:textId="77777777" w:rsidR="00D45154" w:rsidRDefault="001C00FC">
            <w:pPr>
              <w:keepNext/>
              <w:spacing w:before="60" w:after="60" w:line="264" w:lineRule="auto"/>
              <w:jc w:val="left"/>
            </w:pPr>
            <w:r>
              <w:rPr>
                <w:sz w:val="21"/>
              </w:rPr>
              <w:t>[0, 1, 0, 0, 0]</w:t>
            </w:r>
          </w:p>
        </w:tc>
        <w:tc>
          <w:tcPr>
            <w:tcW w:w="1758" w:type="dxa"/>
          </w:tcPr>
          <w:p w14:paraId="149460CC" w14:textId="77777777" w:rsidR="00D45154" w:rsidRDefault="001C00FC">
            <w:pPr>
              <w:keepNext/>
              <w:spacing w:before="60" w:after="60" w:line="264" w:lineRule="auto"/>
              <w:jc w:val="left"/>
            </w:pPr>
            <w:r>
              <w:rPr>
                <w:sz w:val="21"/>
              </w:rPr>
              <w:t>4.52</w:t>
            </w:r>
          </w:p>
        </w:tc>
        <w:tc>
          <w:tcPr>
            <w:tcW w:w="1134" w:type="dxa"/>
          </w:tcPr>
          <w:p w14:paraId="1B522C2E" w14:textId="77777777" w:rsidR="00D45154" w:rsidRDefault="001C00FC">
            <w:pPr>
              <w:keepNext/>
              <w:spacing w:before="60" w:after="60" w:line="264" w:lineRule="auto"/>
              <w:jc w:val="left"/>
            </w:pPr>
            <w:r>
              <w:rPr>
                <w:sz w:val="21"/>
              </w:rPr>
              <w:t>0</w:t>
            </w:r>
          </w:p>
        </w:tc>
        <w:tc>
          <w:tcPr>
            <w:tcW w:w="1361" w:type="dxa"/>
          </w:tcPr>
          <w:p w14:paraId="3A75B1C9" w14:textId="77777777" w:rsidR="00D45154" w:rsidRDefault="001C00FC">
            <w:pPr>
              <w:keepNext/>
              <w:spacing w:before="60" w:after="60" w:line="264" w:lineRule="auto"/>
              <w:jc w:val="left"/>
            </w:pPr>
            <w:r>
              <w:rPr>
                <w:sz w:val="21"/>
              </w:rPr>
              <w:t>1517</w:t>
            </w:r>
          </w:p>
        </w:tc>
        <w:tc>
          <w:tcPr>
            <w:tcW w:w="1304" w:type="dxa"/>
          </w:tcPr>
          <w:p w14:paraId="50323406" w14:textId="77777777" w:rsidR="00D45154" w:rsidRDefault="001C00FC">
            <w:pPr>
              <w:keepNext/>
              <w:spacing w:before="60" w:after="60" w:line="264" w:lineRule="auto"/>
              <w:jc w:val="left"/>
            </w:pPr>
            <w:r>
              <w:rPr>
                <w:sz w:val="21"/>
              </w:rPr>
              <w:t>0</w:t>
            </w:r>
          </w:p>
        </w:tc>
      </w:tr>
      <w:tr w:rsidR="00D45154" w14:paraId="66146310" w14:textId="77777777">
        <w:trPr>
          <w:cantSplit/>
        </w:trPr>
        <w:tc>
          <w:tcPr>
            <w:tcW w:w="850" w:type="dxa"/>
          </w:tcPr>
          <w:p w14:paraId="508E60A1" w14:textId="77777777" w:rsidR="00D45154" w:rsidRDefault="001C00FC">
            <w:pPr>
              <w:keepNext/>
              <w:spacing w:before="60" w:after="60" w:line="264" w:lineRule="auto"/>
              <w:jc w:val="left"/>
            </w:pPr>
            <w:r>
              <w:rPr>
                <w:sz w:val="21"/>
              </w:rPr>
              <w:t>Q08</w:t>
            </w:r>
          </w:p>
        </w:tc>
        <w:tc>
          <w:tcPr>
            <w:tcW w:w="2665" w:type="dxa"/>
          </w:tcPr>
          <w:p w14:paraId="011DE8A5" w14:textId="77777777" w:rsidR="00D45154" w:rsidRDefault="001C00FC">
            <w:pPr>
              <w:keepNext/>
              <w:spacing w:before="60" w:after="60" w:line="264" w:lineRule="auto"/>
              <w:jc w:val="left"/>
            </w:pPr>
            <w:r>
              <w:rPr>
                <w:sz w:val="21"/>
              </w:rPr>
              <w:t>[0, 1, 0, 0, 0]</w:t>
            </w:r>
          </w:p>
        </w:tc>
        <w:tc>
          <w:tcPr>
            <w:tcW w:w="1758" w:type="dxa"/>
          </w:tcPr>
          <w:p w14:paraId="7372A17C" w14:textId="77777777" w:rsidR="00D45154" w:rsidRDefault="001C00FC">
            <w:pPr>
              <w:keepNext/>
              <w:spacing w:before="60" w:after="60" w:line="264" w:lineRule="auto"/>
              <w:jc w:val="left"/>
            </w:pPr>
            <w:r>
              <w:rPr>
                <w:sz w:val="21"/>
              </w:rPr>
              <w:t>4.51</w:t>
            </w:r>
          </w:p>
        </w:tc>
        <w:tc>
          <w:tcPr>
            <w:tcW w:w="1134" w:type="dxa"/>
          </w:tcPr>
          <w:p w14:paraId="0FA9FDF3" w14:textId="77777777" w:rsidR="00D45154" w:rsidRDefault="001C00FC">
            <w:pPr>
              <w:keepNext/>
              <w:spacing w:before="60" w:after="60" w:line="264" w:lineRule="auto"/>
              <w:jc w:val="left"/>
            </w:pPr>
            <w:r>
              <w:rPr>
                <w:sz w:val="21"/>
              </w:rPr>
              <w:t>0</w:t>
            </w:r>
          </w:p>
        </w:tc>
        <w:tc>
          <w:tcPr>
            <w:tcW w:w="1361" w:type="dxa"/>
          </w:tcPr>
          <w:p w14:paraId="07800183" w14:textId="77777777" w:rsidR="00D45154" w:rsidRDefault="001C00FC">
            <w:pPr>
              <w:keepNext/>
              <w:spacing w:before="60" w:after="60" w:line="264" w:lineRule="auto"/>
              <w:jc w:val="left"/>
            </w:pPr>
            <w:r>
              <w:rPr>
                <w:sz w:val="21"/>
              </w:rPr>
              <w:t>1480</w:t>
            </w:r>
          </w:p>
        </w:tc>
        <w:tc>
          <w:tcPr>
            <w:tcW w:w="1304" w:type="dxa"/>
          </w:tcPr>
          <w:p w14:paraId="54C6B4D6" w14:textId="77777777" w:rsidR="00D45154" w:rsidRDefault="001C00FC">
            <w:pPr>
              <w:keepNext/>
              <w:spacing w:before="60" w:after="60" w:line="264" w:lineRule="auto"/>
              <w:jc w:val="left"/>
            </w:pPr>
            <w:r>
              <w:rPr>
                <w:sz w:val="21"/>
              </w:rPr>
              <w:t>0</w:t>
            </w:r>
          </w:p>
        </w:tc>
      </w:tr>
      <w:tr w:rsidR="00D45154" w14:paraId="61954FA2" w14:textId="77777777">
        <w:trPr>
          <w:cantSplit/>
        </w:trPr>
        <w:tc>
          <w:tcPr>
            <w:tcW w:w="850" w:type="dxa"/>
          </w:tcPr>
          <w:p w14:paraId="3729372D" w14:textId="77777777" w:rsidR="00D45154" w:rsidRDefault="001C00FC">
            <w:pPr>
              <w:keepNext/>
              <w:spacing w:before="60" w:after="60" w:line="264" w:lineRule="auto"/>
              <w:jc w:val="left"/>
            </w:pPr>
            <w:r>
              <w:rPr>
                <w:sz w:val="21"/>
              </w:rPr>
              <w:t>Q09</w:t>
            </w:r>
          </w:p>
        </w:tc>
        <w:tc>
          <w:tcPr>
            <w:tcW w:w="2665" w:type="dxa"/>
          </w:tcPr>
          <w:p w14:paraId="4336956F" w14:textId="77777777" w:rsidR="00D45154" w:rsidRDefault="001C00FC">
            <w:pPr>
              <w:keepNext/>
              <w:spacing w:before="60" w:after="60" w:line="264" w:lineRule="auto"/>
              <w:jc w:val="left"/>
            </w:pPr>
            <w:r>
              <w:rPr>
                <w:sz w:val="21"/>
              </w:rPr>
              <w:t>[0, 1, 0, 0, 0]</w:t>
            </w:r>
          </w:p>
        </w:tc>
        <w:tc>
          <w:tcPr>
            <w:tcW w:w="1758" w:type="dxa"/>
          </w:tcPr>
          <w:p w14:paraId="200FA63B" w14:textId="77777777" w:rsidR="00D45154" w:rsidRDefault="001C00FC">
            <w:pPr>
              <w:keepNext/>
              <w:spacing w:before="60" w:after="60" w:line="264" w:lineRule="auto"/>
              <w:jc w:val="left"/>
            </w:pPr>
            <w:r>
              <w:rPr>
                <w:sz w:val="21"/>
              </w:rPr>
              <w:t>4.51</w:t>
            </w:r>
          </w:p>
        </w:tc>
        <w:tc>
          <w:tcPr>
            <w:tcW w:w="1134" w:type="dxa"/>
          </w:tcPr>
          <w:p w14:paraId="1368F649" w14:textId="77777777" w:rsidR="00D45154" w:rsidRDefault="001C00FC">
            <w:pPr>
              <w:keepNext/>
              <w:spacing w:before="60" w:after="60" w:line="264" w:lineRule="auto"/>
              <w:jc w:val="left"/>
            </w:pPr>
            <w:r>
              <w:rPr>
                <w:sz w:val="21"/>
              </w:rPr>
              <w:t>0</w:t>
            </w:r>
          </w:p>
        </w:tc>
        <w:tc>
          <w:tcPr>
            <w:tcW w:w="1361" w:type="dxa"/>
          </w:tcPr>
          <w:p w14:paraId="3CBD019F" w14:textId="77777777" w:rsidR="00D45154" w:rsidRDefault="001C00FC">
            <w:pPr>
              <w:keepNext/>
              <w:spacing w:before="60" w:after="60" w:line="264" w:lineRule="auto"/>
              <w:jc w:val="left"/>
            </w:pPr>
            <w:r>
              <w:rPr>
                <w:sz w:val="21"/>
              </w:rPr>
              <w:t>1577</w:t>
            </w:r>
          </w:p>
        </w:tc>
        <w:tc>
          <w:tcPr>
            <w:tcW w:w="1304" w:type="dxa"/>
          </w:tcPr>
          <w:p w14:paraId="39F405F5" w14:textId="77777777" w:rsidR="00D45154" w:rsidRDefault="001C00FC">
            <w:pPr>
              <w:keepNext/>
              <w:spacing w:before="60" w:after="60" w:line="264" w:lineRule="auto"/>
              <w:jc w:val="left"/>
            </w:pPr>
            <w:r>
              <w:rPr>
                <w:sz w:val="21"/>
              </w:rPr>
              <w:t>0</w:t>
            </w:r>
          </w:p>
        </w:tc>
      </w:tr>
      <w:tr w:rsidR="00D45154" w14:paraId="3881CECE" w14:textId="77777777">
        <w:trPr>
          <w:cantSplit/>
        </w:trPr>
        <w:tc>
          <w:tcPr>
            <w:tcW w:w="850" w:type="dxa"/>
          </w:tcPr>
          <w:p w14:paraId="381CEC91" w14:textId="77777777" w:rsidR="00D45154" w:rsidRDefault="001C00FC">
            <w:pPr>
              <w:spacing w:before="60" w:after="60" w:line="264" w:lineRule="auto"/>
              <w:jc w:val="left"/>
            </w:pPr>
            <w:r>
              <w:rPr>
                <w:sz w:val="21"/>
              </w:rPr>
              <w:t>Q10</w:t>
            </w:r>
          </w:p>
        </w:tc>
        <w:tc>
          <w:tcPr>
            <w:tcW w:w="2665" w:type="dxa"/>
          </w:tcPr>
          <w:p w14:paraId="48AC5409" w14:textId="77777777" w:rsidR="00D45154" w:rsidRDefault="001C00FC">
            <w:pPr>
              <w:spacing w:before="60" w:after="60" w:line="264" w:lineRule="auto"/>
              <w:jc w:val="left"/>
            </w:pPr>
            <w:r>
              <w:rPr>
                <w:sz w:val="21"/>
              </w:rPr>
              <w:t>[0, 0, 1, 0, 0]</w:t>
            </w:r>
          </w:p>
        </w:tc>
        <w:tc>
          <w:tcPr>
            <w:tcW w:w="1758" w:type="dxa"/>
          </w:tcPr>
          <w:p w14:paraId="1620C38D" w14:textId="77777777" w:rsidR="00D45154" w:rsidRDefault="001C00FC">
            <w:pPr>
              <w:spacing w:before="60" w:after="60" w:line="264" w:lineRule="auto"/>
              <w:jc w:val="left"/>
            </w:pPr>
            <w:r>
              <w:rPr>
                <w:sz w:val="21"/>
              </w:rPr>
              <w:t>4.52</w:t>
            </w:r>
          </w:p>
        </w:tc>
        <w:tc>
          <w:tcPr>
            <w:tcW w:w="1134" w:type="dxa"/>
          </w:tcPr>
          <w:p w14:paraId="01FAA961" w14:textId="77777777" w:rsidR="00D45154" w:rsidRDefault="001C00FC">
            <w:pPr>
              <w:spacing w:before="60" w:after="60" w:line="264" w:lineRule="auto"/>
              <w:jc w:val="left"/>
            </w:pPr>
            <w:r>
              <w:rPr>
                <w:sz w:val="21"/>
              </w:rPr>
              <w:t>0</w:t>
            </w:r>
          </w:p>
        </w:tc>
        <w:tc>
          <w:tcPr>
            <w:tcW w:w="1361" w:type="dxa"/>
          </w:tcPr>
          <w:p w14:paraId="0840A7B6" w14:textId="77777777" w:rsidR="00D45154" w:rsidRDefault="001C00FC">
            <w:pPr>
              <w:spacing w:before="60" w:after="60" w:line="264" w:lineRule="auto"/>
              <w:jc w:val="left"/>
            </w:pPr>
            <w:r>
              <w:rPr>
                <w:sz w:val="21"/>
              </w:rPr>
              <w:t>1504</w:t>
            </w:r>
          </w:p>
        </w:tc>
        <w:tc>
          <w:tcPr>
            <w:tcW w:w="1304" w:type="dxa"/>
          </w:tcPr>
          <w:p w14:paraId="336EB0CF" w14:textId="77777777" w:rsidR="00D45154" w:rsidRDefault="001C00FC">
            <w:pPr>
              <w:spacing w:before="60" w:after="60" w:line="264" w:lineRule="auto"/>
              <w:jc w:val="left"/>
            </w:pPr>
            <w:r>
              <w:rPr>
                <w:sz w:val="21"/>
              </w:rPr>
              <w:t>0</w:t>
            </w:r>
          </w:p>
        </w:tc>
      </w:tr>
    </w:tbl>
    <w:p w14:paraId="66E788B7" w14:textId="77777777" w:rsidR="00D45154" w:rsidRDefault="001C00FC">
      <w:pPr>
        <w:keepLines/>
      </w:pPr>
      <w:r>
        <w:t>Tổng cộng, BTC nhận 80 kế hoạch ngày. Bộ đối chiếu đã kiểm tra 12.155 frame và 188.902 giá trị, không phát hiện sai khác ở các trường được đo. Không ngày nào phải dùng phương án Greedy dự phòng. Thời gian lập kế hoạch lớn nhất trong đợt này khoảng 4.55 giây; số này không bao gồm mạng và thời gian chờ chuyển ngày. Các frame có liên hệ thời gian với nhau, nên không được diễn giải thành 12.155 input độc lập.</w:t>
      </w:r>
    </w:p>
    <w:p w14:paraId="5B74CEC3" w14:textId="77777777" w:rsidR="00D45154" w:rsidRDefault="001C00FC">
      <w:pPr>
        <w:keepLines/>
      </w:pPr>
      <w:r>
        <w:t>Kết quả cho thấy lời giải hợp lệ của tour được máy chủ thực thi phù hợp với simulator trên những hành trình đã nộp. Ngân sách 5 giây để lại khoảng trống so với cấu hình 30 giây/ngày, nhưng muốn khẳng định nộp kịp trong trận thi thật vẫn phải kiểm tra thêm đồng hồ, mạng, chọn vai trò và chuyển ngày của chế độ tính giờ.</w:t>
      </w:r>
    </w:p>
    <w:p w14:paraId="2B2CF977" w14:textId="77777777" w:rsidR="00D45154" w:rsidRDefault="001C00FC">
      <w:pPr>
        <w:pStyle w:val="Heading2"/>
        <w:jc w:val="left"/>
      </w:pPr>
      <w:bookmarkStart w:id="41" w:name="_Toc243666633"/>
      <w:r>
        <w:lastRenderedPageBreak/>
        <w:t>6.5. Phân tích một trận đạt đủ loại ở mọi ngày</w:t>
      </w:r>
      <w:bookmarkEnd w:id="41"/>
    </w:p>
    <w:p w14:paraId="776B0FE9" w14:textId="77777777" w:rsidR="00D45154" w:rsidRDefault="001C00FC">
      <w:pPr>
        <w:keepLines/>
      </w:pPr>
      <w:r>
        <w:t>Q01 là bản đồ 32×32 với 20 loại udon, bốn xe và mười ngày. Đội hình sử dụng xe đầu làm tiếp tế, ba xe còn lại tuần tra. Bảng 16 trình bày số liệu thu thập từng ngày; các ngày có quỹ step khác nhau, nhưng số loại thu được luôn chạm cận 20. Kết quả cho thấy kế hoạch duy trì được độ phủ loại qua các ngày.</w:t>
      </w:r>
    </w:p>
    <w:p w14:paraId="614E5AFF" w14:textId="77777777" w:rsidR="00D45154" w:rsidRDefault="001C00FC">
      <w:pPr>
        <w:keepNext/>
        <w:keepLines/>
        <w:jc w:val="left"/>
      </w:pPr>
      <w:r>
        <w:rPr>
          <w:b/>
        </w:rPr>
        <w:t>Bảng 16. Kết quả thu thập từng ngày trên bài Q01</w:t>
      </w:r>
    </w:p>
    <w:tbl>
      <w:tblPr>
        <w:tblStyle w:val="TableGrid"/>
        <w:tblW w:w="0" w:type="auto"/>
        <w:tblLayout w:type="fixed"/>
        <w:tblLook w:val="04A0" w:firstRow="1" w:lastRow="0" w:firstColumn="1" w:lastColumn="0" w:noHBand="0" w:noVBand="1"/>
      </w:tblPr>
      <w:tblGrid>
        <w:gridCol w:w="850"/>
        <w:gridCol w:w="1928"/>
        <w:gridCol w:w="2268"/>
        <w:gridCol w:w="1928"/>
        <w:gridCol w:w="2098"/>
      </w:tblGrid>
      <w:tr w:rsidR="00D45154" w14:paraId="7812893B" w14:textId="77777777">
        <w:trPr>
          <w:cantSplit/>
          <w:tblHeader/>
        </w:trPr>
        <w:tc>
          <w:tcPr>
            <w:tcW w:w="850" w:type="dxa"/>
            <w:shd w:val="clear" w:color="auto" w:fill="EDEDED"/>
          </w:tcPr>
          <w:p w14:paraId="1605E47F" w14:textId="77777777" w:rsidR="00D45154" w:rsidRDefault="001C00FC">
            <w:pPr>
              <w:keepNext/>
              <w:spacing w:before="60" w:after="60" w:line="264" w:lineRule="auto"/>
              <w:jc w:val="left"/>
            </w:pPr>
            <w:r>
              <w:rPr>
                <w:b/>
                <w:sz w:val="20"/>
              </w:rPr>
              <w:t>Ngày trong trận</w:t>
            </w:r>
          </w:p>
        </w:tc>
        <w:tc>
          <w:tcPr>
            <w:tcW w:w="1928" w:type="dxa"/>
            <w:shd w:val="clear" w:color="auto" w:fill="EDEDED"/>
          </w:tcPr>
          <w:p w14:paraId="7B1B9946" w14:textId="77777777" w:rsidR="00D45154" w:rsidRDefault="001C00FC">
            <w:pPr>
              <w:keepNext/>
              <w:spacing w:before="60" w:after="60" w:line="264" w:lineRule="auto"/>
              <w:jc w:val="left"/>
            </w:pPr>
            <w:r>
              <w:rPr>
                <w:b/>
                <w:sz w:val="20"/>
              </w:rPr>
              <w:t>Quỹ step được cấp cho mỗi xe trong ngày</w:t>
            </w:r>
          </w:p>
        </w:tc>
        <w:tc>
          <w:tcPr>
            <w:tcW w:w="2268" w:type="dxa"/>
            <w:shd w:val="clear" w:color="auto" w:fill="EDEDED"/>
          </w:tcPr>
          <w:p w14:paraId="6CD41B06" w14:textId="77777777" w:rsidR="00D45154" w:rsidRDefault="001C00FC">
            <w:pPr>
              <w:keepNext/>
              <w:spacing w:before="60" w:after="60" w:line="264" w:lineRule="auto"/>
              <w:jc w:val="left"/>
            </w:pPr>
            <w:r>
              <w:rPr>
                <w:b/>
                <w:sz w:val="20"/>
              </w:rPr>
              <w:t>Số loại udon thu được trong ngày</w:t>
            </w:r>
          </w:p>
        </w:tc>
        <w:tc>
          <w:tcPr>
            <w:tcW w:w="1928" w:type="dxa"/>
            <w:shd w:val="clear" w:color="auto" w:fill="EDEDED"/>
          </w:tcPr>
          <w:p w14:paraId="201D941E" w14:textId="77777777" w:rsidR="00D45154" w:rsidRDefault="001C00FC">
            <w:pPr>
              <w:keepNext/>
              <w:spacing w:before="60" w:after="60" w:line="264" w:lineRule="auto"/>
              <w:jc w:val="left"/>
            </w:pPr>
            <w:r>
              <w:rPr>
                <w:b/>
                <w:sz w:val="20"/>
              </w:rPr>
              <w:t>Số loại udon tối đa theo đề bài trong một ngày</w:t>
            </w:r>
          </w:p>
        </w:tc>
        <w:tc>
          <w:tcPr>
            <w:tcW w:w="2098" w:type="dxa"/>
            <w:shd w:val="clear" w:color="auto" w:fill="EDEDED"/>
          </w:tcPr>
          <w:p w14:paraId="29C7FBC5" w14:textId="77777777" w:rsidR="00D45154" w:rsidRDefault="001C00FC">
            <w:pPr>
              <w:keepNext/>
              <w:spacing w:before="60" w:after="60" w:line="264" w:lineRule="auto"/>
              <w:jc w:val="left"/>
            </w:pPr>
            <w:r>
              <w:rPr>
                <w:b/>
                <w:sz w:val="20"/>
              </w:rPr>
              <w:t>Số suất udon thu được trong ngày</w:t>
            </w:r>
          </w:p>
        </w:tc>
      </w:tr>
      <w:tr w:rsidR="00D45154" w14:paraId="32B4CD51" w14:textId="77777777">
        <w:trPr>
          <w:cantSplit/>
        </w:trPr>
        <w:tc>
          <w:tcPr>
            <w:tcW w:w="850" w:type="dxa"/>
          </w:tcPr>
          <w:p w14:paraId="7A27A660" w14:textId="77777777" w:rsidR="00D45154" w:rsidRDefault="001C00FC">
            <w:pPr>
              <w:keepNext/>
              <w:spacing w:before="60" w:after="60" w:line="264" w:lineRule="auto"/>
              <w:jc w:val="left"/>
            </w:pPr>
            <w:r>
              <w:rPr>
                <w:sz w:val="21"/>
              </w:rPr>
              <w:t>1</w:t>
            </w:r>
          </w:p>
        </w:tc>
        <w:tc>
          <w:tcPr>
            <w:tcW w:w="1928" w:type="dxa"/>
          </w:tcPr>
          <w:p w14:paraId="5E269A26" w14:textId="77777777" w:rsidR="00D45154" w:rsidRDefault="001C00FC">
            <w:pPr>
              <w:keepNext/>
              <w:spacing w:before="60" w:after="60" w:line="264" w:lineRule="auto"/>
              <w:jc w:val="left"/>
            </w:pPr>
            <w:r>
              <w:rPr>
                <w:sz w:val="21"/>
              </w:rPr>
              <w:t>228</w:t>
            </w:r>
          </w:p>
        </w:tc>
        <w:tc>
          <w:tcPr>
            <w:tcW w:w="2268" w:type="dxa"/>
          </w:tcPr>
          <w:p w14:paraId="09F48597" w14:textId="77777777" w:rsidR="00D45154" w:rsidRDefault="001C00FC">
            <w:pPr>
              <w:keepNext/>
              <w:spacing w:before="60" w:after="60" w:line="264" w:lineRule="auto"/>
              <w:jc w:val="left"/>
            </w:pPr>
            <w:r>
              <w:rPr>
                <w:sz w:val="21"/>
              </w:rPr>
              <w:t>20</w:t>
            </w:r>
          </w:p>
        </w:tc>
        <w:tc>
          <w:tcPr>
            <w:tcW w:w="1928" w:type="dxa"/>
          </w:tcPr>
          <w:p w14:paraId="04B5A6E9" w14:textId="77777777" w:rsidR="00D45154" w:rsidRDefault="001C00FC">
            <w:pPr>
              <w:keepNext/>
              <w:spacing w:before="60" w:after="60" w:line="264" w:lineRule="auto"/>
              <w:jc w:val="left"/>
            </w:pPr>
            <w:r>
              <w:rPr>
                <w:sz w:val="21"/>
              </w:rPr>
              <w:t>20</w:t>
            </w:r>
          </w:p>
        </w:tc>
        <w:tc>
          <w:tcPr>
            <w:tcW w:w="2098" w:type="dxa"/>
          </w:tcPr>
          <w:p w14:paraId="47D0DCD6" w14:textId="77777777" w:rsidR="00D45154" w:rsidRDefault="001C00FC">
            <w:pPr>
              <w:keepNext/>
              <w:spacing w:before="60" w:after="60" w:line="264" w:lineRule="auto"/>
              <w:jc w:val="left"/>
            </w:pPr>
            <w:r>
              <w:rPr>
                <w:sz w:val="21"/>
              </w:rPr>
              <w:t>86</w:t>
            </w:r>
          </w:p>
        </w:tc>
      </w:tr>
      <w:tr w:rsidR="00D45154" w14:paraId="6CF350B5" w14:textId="77777777">
        <w:trPr>
          <w:cantSplit/>
        </w:trPr>
        <w:tc>
          <w:tcPr>
            <w:tcW w:w="850" w:type="dxa"/>
          </w:tcPr>
          <w:p w14:paraId="5D357284" w14:textId="77777777" w:rsidR="00D45154" w:rsidRDefault="001C00FC">
            <w:pPr>
              <w:keepNext/>
              <w:spacing w:before="60" w:after="60" w:line="264" w:lineRule="auto"/>
              <w:jc w:val="left"/>
            </w:pPr>
            <w:r>
              <w:rPr>
                <w:sz w:val="21"/>
              </w:rPr>
              <w:t>2</w:t>
            </w:r>
          </w:p>
        </w:tc>
        <w:tc>
          <w:tcPr>
            <w:tcW w:w="1928" w:type="dxa"/>
          </w:tcPr>
          <w:p w14:paraId="667726D7" w14:textId="77777777" w:rsidR="00D45154" w:rsidRDefault="001C00FC">
            <w:pPr>
              <w:keepNext/>
              <w:spacing w:before="60" w:after="60" w:line="264" w:lineRule="auto"/>
              <w:jc w:val="left"/>
            </w:pPr>
            <w:r>
              <w:rPr>
                <w:sz w:val="21"/>
              </w:rPr>
              <w:t>123</w:t>
            </w:r>
          </w:p>
        </w:tc>
        <w:tc>
          <w:tcPr>
            <w:tcW w:w="2268" w:type="dxa"/>
          </w:tcPr>
          <w:p w14:paraId="0419EDBC" w14:textId="77777777" w:rsidR="00D45154" w:rsidRDefault="001C00FC">
            <w:pPr>
              <w:keepNext/>
              <w:spacing w:before="60" w:after="60" w:line="264" w:lineRule="auto"/>
              <w:jc w:val="left"/>
            </w:pPr>
            <w:r>
              <w:rPr>
                <w:sz w:val="21"/>
              </w:rPr>
              <w:t>20</w:t>
            </w:r>
          </w:p>
        </w:tc>
        <w:tc>
          <w:tcPr>
            <w:tcW w:w="1928" w:type="dxa"/>
          </w:tcPr>
          <w:p w14:paraId="71C200CA" w14:textId="77777777" w:rsidR="00D45154" w:rsidRDefault="001C00FC">
            <w:pPr>
              <w:keepNext/>
              <w:spacing w:before="60" w:after="60" w:line="264" w:lineRule="auto"/>
              <w:jc w:val="left"/>
            </w:pPr>
            <w:r>
              <w:rPr>
                <w:sz w:val="21"/>
              </w:rPr>
              <w:t>20</w:t>
            </w:r>
          </w:p>
        </w:tc>
        <w:tc>
          <w:tcPr>
            <w:tcW w:w="2098" w:type="dxa"/>
          </w:tcPr>
          <w:p w14:paraId="3AA527C4" w14:textId="77777777" w:rsidR="00D45154" w:rsidRDefault="001C00FC">
            <w:pPr>
              <w:keepNext/>
              <w:spacing w:before="60" w:after="60" w:line="264" w:lineRule="auto"/>
              <w:jc w:val="left"/>
            </w:pPr>
            <w:r>
              <w:rPr>
                <w:sz w:val="21"/>
              </w:rPr>
              <w:t>48</w:t>
            </w:r>
          </w:p>
        </w:tc>
      </w:tr>
      <w:tr w:rsidR="00D45154" w14:paraId="43AE1578" w14:textId="77777777">
        <w:trPr>
          <w:cantSplit/>
        </w:trPr>
        <w:tc>
          <w:tcPr>
            <w:tcW w:w="850" w:type="dxa"/>
          </w:tcPr>
          <w:p w14:paraId="4D6C2D09" w14:textId="77777777" w:rsidR="00D45154" w:rsidRDefault="001C00FC">
            <w:pPr>
              <w:keepNext/>
              <w:spacing w:before="60" w:after="60" w:line="264" w:lineRule="auto"/>
              <w:jc w:val="left"/>
            </w:pPr>
            <w:r>
              <w:rPr>
                <w:sz w:val="21"/>
              </w:rPr>
              <w:t>3</w:t>
            </w:r>
          </w:p>
        </w:tc>
        <w:tc>
          <w:tcPr>
            <w:tcW w:w="1928" w:type="dxa"/>
          </w:tcPr>
          <w:p w14:paraId="4A0880B8" w14:textId="77777777" w:rsidR="00D45154" w:rsidRDefault="001C00FC">
            <w:pPr>
              <w:keepNext/>
              <w:spacing w:before="60" w:after="60" w:line="264" w:lineRule="auto"/>
              <w:jc w:val="left"/>
            </w:pPr>
            <w:r>
              <w:rPr>
                <w:sz w:val="21"/>
              </w:rPr>
              <w:t>155</w:t>
            </w:r>
          </w:p>
        </w:tc>
        <w:tc>
          <w:tcPr>
            <w:tcW w:w="2268" w:type="dxa"/>
          </w:tcPr>
          <w:p w14:paraId="433EF380" w14:textId="77777777" w:rsidR="00D45154" w:rsidRDefault="001C00FC">
            <w:pPr>
              <w:keepNext/>
              <w:spacing w:before="60" w:after="60" w:line="264" w:lineRule="auto"/>
              <w:jc w:val="left"/>
            </w:pPr>
            <w:r>
              <w:rPr>
                <w:sz w:val="21"/>
              </w:rPr>
              <w:t>20</w:t>
            </w:r>
          </w:p>
        </w:tc>
        <w:tc>
          <w:tcPr>
            <w:tcW w:w="1928" w:type="dxa"/>
          </w:tcPr>
          <w:p w14:paraId="61105B7A" w14:textId="77777777" w:rsidR="00D45154" w:rsidRDefault="001C00FC">
            <w:pPr>
              <w:keepNext/>
              <w:spacing w:before="60" w:after="60" w:line="264" w:lineRule="auto"/>
              <w:jc w:val="left"/>
            </w:pPr>
            <w:r>
              <w:rPr>
                <w:sz w:val="21"/>
              </w:rPr>
              <w:t>20</w:t>
            </w:r>
          </w:p>
        </w:tc>
        <w:tc>
          <w:tcPr>
            <w:tcW w:w="2098" w:type="dxa"/>
          </w:tcPr>
          <w:p w14:paraId="4B923953" w14:textId="77777777" w:rsidR="00D45154" w:rsidRDefault="001C00FC">
            <w:pPr>
              <w:keepNext/>
              <w:spacing w:before="60" w:after="60" w:line="264" w:lineRule="auto"/>
              <w:jc w:val="left"/>
            </w:pPr>
            <w:r>
              <w:rPr>
                <w:sz w:val="21"/>
              </w:rPr>
              <w:t>56</w:t>
            </w:r>
          </w:p>
        </w:tc>
      </w:tr>
      <w:tr w:rsidR="00D45154" w14:paraId="45467D63" w14:textId="77777777">
        <w:trPr>
          <w:cantSplit/>
        </w:trPr>
        <w:tc>
          <w:tcPr>
            <w:tcW w:w="850" w:type="dxa"/>
          </w:tcPr>
          <w:p w14:paraId="087A8127" w14:textId="77777777" w:rsidR="00D45154" w:rsidRDefault="001C00FC">
            <w:pPr>
              <w:keepNext/>
              <w:spacing w:before="60" w:after="60" w:line="264" w:lineRule="auto"/>
              <w:jc w:val="left"/>
            </w:pPr>
            <w:r>
              <w:rPr>
                <w:sz w:val="21"/>
              </w:rPr>
              <w:t>4</w:t>
            </w:r>
          </w:p>
        </w:tc>
        <w:tc>
          <w:tcPr>
            <w:tcW w:w="1928" w:type="dxa"/>
          </w:tcPr>
          <w:p w14:paraId="5EB95F80" w14:textId="77777777" w:rsidR="00D45154" w:rsidRDefault="001C00FC">
            <w:pPr>
              <w:keepNext/>
              <w:spacing w:before="60" w:after="60" w:line="264" w:lineRule="auto"/>
              <w:jc w:val="left"/>
            </w:pPr>
            <w:r>
              <w:rPr>
                <w:sz w:val="21"/>
              </w:rPr>
              <w:t>113</w:t>
            </w:r>
          </w:p>
        </w:tc>
        <w:tc>
          <w:tcPr>
            <w:tcW w:w="2268" w:type="dxa"/>
          </w:tcPr>
          <w:p w14:paraId="0891A365" w14:textId="77777777" w:rsidR="00D45154" w:rsidRDefault="001C00FC">
            <w:pPr>
              <w:keepNext/>
              <w:spacing w:before="60" w:after="60" w:line="264" w:lineRule="auto"/>
              <w:jc w:val="left"/>
            </w:pPr>
            <w:r>
              <w:rPr>
                <w:sz w:val="21"/>
              </w:rPr>
              <w:t>20</w:t>
            </w:r>
          </w:p>
        </w:tc>
        <w:tc>
          <w:tcPr>
            <w:tcW w:w="1928" w:type="dxa"/>
          </w:tcPr>
          <w:p w14:paraId="563610C3" w14:textId="77777777" w:rsidR="00D45154" w:rsidRDefault="001C00FC">
            <w:pPr>
              <w:keepNext/>
              <w:spacing w:before="60" w:after="60" w:line="264" w:lineRule="auto"/>
              <w:jc w:val="left"/>
            </w:pPr>
            <w:r>
              <w:rPr>
                <w:sz w:val="21"/>
              </w:rPr>
              <w:t>20</w:t>
            </w:r>
          </w:p>
        </w:tc>
        <w:tc>
          <w:tcPr>
            <w:tcW w:w="2098" w:type="dxa"/>
          </w:tcPr>
          <w:p w14:paraId="732DF615" w14:textId="77777777" w:rsidR="00D45154" w:rsidRDefault="001C00FC">
            <w:pPr>
              <w:keepNext/>
              <w:spacing w:before="60" w:after="60" w:line="264" w:lineRule="auto"/>
              <w:jc w:val="left"/>
            </w:pPr>
            <w:r>
              <w:rPr>
                <w:sz w:val="21"/>
              </w:rPr>
              <w:t>42</w:t>
            </w:r>
          </w:p>
        </w:tc>
      </w:tr>
      <w:tr w:rsidR="00D45154" w14:paraId="63E9ADAB" w14:textId="77777777">
        <w:trPr>
          <w:cantSplit/>
        </w:trPr>
        <w:tc>
          <w:tcPr>
            <w:tcW w:w="850" w:type="dxa"/>
          </w:tcPr>
          <w:p w14:paraId="3C451F40" w14:textId="77777777" w:rsidR="00D45154" w:rsidRDefault="001C00FC">
            <w:pPr>
              <w:keepNext/>
              <w:spacing w:before="60" w:after="60" w:line="264" w:lineRule="auto"/>
              <w:jc w:val="left"/>
            </w:pPr>
            <w:r>
              <w:rPr>
                <w:sz w:val="21"/>
              </w:rPr>
              <w:t>5</w:t>
            </w:r>
          </w:p>
        </w:tc>
        <w:tc>
          <w:tcPr>
            <w:tcW w:w="1928" w:type="dxa"/>
          </w:tcPr>
          <w:p w14:paraId="42CC9D63" w14:textId="77777777" w:rsidR="00D45154" w:rsidRDefault="001C00FC">
            <w:pPr>
              <w:keepNext/>
              <w:spacing w:before="60" w:after="60" w:line="264" w:lineRule="auto"/>
              <w:jc w:val="left"/>
            </w:pPr>
            <w:r>
              <w:rPr>
                <w:sz w:val="21"/>
              </w:rPr>
              <w:t>114</w:t>
            </w:r>
          </w:p>
        </w:tc>
        <w:tc>
          <w:tcPr>
            <w:tcW w:w="2268" w:type="dxa"/>
          </w:tcPr>
          <w:p w14:paraId="3EBEAF37" w14:textId="77777777" w:rsidR="00D45154" w:rsidRDefault="001C00FC">
            <w:pPr>
              <w:keepNext/>
              <w:spacing w:before="60" w:after="60" w:line="264" w:lineRule="auto"/>
              <w:jc w:val="left"/>
            </w:pPr>
            <w:r>
              <w:rPr>
                <w:sz w:val="21"/>
              </w:rPr>
              <w:t>20</w:t>
            </w:r>
          </w:p>
        </w:tc>
        <w:tc>
          <w:tcPr>
            <w:tcW w:w="1928" w:type="dxa"/>
          </w:tcPr>
          <w:p w14:paraId="34549910" w14:textId="77777777" w:rsidR="00D45154" w:rsidRDefault="001C00FC">
            <w:pPr>
              <w:keepNext/>
              <w:spacing w:before="60" w:after="60" w:line="264" w:lineRule="auto"/>
              <w:jc w:val="left"/>
            </w:pPr>
            <w:r>
              <w:rPr>
                <w:sz w:val="21"/>
              </w:rPr>
              <w:t>20</w:t>
            </w:r>
          </w:p>
        </w:tc>
        <w:tc>
          <w:tcPr>
            <w:tcW w:w="2098" w:type="dxa"/>
          </w:tcPr>
          <w:p w14:paraId="2C80CA9D" w14:textId="77777777" w:rsidR="00D45154" w:rsidRDefault="001C00FC">
            <w:pPr>
              <w:keepNext/>
              <w:spacing w:before="60" w:after="60" w:line="264" w:lineRule="auto"/>
              <w:jc w:val="left"/>
            </w:pPr>
            <w:r>
              <w:rPr>
                <w:sz w:val="21"/>
              </w:rPr>
              <w:t>45</w:t>
            </w:r>
          </w:p>
        </w:tc>
      </w:tr>
      <w:tr w:rsidR="00D45154" w14:paraId="0A6CA46A" w14:textId="77777777">
        <w:trPr>
          <w:cantSplit/>
        </w:trPr>
        <w:tc>
          <w:tcPr>
            <w:tcW w:w="850" w:type="dxa"/>
          </w:tcPr>
          <w:p w14:paraId="16B861A6" w14:textId="77777777" w:rsidR="00D45154" w:rsidRDefault="001C00FC">
            <w:pPr>
              <w:keepNext/>
              <w:spacing w:before="60" w:after="60" w:line="264" w:lineRule="auto"/>
              <w:jc w:val="left"/>
            </w:pPr>
            <w:r>
              <w:rPr>
                <w:sz w:val="21"/>
              </w:rPr>
              <w:t>6</w:t>
            </w:r>
          </w:p>
        </w:tc>
        <w:tc>
          <w:tcPr>
            <w:tcW w:w="1928" w:type="dxa"/>
          </w:tcPr>
          <w:p w14:paraId="3A86DFB1" w14:textId="77777777" w:rsidR="00D45154" w:rsidRDefault="001C00FC">
            <w:pPr>
              <w:keepNext/>
              <w:spacing w:before="60" w:after="60" w:line="264" w:lineRule="auto"/>
              <w:jc w:val="left"/>
            </w:pPr>
            <w:r>
              <w:rPr>
                <w:sz w:val="21"/>
              </w:rPr>
              <w:t>69</w:t>
            </w:r>
          </w:p>
        </w:tc>
        <w:tc>
          <w:tcPr>
            <w:tcW w:w="2268" w:type="dxa"/>
          </w:tcPr>
          <w:p w14:paraId="63406097" w14:textId="77777777" w:rsidR="00D45154" w:rsidRDefault="001C00FC">
            <w:pPr>
              <w:keepNext/>
              <w:spacing w:before="60" w:after="60" w:line="264" w:lineRule="auto"/>
              <w:jc w:val="left"/>
            </w:pPr>
            <w:r>
              <w:rPr>
                <w:sz w:val="21"/>
              </w:rPr>
              <w:t>20</w:t>
            </w:r>
          </w:p>
        </w:tc>
        <w:tc>
          <w:tcPr>
            <w:tcW w:w="1928" w:type="dxa"/>
          </w:tcPr>
          <w:p w14:paraId="37C67226" w14:textId="77777777" w:rsidR="00D45154" w:rsidRDefault="001C00FC">
            <w:pPr>
              <w:keepNext/>
              <w:spacing w:before="60" w:after="60" w:line="264" w:lineRule="auto"/>
              <w:jc w:val="left"/>
            </w:pPr>
            <w:r>
              <w:rPr>
                <w:sz w:val="21"/>
              </w:rPr>
              <w:t>20</w:t>
            </w:r>
          </w:p>
        </w:tc>
        <w:tc>
          <w:tcPr>
            <w:tcW w:w="2098" w:type="dxa"/>
          </w:tcPr>
          <w:p w14:paraId="5315E7DB" w14:textId="77777777" w:rsidR="00D45154" w:rsidRDefault="001C00FC">
            <w:pPr>
              <w:keepNext/>
              <w:spacing w:before="60" w:after="60" w:line="264" w:lineRule="auto"/>
              <w:jc w:val="left"/>
            </w:pPr>
            <w:r>
              <w:rPr>
                <w:sz w:val="21"/>
              </w:rPr>
              <w:t>27</w:t>
            </w:r>
          </w:p>
        </w:tc>
      </w:tr>
      <w:tr w:rsidR="00D45154" w14:paraId="2C0D5EFB" w14:textId="77777777">
        <w:trPr>
          <w:cantSplit/>
        </w:trPr>
        <w:tc>
          <w:tcPr>
            <w:tcW w:w="850" w:type="dxa"/>
          </w:tcPr>
          <w:p w14:paraId="04EC208C" w14:textId="77777777" w:rsidR="00D45154" w:rsidRDefault="001C00FC">
            <w:pPr>
              <w:keepNext/>
              <w:spacing w:before="60" w:after="60" w:line="264" w:lineRule="auto"/>
              <w:jc w:val="left"/>
            </w:pPr>
            <w:r>
              <w:rPr>
                <w:sz w:val="21"/>
              </w:rPr>
              <w:t>7</w:t>
            </w:r>
          </w:p>
        </w:tc>
        <w:tc>
          <w:tcPr>
            <w:tcW w:w="1928" w:type="dxa"/>
          </w:tcPr>
          <w:p w14:paraId="71A94A83" w14:textId="77777777" w:rsidR="00D45154" w:rsidRDefault="001C00FC">
            <w:pPr>
              <w:keepNext/>
              <w:spacing w:before="60" w:after="60" w:line="264" w:lineRule="auto"/>
              <w:jc w:val="left"/>
            </w:pPr>
            <w:r>
              <w:rPr>
                <w:sz w:val="21"/>
              </w:rPr>
              <w:t>219</w:t>
            </w:r>
          </w:p>
        </w:tc>
        <w:tc>
          <w:tcPr>
            <w:tcW w:w="2268" w:type="dxa"/>
          </w:tcPr>
          <w:p w14:paraId="069C7183" w14:textId="77777777" w:rsidR="00D45154" w:rsidRDefault="001C00FC">
            <w:pPr>
              <w:keepNext/>
              <w:spacing w:before="60" w:after="60" w:line="264" w:lineRule="auto"/>
              <w:jc w:val="left"/>
            </w:pPr>
            <w:r>
              <w:rPr>
                <w:sz w:val="21"/>
              </w:rPr>
              <w:t>20</w:t>
            </w:r>
          </w:p>
        </w:tc>
        <w:tc>
          <w:tcPr>
            <w:tcW w:w="1928" w:type="dxa"/>
          </w:tcPr>
          <w:p w14:paraId="3ABB740D" w14:textId="77777777" w:rsidR="00D45154" w:rsidRDefault="001C00FC">
            <w:pPr>
              <w:keepNext/>
              <w:spacing w:before="60" w:after="60" w:line="264" w:lineRule="auto"/>
              <w:jc w:val="left"/>
            </w:pPr>
            <w:r>
              <w:rPr>
                <w:sz w:val="21"/>
              </w:rPr>
              <w:t>20</w:t>
            </w:r>
          </w:p>
        </w:tc>
        <w:tc>
          <w:tcPr>
            <w:tcW w:w="2098" w:type="dxa"/>
          </w:tcPr>
          <w:p w14:paraId="445FD8CF" w14:textId="77777777" w:rsidR="00D45154" w:rsidRDefault="001C00FC">
            <w:pPr>
              <w:keepNext/>
              <w:spacing w:before="60" w:after="60" w:line="264" w:lineRule="auto"/>
              <w:jc w:val="left"/>
            </w:pPr>
            <w:r>
              <w:rPr>
                <w:sz w:val="21"/>
              </w:rPr>
              <w:t>77</w:t>
            </w:r>
          </w:p>
        </w:tc>
      </w:tr>
      <w:tr w:rsidR="00D45154" w14:paraId="76A23897" w14:textId="77777777">
        <w:trPr>
          <w:cantSplit/>
        </w:trPr>
        <w:tc>
          <w:tcPr>
            <w:tcW w:w="850" w:type="dxa"/>
          </w:tcPr>
          <w:p w14:paraId="18019E99" w14:textId="77777777" w:rsidR="00D45154" w:rsidRDefault="001C00FC">
            <w:pPr>
              <w:keepNext/>
              <w:spacing w:before="60" w:after="60" w:line="264" w:lineRule="auto"/>
              <w:jc w:val="left"/>
            </w:pPr>
            <w:r>
              <w:rPr>
                <w:sz w:val="21"/>
              </w:rPr>
              <w:t>8</w:t>
            </w:r>
          </w:p>
        </w:tc>
        <w:tc>
          <w:tcPr>
            <w:tcW w:w="1928" w:type="dxa"/>
          </w:tcPr>
          <w:p w14:paraId="112E1E24" w14:textId="77777777" w:rsidR="00D45154" w:rsidRDefault="001C00FC">
            <w:pPr>
              <w:keepNext/>
              <w:spacing w:before="60" w:after="60" w:line="264" w:lineRule="auto"/>
              <w:jc w:val="left"/>
            </w:pPr>
            <w:r>
              <w:rPr>
                <w:sz w:val="21"/>
              </w:rPr>
              <w:t>255</w:t>
            </w:r>
          </w:p>
        </w:tc>
        <w:tc>
          <w:tcPr>
            <w:tcW w:w="2268" w:type="dxa"/>
          </w:tcPr>
          <w:p w14:paraId="3146F44A" w14:textId="77777777" w:rsidR="00D45154" w:rsidRDefault="001C00FC">
            <w:pPr>
              <w:keepNext/>
              <w:spacing w:before="60" w:after="60" w:line="264" w:lineRule="auto"/>
              <w:jc w:val="left"/>
            </w:pPr>
            <w:r>
              <w:rPr>
                <w:sz w:val="21"/>
              </w:rPr>
              <w:t>20</w:t>
            </w:r>
          </w:p>
        </w:tc>
        <w:tc>
          <w:tcPr>
            <w:tcW w:w="1928" w:type="dxa"/>
          </w:tcPr>
          <w:p w14:paraId="0A1690FB" w14:textId="77777777" w:rsidR="00D45154" w:rsidRDefault="001C00FC">
            <w:pPr>
              <w:keepNext/>
              <w:spacing w:before="60" w:after="60" w:line="264" w:lineRule="auto"/>
              <w:jc w:val="left"/>
            </w:pPr>
            <w:r>
              <w:rPr>
                <w:sz w:val="21"/>
              </w:rPr>
              <w:t>20</w:t>
            </w:r>
          </w:p>
        </w:tc>
        <w:tc>
          <w:tcPr>
            <w:tcW w:w="2098" w:type="dxa"/>
          </w:tcPr>
          <w:p w14:paraId="1EC49559" w14:textId="77777777" w:rsidR="00D45154" w:rsidRDefault="001C00FC">
            <w:pPr>
              <w:keepNext/>
              <w:spacing w:before="60" w:after="60" w:line="264" w:lineRule="auto"/>
              <w:jc w:val="left"/>
            </w:pPr>
            <w:r>
              <w:rPr>
                <w:sz w:val="21"/>
              </w:rPr>
              <w:t>82</w:t>
            </w:r>
          </w:p>
        </w:tc>
      </w:tr>
      <w:tr w:rsidR="00D45154" w14:paraId="16B50567" w14:textId="77777777">
        <w:trPr>
          <w:cantSplit/>
        </w:trPr>
        <w:tc>
          <w:tcPr>
            <w:tcW w:w="850" w:type="dxa"/>
          </w:tcPr>
          <w:p w14:paraId="48620113" w14:textId="77777777" w:rsidR="00D45154" w:rsidRDefault="001C00FC">
            <w:pPr>
              <w:keepNext/>
              <w:spacing w:before="60" w:after="60" w:line="264" w:lineRule="auto"/>
              <w:jc w:val="left"/>
            </w:pPr>
            <w:r>
              <w:rPr>
                <w:sz w:val="21"/>
              </w:rPr>
              <w:t>9</w:t>
            </w:r>
          </w:p>
        </w:tc>
        <w:tc>
          <w:tcPr>
            <w:tcW w:w="1928" w:type="dxa"/>
          </w:tcPr>
          <w:p w14:paraId="72D0186E" w14:textId="77777777" w:rsidR="00D45154" w:rsidRDefault="001C00FC">
            <w:pPr>
              <w:keepNext/>
              <w:spacing w:before="60" w:after="60" w:line="264" w:lineRule="auto"/>
              <w:jc w:val="left"/>
            </w:pPr>
            <w:r>
              <w:rPr>
                <w:sz w:val="21"/>
              </w:rPr>
              <w:t>225</w:t>
            </w:r>
          </w:p>
        </w:tc>
        <w:tc>
          <w:tcPr>
            <w:tcW w:w="2268" w:type="dxa"/>
          </w:tcPr>
          <w:p w14:paraId="34462EB2" w14:textId="77777777" w:rsidR="00D45154" w:rsidRDefault="001C00FC">
            <w:pPr>
              <w:keepNext/>
              <w:spacing w:before="60" w:after="60" w:line="264" w:lineRule="auto"/>
              <w:jc w:val="left"/>
            </w:pPr>
            <w:r>
              <w:rPr>
                <w:sz w:val="21"/>
              </w:rPr>
              <w:t>20</w:t>
            </w:r>
          </w:p>
        </w:tc>
        <w:tc>
          <w:tcPr>
            <w:tcW w:w="1928" w:type="dxa"/>
          </w:tcPr>
          <w:p w14:paraId="037A2A86" w14:textId="77777777" w:rsidR="00D45154" w:rsidRDefault="001C00FC">
            <w:pPr>
              <w:keepNext/>
              <w:spacing w:before="60" w:after="60" w:line="264" w:lineRule="auto"/>
              <w:jc w:val="left"/>
            </w:pPr>
            <w:r>
              <w:rPr>
                <w:sz w:val="21"/>
              </w:rPr>
              <w:t>20</w:t>
            </w:r>
          </w:p>
        </w:tc>
        <w:tc>
          <w:tcPr>
            <w:tcW w:w="2098" w:type="dxa"/>
          </w:tcPr>
          <w:p w14:paraId="00BE1194" w14:textId="77777777" w:rsidR="00D45154" w:rsidRDefault="001C00FC">
            <w:pPr>
              <w:keepNext/>
              <w:spacing w:before="60" w:after="60" w:line="264" w:lineRule="auto"/>
              <w:jc w:val="left"/>
            </w:pPr>
            <w:r>
              <w:rPr>
                <w:sz w:val="21"/>
              </w:rPr>
              <w:t>74</w:t>
            </w:r>
          </w:p>
        </w:tc>
      </w:tr>
      <w:tr w:rsidR="00D45154" w14:paraId="4CD08551" w14:textId="77777777">
        <w:trPr>
          <w:cantSplit/>
        </w:trPr>
        <w:tc>
          <w:tcPr>
            <w:tcW w:w="850" w:type="dxa"/>
          </w:tcPr>
          <w:p w14:paraId="399D0175" w14:textId="77777777" w:rsidR="00D45154" w:rsidRDefault="001C00FC">
            <w:pPr>
              <w:spacing w:before="60" w:after="60" w:line="264" w:lineRule="auto"/>
              <w:jc w:val="left"/>
            </w:pPr>
            <w:r>
              <w:rPr>
                <w:sz w:val="21"/>
              </w:rPr>
              <w:t>10</w:t>
            </w:r>
          </w:p>
        </w:tc>
        <w:tc>
          <w:tcPr>
            <w:tcW w:w="1928" w:type="dxa"/>
          </w:tcPr>
          <w:p w14:paraId="574DBDF5" w14:textId="77777777" w:rsidR="00D45154" w:rsidRDefault="001C00FC">
            <w:pPr>
              <w:spacing w:before="60" w:after="60" w:line="264" w:lineRule="auto"/>
              <w:jc w:val="left"/>
            </w:pPr>
            <w:r>
              <w:rPr>
                <w:sz w:val="21"/>
              </w:rPr>
              <w:t>215</w:t>
            </w:r>
          </w:p>
        </w:tc>
        <w:tc>
          <w:tcPr>
            <w:tcW w:w="2268" w:type="dxa"/>
          </w:tcPr>
          <w:p w14:paraId="5C7D3712" w14:textId="77777777" w:rsidR="00D45154" w:rsidRDefault="001C00FC">
            <w:pPr>
              <w:spacing w:before="60" w:after="60" w:line="264" w:lineRule="auto"/>
              <w:jc w:val="left"/>
            </w:pPr>
            <w:r>
              <w:rPr>
                <w:sz w:val="21"/>
              </w:rPr>
              <w:t>20</w:t>
            </w:r>
          </w:p>
        </w:tc>
        <w:tc>
          <w:tcPr>
            <w:tcW w:w="1928" w:type="dxa"/>
          </w:tcPr>
          <w:p w14:paraId="4AB689ED" w14:textId="77777777" w:rsidR="00D45154" w:rsidRDefault="001C00FC">
            <w:pPr>
              <w:spacing w:before="60" w:after="60" w:line="264" w:lineRule="auto"/>
              <w:jc w:val="left"/>
            </w:pPr>
            <w:r>
              <w:rPr>
                <w:sz w:val="21"/>
              </w:rPr>
              <w:t>20</w:t>
            </w:r>
          </w:p>
        </w:tc>
        <w:tc>
          <w:tcPr>
            <w:tcW w:w="2098" w:type="dxa"/>
          </w:tcPr>
          <w:p w14:paraId="57D62183" w14:textId="77777777" w:rsidR="00D45154" w:rsidRDefault="001C00FC">
            <w:pPr>
              <w:spacing w:before="60" w:after="60" w:line="264" w:lineRule="auto"/>
              <w:jc w:val="left"/>
            </w:pPr>
            <w:r>
              <w:rPr>
                <w:sz w:val="21"/>
              </w:rPr>
              <w:t>77</w:t>
            </w:r>
          </w:p>
        </w:tc>
      </w:tr>
    </w:tbl>
    <w:p w14:paraId="76974F63" w14:textId="77777777" w:rsidR="00D45154" w:rsidRDefault="00D45154">
      <w:pPr>
        <w:keepNext/>
        <w:jc w:val="center"/>
      </w:pPr>
    </w:p>
    <w:p w14:paraId="25CD7670" w14:textId="77777777" w:rsidR="00D45154" w:rsidRDefault="001C00FC">
      <w:pPr>
        <w:keepNext/>
        <w:jc w:val="center"/>
      </w:pPr>
      <w:r>
        <w:rPr>
          <w:noProof/>
        </w:rPr>
        <w:drawing>
          <wp:inline distT="0" distB="0" distL="0" distR="0" wp14:anchorId="41E801D3" wp14:editId="7C9AD0FE">
            <wp:extent cx="5759450" cy="2047875"/>
            <wp:effectExtent l="0" t="0" r="127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760000" cy="2048000"/>
                    </a:xfrm>
                    <a:prstGeom prst="rect">
                      <a:avLst/>
                    </a:prstGeom>
                  </pic:spPr>
                </pic:pic>
              </a:graphicData>
            </a:graphic>
          </wp:inline>
        </w:drawing>
      </w:r>
    </w:p>
    <w:p w14:paraId="564568B3" w14:textId="77777777" w:rsidR="00D45154" w:rsidRDefault="001C00FC">
      <w:pPr>
        <w:keepNext/>
        <w:keepLines/>
        <w:jc w:val="left"/>
      </w:pPr>
      <w:r>
        <w:rPr>
          <w:b/>
        </w:rPr>
        <w:t>Hình 7. Độ phủ loại và số suất tích lũy của phương pháp hiện tại trên Q01.</w:t>
      </w:r>
    </w:p>
    <w:p w14:paraId="3FCE75D7" w14:textId="77777777" w:rsidR="00D45154" w:rsidRDefault="001C00FC">
      <w:pPr>
        <w:keepLines/>
      </w:pPr>
      <w:r>
        <w:t xml:space="preserve">Ngày 6 chỉ có 69 step cho mỗi xe nhưng đội vẫn thu đủ 20 loại. Số suất giữa các ngày khác nhau do quỹ step, vị trí và lịch hẹn không giống nhau, trong khi độ phủ được ưu tiên giữ trước. Tới cuối trận, số suất tích lũy là 614. Việc quan sát từng ngày giúp giải thích ý nghĩa của D </w:t>
      </w:r>
      <w:r>
        <w:t>=</w:t>
      </w:r>
      <w:r>
        <w:t xml:space="preserve"> 200: đội không chỉ thu đủ 20 loại một lần rồi dừng, mà duy trì đủ loại ở cả mười ngày.</w:t>
      </w:r>
    </w:p>
    <w:p w14:paraId="6E8B98A3" w14:textId="77777777" w:rsidR="00D45154" w:rsidRDefault="001C00FC">
      <w:pPr>
        <w:keepLines/>
      </w:pPr>
      <w:r>
        <w:lastRenderedPageBreak/>
        <w:t>Cơ chế chèn chung cho cả đội giúp phân công các điểm cần phủ; lịch hẹn cho phép duy trì nhiên liệu; ước lượng ngày sau giúp giảm nguy cơ dừng ở vị trí bất lợi trước ngày ngắn. Những điều này phù hợp với thiết kế thuật toán và diễn biến replay. Nhóm tắt riêng từng cơ chế trong thí nghiệm offline ở mục 6.7 để kiểm tra vai trò của chúng trong ngân sách hữu hạn, thay vì chỉ suy luận từ một replay.</w:t>
      </w:r>
    </w:p>
    <w:p w14:paraId="7C6B95C1" w14:textId="77777777" w:rsidR="00D45154" w:rsidRDefault="001C00FC">
      <w:pPr>
        <w:pStyle w:val="Heading2"/>
      </w:pPr>
      <w:bookmarkStart w:id="42" w:name="_Toc243666634"/>
      <w:r>
        <w:t>6.6. So sánh Greedy và tour trên cùng đội hình</w:t>
      </w:r>
      <w:bookmarkEnd w:id="42"/>
    </w:p>
    <w:p w14:paraId="465D06B9" w14:textId="77777777" w:rsidR="00D45154" w:rsidRDefault="001C00FC">
      <w:r>
        <w:t>Bảng 17 tổng hợp 30 lượt của mỗi phương án trên mỗi kích thước: 10 bản đồ, mỗi bản đồ ba lượt. Cột mức đạt D lấy D chia cận số loại nhân số ngày của chính input rồi mới tính trung bình. Cột đạt cận D đếm các lượt thu đủ mọi loại ở cả bốn ngày. Các điểm trung bình mô tả kết quả của tập mẫu; việc thắng hoặc thua vẫn được xét riêng từng cặp theo thứ tự từ điển (U,D,Q).</w:t>
      </w:r>
    </w:p>
    <w:p w14:paraId="79D7B98D" w14:textId="77777777" w:rsidR="00D45154" w:rsidRDefault="001C00FC">
      <w:pPr>
        <w:keepNext/>
      </w:pPr>
      <w:r>
        <w:rPr>
          <w:b/>
        </w:rPr>
        <w:t>Bảng 17. Kết quả offline trên 30 bản đồ, cùng đội hình và ngân sách yêu cầu 1 giây/ngày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907"/>
        <w:gridCol w:w="850"/>
        <w:gridCol w:w="1020"/>
        <w:gridCol w:w="1304"/>
        <w:gridCol w:w="1134"/>
        <w:gridCol w:w="1701"/>
        <w:gridCol w:w="1814"/>
      </w:tblGrid>
      <w:tr w:rsidR="00D45154" w14:paraId="06778C05" w14:textId="77777777">
        <w:trPr>
          <w:cantSplit/>
          <w:tblHeader/>
          <w:jc w:val="center"/>
        </w:trPr>
        <w:tc>
          <w:tcPr>
            <w:tcW w:w="907" w:type="dxa"/>
            <w:shd w:val="clear" w:color="auto" w:fill="EAEAEA"/>
            <w:tcMar>
              <w:top w:w="65" w:type="dxa"/>
              <w:left w:w="65" w:type="dxa"/>
              <w:bottom w:w="65" w:type="dxa"/>
              <w:right w:w="65" w:type="dxa"/>
            </w:tcMar>
            <w:vAlign w:val="center"/>
          </w:tcPr>
          <w:p w14:paraId="63F647F6" w14:textId="77777777" w:rsidR="00D45154" w:rsidRDefault="001C00FC">
            <w:pPr>
              <w:spacing w:before="40" w:after="40" w:line="269" w:lineRule="auto"/>
              <w:jc w:val="left"/>
            </w:pPr>
            <w:r>
              <w:rPr>
                <w:b/>
                <w:sz w:val="21"/>
              </w:rPr>
              <w:t>Kích thước</w:t>
            </w:r>
          </w:p>
        </w:tc>
        <w:tc>
          <w:tcPr>
            <w:tcW w:w="850" w:type="dxa"/>
            <w:shd w:val="clear" w:color="auto" w:fill="EAEAEA"/>
            <w:tcMar>
              <w:top w:w="65" w:type="dxa"/>
              <w:left w:w="65" w:type="dxa"/>
              <w:bottom w:w="65" w:type="dxa"/>
              <w:right w:w="65" w:type="dxa"/>
            </w:tcMar>
            <w:vAlign w:val="center"/>
          </w:tcPr>
          <w:p w14:paraId="7A339E60" w14:textId="77777777" w:rsidR="00D45154" w:rsidRDefault="001C00FC">
            <w:pPr>
              <w:spacing w:before="40" w:after="40" w:line="269" w:lineRule="auto"/>
              <w:jc w:val="left"/>
            </w:pPr>
            <w:r>
              <w:rPr>
                <w:b/>
                <w:sz w:val="21"/>
              </w:rPr>
              <w:t>Phương án</w:t>
            </w:r>
          </w:p>
        </w:tc>
        <w:tc>
          <w:tcPr>
            <w:tcW w:w="1020" w:type="dxa"/>
            <w:shd w:val="clear" w:color="auto" w:fill="EAEAEA"/>
            <w:tcMar>
              <w:top w:w="65" w:type="dxa"/>
              <w:left w:w="65" w:type="dxa"/>
              <w:bottom w:w="65" w:type="dxa"/>
              <w:right w:w="65" w:type="dxa"/>
            </w:tcMar>
            <w:vAlign w:val="center"/>
          </w:tcPr>
          <w:p w14:paraId="294FCC4D" w14:textId="77777777" w:rsidR="00D45154" w:rsidRDefault="001C00FC">
            <w:pPr>
              <w:spacing w:before="40" w:after="40" w:line="269" w:lineRule="auto"/>
              <w:jc w:val="left"/>
            </w:pPr>
            <w:r>
              <w:rPr>
                <w:b/>
                <w:sz w:val="21"/>
              </w:rPr>
              <w:t>D trung bình</w:t>
            </w:r>
          </w:p>
        </w:tc>
        <w:tc>
          <w:tcPr>
            <w:tcW w:w="1304" w:type="dxa"/>
            <w:shd w:val="clear" w:color="auto" w:fill="EAEAEA"/>
            <w:tcMar>
              <w:top w:w="65" w:type="dxa"/>
              <w:left w:w="65" w:type="dxa"/>
              <w:bottom w:w="65" w:type="dxa"/>
              <w:right w:w="65" w:type="dxa"/>
            </w:tcMar>
            <w:vAlign w:val="center"/>
          </w:tcPr>
          <w:p w14:paraId="755D7086" w14:textId="77777777" w:rsidR="00D45154" w:rsidRDefault="001C00FC">
            <w:pPr>
              <w:spacing w:before="40" w:after="40" w:line="269" w:lineRule="auto"/>
              <w:jc w:val="left"/>
            </w:pPr>
            <w:r>
              <w:rPr>
                <w:b/>
                <w:sz w:val="21"/>
              </w:rPr>
              <w:t>Mức đạt D so với cận</w:t>
            </w:r>
          </w:p>
        </w:tc>
        <w:tc>
          <w:tcPr>
            <w:tcW w:w="1134" w:type="dxa"/>
            <w:shd w:val="clear" w:color="auto" w:fill="EAEAEA"/>
            <w:tcMar>
              <w:top w:w="65" w:type="dxa"/>
              <w:left w:w="65" w:type="dxa"/>
              <w:bottom w:w="65" w:type="dxa"/>
              <w:right w:w="65" w:type="dxa"/>
            </w:tcMar>
            <w:vAlign w:val="center"/>
          </w:tcPr>
          <w:p w14:paraId="1CB2BA9F" w14:textId="77777777" w:rsidR="00D45154" w:rsidRDefault="001C00FC">
            <w:pPr>
              <w:spacing w:before="40" w:after="40" w:line="269" w:lineRule="auto"/>
              <w:jc w:val="left"/>
            </w:pPr>
            <w:r>
              <w:rPr>
                <w:b/>
                <w:sz w:val="21"/>
              </w:rPr>
              <w:t>Số suất trung bình</w:t>
            </w:r>
          </w:p>
        </w:tc>
        <w:tc>
          <w:tcPr>
            <w:tcW w:w="1701" w:type="dxa"/>
            <w:shd w:val="clear" w:color="auto" w:fill="EAEAEA"/>
            <w:tcMar>
              <w:top w:w="65" w:type="dxa"/>
              <w:left w:w="65" w:type="dxa"/>
              <w:bottom w:w="65" w:type="dxa"/>
              <w:right w:w="65" w:type="dxa"/>
            </w:tcMar>
            <w:vAlign w:val="center"/>
          </w:tcPr>
          <w:p w14:paraId="0FAE15A5" w14:textId="77777777" w:rsidR="00D45154" w:rsidRDefault="001C00FC">
            <w:pPr>
              <w:spacing w:before="40" w:after="40" w:line="269" w:lineRule="auto"/>
              <w:jc w:val="left"/>
            </w:pPr>
            <w:r>
              <w:rPr>
                <w:b/>
                <w:sz w:val="21"/>
              </w:rPr>
              <w:t>Số lượt đủ mọi loại ở cả bốn ngày</w:t>
            </w:r>
          </w:p>
        </w:tc>
        <w:tc>
          <w:tcPr>
            <w:tcW w:w="1814" w:type="dxa"/>
            <w:shd w:val="clear" w:color="auto" w:fill="EAEAEA"/>
            <w:tcMar>
              <w:top w:w="65" w:type="dxa"/>
              <w:left w:w="65" w:type="dxa"/>
              <w:bottom w:w="65" w:type="dxa"/>
              <w:right w:w="65" w:type="dxa"/>
            </w:tcMar>
            <w:vAlign w:val="center"/>
          </w:tcPr>
          <w:p w14:paraId="2481110B" w14:textId="77777777" w:rsidR="00D45154" w:rsidRDefault="001C00FC">
            <w:pPr>
              <w:spacing w:before="40" w:after="40" w:line="269" w:lineRule="auto"/>
              <w:jc w:val="left"/>
            </w:pPr>
            <w:r>
              <w:rPr>
                <w:b/>
                <w:sz w:val="21"/>
              </w:rPr>
              <w:t>Thời gian trung bình mỗi ngày (giây)</w:t>
            </w:r>
          </w:p>
        </w:tc>
      </w:tr>
      <w:tr w:rsidR="00D45154" w14:paraId="4A97DB90" w14:textId="77777777">
        <w:trPr>
          <w:cantSplit/>
          <w:jc w:val="center"/>
        </w:trPr>
        <w:tc>
          <w:tcPr>
            <w:tcW w:w="907" w:type="dxa"/>
            <w:tcMar>
              <w:top w:w="65" w:type="dxa"/>
              <w:left w:w="65" w:type="dxa"/>
              <w:bottom w:w="65" w:type="dxa"/>
              <w:right w:w="65" w:type="dxa"/>
            </w:tcMar>
            <w:vAlign w:val="center"/>
          </w:tcPr>
          <w:p w14:paraId="3343580F" w14:textId="77777777" w:rsidR="00D45154" w:rsidRDefault="001C00FC">
            <w:pPr>
              <w:spacing w:before="40" w:after="40" w:line="269" w:lineRule="auto"/>
              <w:jc w:val="center"/>
            </w:pPr>
            <w:r>
              <w:rPr>
                <w:sz w:val="21"/>
              </w:rPr>
              <w:t>8×8</w:t>
            </w:r>
          </w:p>
        </w:tc>
        <w:tc>
          <w:tcPr>
            <w:tcW w:w="850" w:type="dxa"/>
            <w:tcMar>
              <w:top w:w="65" w:type="dxa"/>
              <w:left w:w="65" w:type="dxa"/>
              <w:bottom w:w="65" w:type="dxa"/>
              <w:right w:w="65" w:type="dxa"/>
            </w:tcMar>
            <w:vAlign w:val="center"/>
          </w:tcPr>
          <w:p w14:paraId="399612CA" w14:textId="77777777" w:rsidR="00D45154" w:rsidRDefault="001C00FC">
            <w:pPr>
              <w:spacing w:before="40" w:after="40" w:line="269" w:lineRule="auto"/>
              <w:jc w:val="center"/>
            </w:pPr>
            <w:r>
              <w:rPr>
                <w:sz w:val="21"/>
              </w:rPr>
              <w:t>Greedy</w:t>
            </w:r>
          </w:p>
        </w:tc>
        <w:tc>
          <w:tcPr>
            <w:tcW w:w="1020" w:type="dxa"/>
            <w:tcMar>
              <w:top w:w="65" w:type="dxa"/>
              <w:left w:w="65" w:type="dxa"/>
              <w:bottom w:w="65" w:type="dxa"/>
              <w:right w:w="65" w:type="dxa"/>
            </w:tcMar>
            <w:vAlign w:val="center"/>
          </w:tcPr>
          <w:p w14:paraId="4D5B92F8" w14:textId="77777777" w:rsidR="00D45154" w:rsidRDefault="001C00FC">
            <w:pPr>
              <w:spacing w:before="40" w:after="40" w:line="269" w:lineRule="auto"/>
              <w:jc w:val="center"/>
            </w:pPr>
            <w:r>
              <w:rPr>
                <w:sz w:val="21"/>
              </w:rPr>
              <w:t>32</w:t>
            </w:r>
          </w:p>
        </w:tc>
        <w:tc>
          <w:tcPr>
            <w:tcW w:w="1304" w:type="dxa"/>
            <w:tcMar>
              <w:top w:w="65" w:type="dxa"/>
              <w:left w:w="65" w:type="dxa"/>
              <w:bottom w:w="65" w:type="dxa"/>
              <w:right w:w="65" w:type="dxa"/>
            </w:tcMar>
            <w:vAlign w:val="center"/>
          </w:tcPr>
          <w:p w14:paraId="4D2207CA" w14:textId="77777777" w:rsidR="00D45154" w:rsidRDefault="001C00FC">
            <w:pPr>
              <w:spacing w:before="40" w:after="40" w:line="269" w:lineRule="auto"/>
              <w:jc w:val="center"/>
            </w:pPr>
            <w:r>
              <w:rPr>
                <w:sz w:val="21"/>
              </w:rPr>
              <w:t>100%</w:t>
            </w:r>
          </w:p>
        </w:tc>
        <w:tc>
          <w:tcPr>
            <w:tcW w:w="1134" w:type="dxa"/>
            <w:tcMar>
              <w:top w:w="65" w:type="dxa"/>
              <w:left w:w="65" w:type="dxa"/>
              <w:bottom w:w="65" w:type="dxa"/>
              <w:right w:w="65" w:type="dxa"/>
            </w:tcMar>
            <w:vAlign w:val="center"/>
          </w:tcPr>
          <w:p w14:paraId="2D91A61A" w14:textId="77777777" w:rsidR="00D45154" w:rsidRDefault="001C00FC">
            <w:pPr>
              <w:spacing w:before="40" w:after="40" w:line="269" w:lineRule="auto"/>
              <w:jc w:val="center"/>
            </w:pPr>
            <w:r>
              <w:rPr>
                <w:sz w:val="21"/>
              </w:rPr>
              <w:t>110,47</w:t>
            </w:r>
          </w:p>
        </w:tc>
        <w:tc>
          <w:tcPr>
            <w:tcW w:w="1701" w:type="dxa"/>
            <w:tcMar>
              <w:top w:w="65" w:type="dxa"/>
              <w:left w:w="65" w:type="dxa"/>
              <w:bottom w:w="65" w:type="dxa"/>
              <w:right w:w="65" w:type="dxa"/>
            </w:tcMar>
            <w:vAlign w:val="center"/>
          </w:tcPr>
          <w:p w14:paraId="479E057E" w14:textId="77777777" w:rsidR="00D45154" w:rsidRDefault="001C00FC">
            <w:pPr>
              <w:spacing w:before="40" w:after="40" w:line="269" w:lineRule="auto"/>
              <w:jc w:val="center"/>
            </w:pPr>
            <w:r>
              <w:rPr>
                <w:sz w:val="21"/>
              </w:rPr>
              <w:t>30/30</w:t>
            </w:r>
          </w:p>
        </w:tc>
        <w:tc>
          <w:tcPr>
            <w:tcW w:w="1814" w:type="dxa"/>
            <w:tcMar>
              <w:top w:w="65" w:type="dxa"/>
              <w:left w:w="65" w:type="dxa"/>
              <w:bottom w:w="65" w:type="dxa"/>
              <w:right w:w="65" w:type="dxa"/>
            </w:tcMar>
            <w:vAlign w:val="center"/>
          </w:tcPr>
          <w:p w14:paraId="144588A5" w14:textId="77777777" w:rsidR="00D45154" w:rsidRDefault="001C00FC">
            <w:pPr>
              <w:spacing w:before="40" w:after="40" w:line="269" w:lineRule="auto"/>
              <w:jc w:val="center"/>
            </w:pPr>
            <w:r>
              <w:rPr>
                <w:sz w:val="21"/>
              </w:rPr>
              <w:t>0,15</w:t>
            </w:r>
          </w:p>
        </w:tc>
      </w:tr>
      <w:tr w:rsidR="00D45154" w14:paraId="688EE023" w14:textId="77777777">
        <w:trPr>
          <w:cantSplit/>
          <w:jc w:val="center"/>
        </w:trPr>
        <w:tc>
          <w:tcPr>
            <w:tcW w:w="907" w:type="dxa"/>
            <w:tcMar>
              <w:top w:w="65" w:type="dxa"/>
              <w:left w:w="65" w:type="dxa"/>
              <w:bottom w:w="65" w:type="dxa"/>
              <w:right w:w="65" w:type="dxa"/>
            </w:tcMar>
            <w:vAlign w:val="center"/>
          </w:tcPr>
          <w:p w14:paraId="3ECEF0F0" w14:textId="77777777" w:rsidR="00D45154" w:rsidRDefault="001C00FC">
            <w:pPr>
              <w:spacing w:before="40" w:after="40" w:line="269" w:lineRule="auto"/>
              <w:jc w:val="center"/>
            </w:pPr>
            <w:r>
              <w:rPr>
                <w:sz w:val="21"/>
              </w:rPr>
              <w:t>8×8</w:t>
            </w:r>
          </w:p>
        </w:tc>
        <w:tc>
          <w:tcPr>
            <w:tcW w:w="850" w:type="dxa"/>
            <w:tcMar>
              <w:top w:w="65" w:type="dxa"/>
              <w:left w:w="65" w:type="dxa"/>
              <w:bottom w:w="65" w:type="dxa"/>
              <w:right w:w="65" w:type="dxa"/>
            </w:tcMar>
            <w:vAlign w:val="center"/>
          </w:tcPr>
          <w:p w14:paraId="23FE07EC" w14:textId="77777777" w:rsidR="00D45154" w:rsidRDefault="001C00FC">
            <w:pPr>
              <w:spacing w:before="40" w:after="40" w:line="269" w:lineRule="auto"/>
              <w:jc w:val="center"/>
            </w:pPr>
            <w:r>
              <w:rPr>
                <w:sz w:val="21"/>
              </w:rPr>
              <w:t>Tour</w:t>
            </w:r>
          </w:p>
        </w:tc>
        <w:tc>
          <w:tcPr>
            <w:tcW w:w="1020" w:type="dxa"/>
            <w:tcMar>
              <w:top w:w="65" w:type="dxa"/>
              <w:left w:w="65" w:type="dxa"/>
              <w:bottom w:w="65" w:type="dxa"/>
              <w:right w:w="65" w:type="dxa"/>
            </w:tcMar>
            <w:vAlign w:val="center"/>
          </w:tcPr>
          <w:p w14:paraId="6382AF51" w14:textId="77777777" w:rsidR="00D45154" w:rsidRDefault="001C00FC">
            <w:pPr>
              <w:spacing w:before="40" w:after="40" w:line="269" w:lineRule="auto"/>
              <w:jc w:val="center"/>
            </w:pPr>
            <w:r>
              <w:rPr>
                <w:sz w:val="21"/>
              </w:rPr>
              <w:t>32</w:t>
            </w:r>
          </w:p>
        </w:tc>
        <w:tc>
          <w:tcPr>
            <w:tcW w:w="1304" w:type="dxa"/>
            <w:tcMar>
              <w:top w:w="65" w:type="dxa"/>
              <w:left w:w="65" w:type="dxa"/>
              <w:bottom w:w="65" w:type="dxa"/>
              <w:right w:w="65" w:type="dxa"/>
            </w:tcMar>
            <w:vAlign w:val="center"/>
          </w:tcPr>
          <w:p w14:paraId="278C9450" w14:textId="77777777" w:rsidR="00D45154" w:rsidRDefault="001C00FC">
            <w:pPr>
              <w:spacing w:before="40" w:after="40" w:line="269" w:lineRule="auto"/>
              <w:jc w:val="center"/>
            </w:pPr>
            <w:r>
              <w:rPr>
                <w:sz w:val="21"/>
              </w:rPr>
              <w:t>100%</w:t>
            </w:r>
          </w:p>
        </w:tc>
        <w:tc>
          <w:tcPr>
            <w:tcW w:w="1134" w:type="dxa"/>
            <w:tcMar>
              <w:top w:w="65" w:type="dxa"/>
              <w:left w:w="65" w:type="dxa"/>
              <w:bottom w:w="65" w:type="dxa"/>
              <w:right w:w="65" w:type="dxa"/>
            </w:tcMar>
            <w:vAlign w:val="center"/>
          </w:tcPr>
          <w:p w14:paraId="57228B64" w14:textId="77777777" w:rsidR="00D45154" w:rsidRDefault="001C00FC">
            <w:pPr>
              <w:spacing w:before="40" w:after="40" w:line="269" w:lineRule="auto"/>
              <w:jc w:val="center"/>
            </w:pPr>
            <w:r>
              <w:rPr>
                <w:sz w:val="21"/>
              </w:rPr>
              <w:t>125,27</w:t>
            </w:r>
          </w:p>
        </w:tc>
        <w:tc>
          <w:tcPr>
            <w:tcW w:w="1701" w:type="dxa"/>
            <w:tcMar>
              <w:top w:w="65" w:type="dxa"/>
              <w:left w:w="65" w:type="dxa"/>
              <w:bottom w:w="65" w:type="dxa"/>
              <w:right w:w="65" w:type="dxa"/>
            </w:tcMar>
            <w:vAlign w:val="center"/>
          </w:tcPr>
          <w:p w14:paraId="634A5C5C" w14:textId="77777777" w:rsidR="00D45154" w:rsidRDefault="001C00FC">
            <w:pPr>
              <w:spacing w:before="40" w:after="40" w:line="269" w:lineRule="auto"/>
              <w:jc w:val="center"/>
            </w:pPr>
            <w:r>
              <w:rPr>
                <w:sz w:val="21"/>
              </w:rPr>
              <w:t>30/30</w:t>
            </w:r>
          </w:p>
        </w:tc>
        <w:tc>
          <w:tcPr>
            <w:tcW w:w="1814" w:type="dxa"/>
            <w:tcMar>
              <w:top w:w="65" w:type="dxa"/>
              <w:left w:w="65" w:type="dxa"/>
              <w:bottom w:w="65" w:type="dxa"/>
              <w:right w:w="65" w:type="dxa"/>
            </w:tcMar>
            <w:vAlign w:val="center"/>
          </w:tcPr>
          <w:p w14:paraId="36C617E1" w14:textId="77777777" w:rsidR="00D45154" w:rsidRDefault="001C00FC">
            <w:pPr>
              <w:spacing w:before="40" w:after="40" w:line="269" w:lineRule="auto"/>
              <w:jc w:val="center"/>
            </w:pPr>
            <w:r>
              <w:rPr>
                <w:sz w:val="21"/>
              </w:rPr>
              <w:t>0,9</w:t>
            </w:r>
          </w:p>
        </w:tc>
      </w:tr>
      <w:tr w:rsidR="00D45154" w14:paraId="26C16B11" w14:textId="77777777">
        <w:trPr>
          <w:cantSplit/>
          <w:jc w:val="center"/>
        </w:trPr>
        <w:tc>
          <w:tcPr>
            <w:tcW w:w="907" w:type="dxa"/>
            <w:tcMar>
              <w:top w:w="65" w:type="dxa"/>
              <w:left w:w="65" w:type="dxa"/>
              <w:bottom w:w="65" w:type="dxa"/>
              <w:right w:w="65" w:type="dxa"/>
            </w:tcMar>
            <w:vAlign w:val="center"/>
          </w:tcPr>
          <w:p w14:paraId="4C3990E8" w14:textId="77777777" w:rsidR="00D45154" w:rsidRDefault="001C00FC">
            <w:pPr>
              <w:spacing w:before="40" w:after="40" w:line="269" w:lineRule="auto"/>
              <w:jc w:val="center"/>
            </w:pPr>
            <w:r>
              <w:rPr>
                <w:sz w:val="21"/>
              </w:rPr>
              <w:t>16×16</w:t>
            </w:r>
          </w:p>
        </w:tc>
        <w:tc>
          <w:tcPr>
            <w:tcW w:w="850" w:type="dxa"/>
            <w:tcMar>
              <w:top w:w="65" w:type="dxa"/>
              <w:left w:w="65" w:type="dxa"/>
              <w:bottom w:w="65" w:type="dxa"/>
              <w:right w:w="65" w:type="dxa"/>
            </w:tcMar>
            <w:vAlign w:val="center"/>
          </w:tcPr>
          <w:p w14:paraId="5778E73A" w14:textId="77777777" w:rsidR="00D45154" w:rsidRDefault="001C00FC">
            <w:pPr>
              <w:spacing w:before="40" w:after="40" w:line="269" w:lineRule="auto"/>
              <w:jc w:val="center"/>
            </w:pPr>
            <w:r>
              <w:rPr>
                <w:sz w:val="21"/>
              </w:rPr>
              <w:t>Greedy</w:t>
            </w:r>
          </w:p>
        </w:tc>
        <w:tc>
          <w:tcPr>
            <w:tcW w:w="1020" w:type="dxa"/>
            <w:tcMar>
              <w:top w:w="65" w:type="dxa"/>
              <w:left w:w="65" w:type="dxa"/>
              <w:bottom w:w="65" w:type="dxa"/>
              <w:right w:w="65" w:type="dxa"/>
            </w:tcMar>
            <w:vAlign w:val="center"/>
          </w:tcPr>
          <w:p w14:paraId="544B78D5" w14:textId="77777777" w:rsidR="00D45154" w:rsidRDefault="001C00FC">
            <w:pPr>
              <w:spacing w:before="40" w:after="40" w:line="269" w:lineRule="auto"/>
              <w:jc w:val="center"/>
            </w:pPr>
            <w:r>
              <w:rPr>
                <w:sz w:val="21"/>
              </w:rPr>
              <w:t>48</w:t>
            </w:r>
          </w:p>
        </w:tc>
        <w:tc>
          <w:tcPr>
            <w:tcW w:w="1304" w:type="dxa"/>
            <w:tcMar>
              <w:top w:w="65" w:type="dxa"/>
              <w:left w:w="65" w:type="dxa"/>
              <w:bottom w:w="65" w:type="dxa"/>
              <w:right w:w="65" w:type="dxa"/>
            </w:tcMar>
            <w:vAlign w:val="center"/>
          </w:tcPr>
          <w:p w14:paraId="6E675845" w14:textId="77777777" w:rsidR="00D45154" w:rsidRDefault="001C00FC">
            <w:pPr>
              <w:spacing w:before="40" w:after="40" w:line="269" w:lineRule="auto"/>
              <w:jc w:val="center"/>
            </w:pPr>
            <w:r>
              <w:rPr>
                <w:sz w:val="21"/>
              </w:rPr>
              <w:t>100%</w:t>
            </w:r>
          </w:p>
        </w:tc>
        <w:tc>
          <w:tcPr>
            <w:tcW w:w="1134" w:type="dxa"/>
            <w:tcMar>
              <w:top w:w="65" w:type="dxa"/>
              <w:left w:w="65" w:type="dxa"/>
              <w:bottom w:w="65" w:type="dxa"/>
              <w:right w:w="65" w:type="dxa"/>
            </w:tcMar>
            <w:vAlign w:val="center"/>
          </w:tcPr>
          <w:p w14:paraId="0DB2478E" w14:textId="77777777" w:rsidR="00D45154" w:rsidRDefault="001C00FC">
            <w:pPr>
              <w:spacing w:before="40" w:after="40" w:line="269" w:lineRule="auto"/>
              <w:jc w:val="center"/>
            </w:pPr>
            <w:r>
              <w:rPr>
                <w:sz w:val="21"/>
              </w:rPr>
              <w:t>134,17</w:t>
            </w:r>
          </w:p>
        </w:tc>
        <w:tc>
          <w:tcPr>
            <w:tcW w:w="1701" w:type="dxa"/>
            <w:tcMar>
              <w:top w:w="65" w:type="dxa"/>
              <w:left w:w="65" w:type="dxa"/>
              <w:bottom w:w="65" w:type="dxa"/>
              <w:right w:w="65" w:type="dxa"/>
            </w:tcMar>
            <w:vAlign w:val="center"/>
          </w:tcPr>
          <w:p w14:paraId="0B6FC910" w14:textId="77777777" w:rsidR="00D45154" w:rsidRDefault="001C00FC">
            <w:pPr>
              <w:spacing w:before="40" w:after="40" w:line="269" w:lineRule="auto"/>
              <w:jc w:val="center"/>
            </w:pPr>
            <w:r>
              <w:rPr>
                <w:sz w:val="21"/>
              </w:rPr>
              <w:t>30/30</w:t>
            </w:r>
          </w:p>
        </w:tc>
        <w:tc>
          <w:tcPr>
            <w:tcW w:w="1814" w:type="dxa"/>
            <w:tcMar>
              <w:top w:w="65" w:type="dxa"/>
              <w:left w:w="65" w:type="dxa"/>
              <w:bottom w:w="65" w:type="dxa"/>
              <w:right w:w="65" w:type="dxa"/>
            </w:tcMar>
            <w:vAlign w:val="center"/>
          </w:tcPr>
          <w:p w14:paraId="5A81204F" w14:textId="77777777" w:rsidR="00D45154" w:rsidRDefault="001C00FC">
            <w:pPr>
              <w:spacing w:before="40" w:after="40" w:line="269" w:lineRule="auto"/>
              <w:jc w:val="center"/>
            </w:pPr>
            <w:r>
              <w:rPr>
                <w:sz w:val="21"/>
              </w:rPr>
              <w:t>0,49</w:t>
            </w:r>
          </w:p>
        </w:tc>
      </w:tr>
      <w:tr w:rsidR="00D45154" w14:paraId="50029FA5" w14:textId="77777777">
        <w:trPr>
          <w:cantSplit/>
          <w:jc w:val="center"/>
        </w:trPr>
        <w:tc>
          <w:tcPr>
            <w:tcW w:w="907" w:type="dxa"/>
            <w:tcMar>
              <w:top w:w="65" w:type="dxa"/>
              <w:left w:w="65" w:type="dxa"/>
              <w:bottom w:w="65" w:type="dxa"/>
              <w:right w:w="65" w:type="dxa"/>
            </w:tcMar>
            <w:vAlign w:val="center"/>
          </w:tcPr>
          <w:p w14:paraId="65352205" w14:textId="77777777" w:rsidR="00D45154" w:rsidRDefault="001C00FC">
            <w:pPr>
              <w:spacing w:before="40" w:after="40" w:line="269" w:lineRule="auto"/>
              <w:jc w:val="center"/>
            </w:pPr>
            <w:r>
              <w:rPr>
                <w:sz w:val="21"/>
              </w:rPr>
              <w:t>16×16</w:t>
            </w:r>
          </w:p>
        </w:tc>
        <w:tc>
          <w:tcPr>
            <w:tcW w:w="850" w:type="dxa"/>
            <w:tcMar>
              <w:top w:w="65" w:type="dxa"/>
              <w:left w:w="65" w:type="dxa"/>
              <w:bottom w:w="65" w:type="dxa"/>
              <w:right w:w="65" w:type="dxa"/>
            </w:tcMar>
            <w:vAlign w:val="center"/>
          </w:tcPr>
          <w:p w14:paraId="42671885" w14:textId="77777777" w:rsidR="00D45154" w:rsidRDefault="001C00FC">
            <w:pPr>
              <w:spacing w:before="40" w:after="40" w:line="269" w:lineRule="auto"/>
              <w:jc w:val="center"/>
            </w:pPr>
            <w:r>
              <w:rPr>
                <w:sz w:val="21"/>
              </w:rPr>
              <w:t>Tour</w:t>
            </w:r>
          </w:p>
        </w:tc>
        <w:tc>
          <w:tcPr>
            <w:tcW w:w="1020" w:type="dxa"/>
            <w:tcMar>
              <w:top w:w="65" w:type="dxa"/>
              <w:left w:w="65" w:type="dxa"/>
              <w:bottom w:w="65" w:type="dxa"/>
              <w:right w:w="65" w:type="dxa"/>
            </w:tcMar>
            <w:vAlign w:val="center"/>
          </w:tcPr>
          <w:p w14:paraId="08248614" w14:textId="77777777" w:rsidR="00D45154" w:rsidRDefault="001C00FC">
            <w:pPr>
              <w:spacing w:before="40" w:after="40" w:line="269" w:lineRule="auto"/>
              <w:jc w:val="center"/>
            </w:pPr>
            <w:r>
              <w:rPr>
                <w:sz w:val="21"/>
              </w:rPr>
              <w:t>47,97</w:t>
            </w:r>
          </w:p>
        </w:tc>
        <w:tc>
          <w:tcPr>
            <w:tcW w:w="1304" w:type="dxa"/>
            <w:tcMar>
              <w:top w:w="65" w:type="dxa"/>
              <w:left w:w="65" w:type="dxa"/>
              <w:bottom w:w="65" w:type="dxa"/>
              <w:right w:w="65" w:type="dxa"/>
            </w:tcMar>
            <w:vAlign w:val="center"/>
          </w:tcPr>
          <w:p w14:paraId="7C3865FC" w14:textId="77777777" w:rsidR="00D45154" w:rsidRDefault="001C00FC">
            <w:pPr>
              <w:spacing w:before="40" w:after="40" w:line="269" w:lineRule="auto"/>
              <w:jc w:val="center"/>
            </w:pPr>
            <w:r>
              <w:rPr>
                <w:sz w:val="21"/>
              </w:rPr>
              <w:t>99,93%</w:t>
            </w:r>
          </w:p>
        </w:tc>
        <w:tc>
          <w:tcPr>
            <w:tcW w:w="1134" w:type="dxa"/>
            <w:tcMar>
              <w:top w:w="65" w:type="dxa"/>
              <w:left w:w="65" w:type="dxa"/>
              <w:bottom w:w="65" w:type="dxa"/>
              <w:right w:w="65" w:type="dxa"/>
            </w:tcMar>
            <w:vAlign w:val="center"/>
          </w:tcPr>
          <w:p w14:paraId="1AAD61A5" w14:textId="77777777" w:rsidR="00D45154" w:rsidRDefault="001C00FC">
            <w:pPr>
              <w:spacing w:before="40" w:after="40" w:line="269" w:lineRule="auto"/>
              <w:jc w:val="center"/>
            </w:pPr>
            <w:r>
              <w:rPr>
                <w:sz w:val="21"/>
              </w:rPr>
              <w:t>150,43</w:t>
            </w:r>
          </w:p>
        </w:tc>
        <w:tc>
          <w:tcPr>
            <w:tcW w:w="1701" w:type="dxa"/>
            <w:tcMar>
              <w:top w:w="65" w:type="dxa"/>
              <w:left w:w="65" w:type="dxa"/>
              <w:bottom w:w="65" w:type="dxa"/>
              <w:right w:w="65" w:type="dxa"/>
            </w:tcMar>
            <w:vAlign w:val="center"/>
          </w:tcPr>
          <w:p w14:paraId="0887BC67" w14:textId="77777777" w:rsidR="00D45154" w:rsidRDefault="001C00FC">
            <w:pPr>
              <w:spacing w:before="40" w:after="40" w:line="269" w:lineRule="auto"/>
              <w:jc w:val="center"/>
            </w:pPr>
            <w:r>
              <w:rPr>
                <w:sz w:val="21"/>
              </w:rPr>
              <w:t>29/30</w:t>
            </w:r>
          </w:p>
        </w:tc>
        <w:tc>
          <w:tcPr>
            <w:tcW w:w="1814" w:type="dxa"/>
            <w:tcMar>
              <w:top w:w="65" w:type="dxa"/>
              <w:left w:w="65" w:type="dxa"/>
              <w:bottom w:w="65" w:type="dxa"/>
              <w:right w:w="65" w:type="dxa"/>
            </w:tcMar>
            <w:vAlign w:val="center"/>
          </w:tcPr>
          <w:p w14:paraId="5A537D81" w14:textId="77777777" w:rsidR="00D45154" w:rsidRDefault="001C00FC">
            <w:pPr>
              <w:spacing w:before="40" w:after="40" w:line="269" w:lineRule="auto"/>
              <w:jc w:val="center"/>
            </w:pPr>
            <w:r>
              <w:rPr>
                <w:sz w:val="21"/>
              </w:rPr>
              <w:t>0,91</w:t>
            </w:r>
          </w:p>
        </w:tc>
      </w:tr>
      <w:tr w:rsidR="00D45154" w14:paraId="7985B5B7" w14:textId="77777777">
        <w:trPr>
          <w:cantSplit/>
          <w:jc w:val="center"/>
        </w:trPr>
        <w:tc>
          <w:tcPr>
            <w:tcW w:w="907" w:type="dxa"/>
            <w:tcMar>
              <w:top w:w="65" w:type="dxa"/>
              <w:left w:w="65" w:type="dxa"/>
              <w:bottom w:w="65" w:type="dxa"/>
              <w:right w:w="65" w:type="dxa"/>
            </w:tcMar>
            <w:vAlign w:val="center"/>
          </w:tcPr>
          <w:p w14:paraId="0FB3585B" w14:textId="77777777" w:rsidR="00D45154" w:rsidRDefault="001C00FC">
            <w:pPr>
              <w:spacing w:before="40" w:after="40" w:line="269" w:lineRule="auto"/>
              <w:jc w:val="center"/>
            </w:pPr>
            <w:r>
              <w:rPr>
                <w:sz w:val="21"/>
              </w:rPr>
              <w:t>32×32</w:t>
            </w:r>
          </w:p>
        </w:tc>
        <w:tc>
          <w:tcPr>
            <w:tcW w:w="850" w:type="dxa"/>
            <w:tcMar>
              <w:top w:w="65" w:type="dxa"/>
              <w:left w:w="65" w:type="dxa"/>
              <w:bottom w:w="65" w:type="dxa"/>
              <w:right w:w="65" w:type="dxa"/>
            </w:tcMar>
            <w:vAlign w:val="center"/>
          </w:tcPr>
          <w:p w14:paraId="6E51659C" w14:textId="77777777" w:rsidR="00D45154" w:rsidRDefault="001C00FC">
            <w:pPr>
              <w:spacing w:before="40" w:after="40" w:line="269" w:lineRule="auto"/>
              <w:jc w:val="center"/>
            </w:pPr>
            <w:r>
              <w:rPr>
                <w:sz w:val="21"/>
              </w:rPr>
              <w:t>Greedy</w:t>
            </w:r>
          </w:p>
        </w:tc>
        <w:tc>
          <w:tcPr>
            <w:tcW w:w="1020" w:type="dxa"/>
            <w:tcMar>
              <w:top w:w="65" w:type="dxa"/>
              <w:left w:w="65" w:type="dxa"/>
              <w:bottom w:w="65" w:type="dxa"/>
              <w:right w:w="65" w:type="dxa"/>
            </w:tcMar>
            <w:vAlign w:val="center"/>
          </w:tcPr>
          <w:p w14:paraId="43B4079C" w14:textId="77777777" w:rsidR="00D45154" w:rsidRDefault="001C00FC">
            <w:pPr>
              <w:spacing w:before="40" w:after="40" w:line="269" w:lineRule="auto"/>
              <w:jc w:val="center"/>
            </w:pPr>
            <w:r>
              <w:rPr>
                <w:sz w:val="21"/>
              </w:rPr>
              <w:t>44,8</w:t>
            </w:r>
          </w:p>
        </w:tc>
        <w:tc>
          <w:tcPr>
            <w:tcW w:w="1304" w:type="dxa"/>
            <w:tcMar>
              <w:top w:w="65" w:type="dxa"/>
              <w:left w:w="65" w:type="dxa"/>
              <w:bottom w:w="65" w:type="dxa"/>
              <w:right w:w="65" w:type="dxa"/>
            </w:tcMar>
            <w:vAlign w:val="center"/>
          </w:tcPr>
          <w:p w14:paraId="6C94C1E9" w14:textId="77777777" w:rsidR="00D45154" w:rsidRDefault="001C00FC">
            <w:pPr>
              <w:spacing w:before="40" w:after="40" w:line="269" w:lineRule="auto"/>
              <w:jc w:val="center"/>
            </w:pPr>
            <w:r>
              <w:rPr>
                <w:sz w:val="21"/>
              </w:rPr>
              <w:t>93,33%</w:t>
            </w:r>
          </w:p>
        </w:tc>
        <w:tc>
          <w:tcPr>
            <w:tcW w:w="1134" w:type="dxa"/>
            <w:tcMar>
              <w:top w:w="65" w:type="dxa"/>
              <w:left w:w="65" w:type="dxa"/>
              <w:bottom w:w="65" w:type="dxa"/>
              <w:right w:w="65" w:type="dxa"/>
            </w:tcMar>
            <w:vAlign w:val="center"/>
          </w:tcPr>
          <w:p w14:paraId="21E00A79" w14:textId="77777777" w:rsidR="00D45154" w:rsidRDefault="001C00FC">
            <w:pPr>
              <w:spacing w:before="40" w:after="40" w:line="269" w:lineRule="auto"/>
              <w:jc w:val="center"/>
            </w:pPr>
            <w:r>
              <w:rPr>
                <w:sz w:val="21"/>
              </w:rPr>
              <w:t>68,6</w:t>
            </w:r>
          </w:p>
        </w:tc>
        <w:tc>
          <w:tcPr>
            <w:tcW w:w="1701" w:type="dxa"/>
            <w:tcMar>
              <w:top w:w="65" w:type="dxa"/>
              <w:left w:w="65" w:type="dxa"/>
              <w:bottom w:w="65" w:type="dxa"/>
              <w:right w:w="65" w:type="dxa"/>
            </w:tcMar>
            <w:vAlign w:val="center"/>
          </w:tcPr>
          <w:p w14:paraId="2AFE7D21" w14:textId="77777777" w:rsidR="00D45154" w:rsidRDefault="001C00FC">
            <w:pPr>
              <w:spacing w:before="40" w:after="40" w:line="269" w:lineRule="auto"/>
              <w:jc w:val="center"/>
            </w:pPr>
            <w:r>
              <w:rPr>
                <w:sz w:val="21"/>
              </w:rPr>
              <w:t>10/30</w:t>
            </w:r>
          </w:p>
        </w:tc>
        <w:tc>
          <w:tcPr>
            <w:tcW w:w="1814" w:type="dxa"/>
            <w:tcMar>
              <w:top w:w="65" w:type="dxa"/>
              <w:left w:w="65" w:type="dxa"/>
              <w:bottom w:w="65" w:type="dxa"/>
              <w:right w:w="65" w:type="dxa"/>
            </w:tcMar>
            <w:vAlign w:val="center"/>
          </w:tcPr>
          <w:p w14:paraId="0013252C" w14:textId="77777777" w:rsidR="00D45154" w:rsidRDefault="001C00FC">
            <w:pPr>
              <w:spacing w:before="40" w:after="40" w:line="269" w:lineRule="auto"/>
              <w:jc w:val="center"/>
            </w:pPr>
            <w:r>
              <w:rPr>
                <w:sz w:val="21"/>
              </w:rPr>
              <w:t>0,98</w:t>
            </w:r>
          </w:p>
        </w:tc>
      </w:tr>
      <w:tr w:rsidR="00D45154" w14:paraId="67712D40" w14:textId="77777777">
        <w:trPr>
          <w:cantSplit/>
          <w:jc w:val="center"/>
        </w:trPr>
        <w:tc>
          <w:tcPr>
            <w:tcW w:w="907" w:type="dxa"/>
            <w:tcMar>
              <w:top w:w="65" w:type="dxa"/>
              <w:left w:w="65" w:type="dxa"/>
              <w:bottom w:w="65" w:type="dxa"/>
              <w:right w:w="65" w:type="dxa"/>
            </w:tcMar>
            <w:vAlign w:val="center"/>
          </w:tcPr>
          <w:p w14:paraId="1999182F" w14:textId="77777777" w:rsidR="00D45154" w:rsidRDefault="001C00FC">
            <w:pPr>
              <w:spacing w:before="40" w:after="40" w:line="269" w:lineRule="auto"/>
              <w:jc w:val="center"/>
            </w:pPr>
            <w:r>
              <w:rPr>
                <w:sz w:val="21"/>
              </w:rPr>
              <w:t>32×32</w:t>
            </w:r>
          </w:p>
        </w:tc>
        <w:tc>
          <w:tcPr>
            <w:tcW w:w="850" w:type="dxa"/>
            <w:tcMar>
              <w:top w:w="65" w:type="dxa"/>
              <w:left w:w="65" w:type="dxa"/>
              <w:bottom w:w="65" w:type="dxa"/>
              <w:right w:w="65" w:type="dxa"/>
            </w:tcMar>
            <w:vAlign w:val="center"/>
          </w:tcPr>
          <w:p w14:paraId="21417727" w14:textId="77777777" w:rsidR="00D45154" w:rsidRDefault="001C00FC">
            <w:pPr>
              <w:spacing w:before="40" w:after="40" w:line="269" w:lineRule="auto"/>
              <w:jc w:val="center"/>
            </w:pPr>
            <w:r>
              <w:rPr>
                <w:sz w:val="21"/>
              </w:rPr>
              <w:t>Tour</w:t>
            </w:r>
          </w:p>
        </w:tc>
        <w:tc>
          <w:tcPr>
            <w:tcW w:w="1020" w:type="dxa"/>
            <w:tcMar>
              <w:top w:w="65" w:type="dxa"/>
              <w:left w:w="65" w:type="dxa"/>
              <w:bottom w:w="65" w:type="dxa"/>
              <w:right w:w="65" w:type="dxa"/>
            </w:tcMar>
            <w:vAlign w:val="center"/>
          </w:tcPr>
          <w:p w14:paraId="6784CFDC" w14:textId="77777777" w:rsidR="00D45154" w:rsidRDefault="001C00FC">
            <w:pPr>
              <w:spacing w:before="40" w:after="40" w:line="269" w:lineRule="auto"/>
              <w:jc w:val="center"/>
            </w:pPr>
            <w:r>
              <w:rPr>
                <w:sz w:val="21"/>
              </w:rPr>
              <w:t>47,37</w:t>
            </w:r>
          </w:p>
        </w:tc>
        <w:tc>
          <w:tcPr>
            <w:tcW w:w="1304" w:type="dxa"/>
            <w:tcMar>
              <w:top w:w="65" w:type="dxa"/>
              <w:left w:w="65" w:type="dxa"/>
              <w:bottom w:w="65" w:type="dxa"/>
              <w:right w:w="65" w:type="dxa"/>
            </w:tcMar>
            <w:vAlign w:val="center"/>
          </w:tcPr>
          <w:p w14:paraId="6D2709B4" w14:textId="77777777" w:rsidR="00D45154" w:rsidRDefault="001C00FC">
            <w:pPr>
              <w:spacing w:before="40" w:after="40" w:line="269" w:lineRule="auto"/>
              <w:jc w:val="center"/>
            </w:pPr>
            <w:r>
              <w:rPr>
                <w:sz w:val="21"/>
              </w:rPr>
              <w:t>98,68%</w:t>
            </w:r>
          </w:p>
        </w:tc>
        <w:tc>
          <w:tcPr>
            <w:tcW w:w="1134" w:type="dxa"/>
            <w:tcMar>
              <w:top w:w="65" w:type="dxa"/>
              <w:left w:w="65" w:type="dxa"/>
              <w:bottom w:w="65" w:type="dxa"/>
              <w:right w:w="65" w:type="dxa"/>
            </w:tcMar>
            <w:vAlign w:val="center"/>
          </w:tcPr>
          <w:p w14:paraId="0DAC35FB" w14:textId="77777777" w:rsidR="00D45154" w:rsidRDefault="001C00FC">
            <w:pPr>
              <w:spacing w:before="40" w:after="40" w:line="269" w:lineRule="auto"/>
              <w:jc w:val="center"/>
            </w:pPr>
            <w:r>
              <w:rPr>
                <w:sz w:val="21"/>
              </w:rPr>
              <w:t>123,6</w:t>
            </w:r>
          </w:p>
        </w:tc>
        <w:tc>
          <w:tcPr>
            <w:tcW w:w="1701" w:type="dxa"/>
            <w:tcMar>
              <w:top w:w="65" w:type="dxa"/>
              <w:left w:w="65" w:type="dxa"/>
              <w:bottom w:w="65" w:type="dxa"/>
              <w:right w:w="65" w:type="dxa"/>
            </w:tcMar>
            <w:vAlign w:val="center"/>
          </w:tcPr>
          <w:p w14:paraId="229F8DC4" w14:textId="77777777" w:rsidR="00D45154" w:rsidRDefault="001C00FC">
            <w:pPr>
              <w:spacing w:before="40" w:after="40" w:line="269" w:lineRule="auto"/>
              <w:jc w:val="center"/>
            </w:pPr>
            <w:r>
              <w:rPr>
                <w:sz w:val="21"/>
              </w:rPr>
              <w:t>23/30</w:t>
            </w:r>
          </w:p>
        </w:tc>
        <w:tc>
          <w:tcPr>
            <w:tcW w:w="1814" w:type="dxa"/>
            <w:tcMar>
              <w:top w:w="65" w:type="dxa"/>
              <w:left w:w="65" w:type="dxa"/>
              <w:bottom w:w="65" w:type="dxa"/>
              <w:right w:w="65" w:type="dxa"/>
            </w:tcMar>
            <w:vAlign w:val="center"/>
          </w:tcPr>
          <w:p w14:paraId="5E0E58CA" w14:textId="77777777" w:rsidR="00D45154" w:rsidRDefault="001C00FC">
            <w:pPr>
              <w:spacing w:before="40" w:after="40" w:line="269" w:lineRule="auto"/>
              <w:jc w:val="center"/>
            </w:pPr>
            <w:r>
              <w:rPr>
                <w:sz w:val="21"/>
              </w:rPr>
              <w:t>0,91</w:t>
            </w:r>
          </w:p>
        </w:tc>
      </w:tr>
    </w:tbl>
    <w:p w14:paraId="7BE1D15B" w14:textId="77777777" w:rsidR="00D45154" w:rsidRDefault="00D45154"/>
    <w:p w14:paraId="2129797C" w14:textId="77777777" w:rsidR="00D45154" w:rsidRDefault="001C00FC">
      <w:r>
        <w:t>Trên toàn bộ 90 cặp, tour thắng 88, hòa 0 và thua 2. Tour đạt cận U ở 90/90 lượt, đạt cận D ở 82/90 lượt; Greedy đạt các mức tương ứng 84/90 và 70/90. Ba lượt trên một bản đồ có quan hệ với nhau nên 90 cặp không được gọi là 90 bản đồ độc lập. Từng cặp điểm và cấu hình được lưu để người đọc xem cả các trường hợp không thuận lợi.</w:t>
      </w:r>
    </w:p>
    <w:p w14:paraId="4F265367" w14:textId="77777777" w:rsidR="00D45154" w:rsidRDefault="001C00FC">
      <w:r>
        <w:t>Hai cặp thua đều được giữ nguyên: ở G16_03, lượt 72, tour có điểm (12,48,132) còn Greedy đạt (12,48,135); ở G16_09, lượt 71, tour đạt (12,47,116) còn Greedy đạt (12,48,134). Trường hợp thứ hai bị xếp sau ngay ở D, không chỉ ở số suất. Vì vậy, nhóm kết luận tour có ưu thế trong mẫu đã đo, chứ không khẳng định nó thống trị Greedy trên mọi input hoặc mọi lần chạy.</w:t>
      </w:r>
    </w:p>
    <w:p w14:paraId="0C5A6998" w14:textId="77777777" w:rsidR="00D45154" w:rsidRDefault="001C00FC">
      <w:r>
        <w:lastRenderedPageBreak/>
        <w:t>Thời gian cũng thể hiện một đánh đổi: trên bản đồ 8×8, Greedy thường kết thúc sớm, trung bình khoảng 0,15 giây/ngày, còn tour dùng khoảng 0,90 giây để tiếp tục cải thiện. Mức tăng số suất vì vậy đi kèm sử dụng nhiều thời gian hơn. Cùng một ngân sách trần là điều kiện so sánh thực dụng, nhưng không được diễn giải thành hai phương pháp dùng cùng số phép tính hoặc cùng thời gian thực.</w:t>
      </w:r>
    </w:p>
    <w:p w14:paraId="0391912A" w14:textId="77777777" w:rsidR="00D45154" w:rsidRDefault="001C00FC">
      <w:r>
        <w:t>Theo thứ tự kích thước 8×8, 16×16, 32×32, số cặp tour thắng–hòa–thua là 30/0/0; 28/0/2; 30/0/0. Những con số này cho phép phân biệt ưu thế ổn định trên một cỡ với ưu thế chỉ xuất hiện khi gộp toàn bộ mẫu. Số liệu chi tiết cho từng bản đồ nằm ở bảng 28; báo cáo không loại các trường hợp hòa hoặc thua để làm tăng tỷ lệ thắng.</w:t>
      </w:r>
    </w:p>
    <w:p w14:paraId="027A9A6E" w14:textId="77777777" w:rsidR="00D45154" w:rsidRDefault="001C00FC">
      <w:pPr>
        <w:keepNext/>
        <w:jc w:val="center"/>
      </w:pPr>
      <w:r>
        <w:rPr>
          <w:noProof/>
        </w:rPr>
        <w:drawing>
          <wp:inline distT="0" distB="0" distL="0" distR="0" wp14:anchorId="5A509C34" wp14:editId="61856183">
            <wp:extent cx="5703570" cy="2666365"/>
            <wp:effectExtent l="0" t="0" r="1143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rcRect l="2463" r="2612"/>
                    <a:stretch>
                      <a:fillRect/>
                    </a:stretch>
                  </pic:blipFill>
                  <pic:spPr>
                    <a:xfrm>
                      <a:off x="0" y="0"/>
                      <a:ext cx="5703570" cy="2666365"/>
                    </a:xfrm>
                    <a:prstGeom prst="rect">
                      <a:avLst/>
                    </a:prstGeom>
                  </pic:spPr>
                </pic:pic>
              </a:graphicData>
            </a:graphic>
          </wp:inline>
        </w:drawing>
      </w:r>
    </w:p>
    <w:p w14:paraId="34831AD8" w14:textId="77777777" w:rsidR="00D45154" w:rsidRDefault="001C00FC">
      <w:r>
        <w:rPr>
          <w:b/>
          <w:sz w:val="22"/>
        </w:rPr>
        <w:t>Hình 8. Mức đạt cận D và số suất trung bình trên bộ 30 bản đồ tự sinh.</w:t>
      </w:r>
    </w:p>
    <w:p w14:paraId="24A9A2BF" w14:textId="77777777" w:rsidR="00D45154" w:rsidRDefault="001C00FC">
      <w:r>
        <w:t>Kết quả trên bộ tự sinh đánh giá khả năng áp dụng ở nhiều kích thước và điều kiện tài nguyên; nó không phải một bảng điểm mới do website chấm. Đặc biệt, việc không chạm cận D ở một bản đồ khó không chứng minh lời giải đã tối ưu, còn việc chạm cận D chỉ xác định tối ưu thành phần số loại theo ngày. Q vẫn chưa có nghiệm tối ưu tổng quát để đối chiếu.</w:t>
      </w:r>
    </w:p>
    <w:p w14:paraId="1AD52E70" w14:textId="77777777" w:rsidR="00D45154" w:rsidRDefault="001C00FC">
      <w:pPr>
        <w:pStyle w:val="Heading2"/>
      </w:pPr>
      <w:bookmarkStart w:id="43" w:name="_Toc243666635"/>
      <w:r>
        <w:t>6.7. Đối chứng tách thành phần của tour</w:t>
      </w:r>
      <w:bookmarkEnd w:id="43"/>
    </w:p>
    <w:p w14:paraId="7F63493D" w14:textId="77777777" w:rsidR="00D45154" w:rsidRDefault="001C00FC">
      <w:r>
        <w:t>Nhóm tắt riêng improve, cover_types hoặc find_anchors trên sáu bản đồ đã chọn trước, mỗi cỡ hai bản đồ. Biến thể bỏ cải thiện cục bộ vẫn giữ các bước dựng phủ loại và ô neo; biến thể bỏ dựng lại phủ loại vẫn giữ ưu tiên loại khi chèn; biến thể bỏ tìm ô neo vẫn giữ việc ước lượng ngày sau. Mỗi biến thể chạy ba seed ở cả 1 và 5 giây/ngày, nên mỗi hàng trong bảng 18 có 18 lượt.</w:t>
      </w:r>
    </w:p>
    <w:p w14:paraId="1EFD9F1A" w14:textId="77777777" w:rsidR="00D45154" w:rsidRDefault="001C00FC">
      <w:pPr>
        <w:keepNext/>
      </w:pPr>
      <w:r>
        <w:rPr>
          <w:b/>
        </w:rPr>
        <w:lastRenderedPageBreak/>
        <w:t>Bảng 18. Tách thành phần trên cùng sáu bản đồ ở hai ngân sách yêu cầu</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361"/>
        <w:gridCol w:w="2381"/>
        <w:gridCol w:w="1701"/>
        <w:gridCol w:w="1417"/>
        <w:gridCol w:w="1871"/>
      </w:tblGrid>
      <w:tr w:rsidR="00D45154" w14:paraId="56A7CF6A" w14:textId="77777777">
        <w:trPr>
          <w:cantSplit/>
          <w:tblHeader/>
          <w:jc w:val="center"/>
        </w:trPr>
        <w:tc>
          <w:tcPr>
            <w:tcW w:w="1361" w:type="dxa"/>
            <w:shd w:val="clear" w:color="auto" w:fill="EAEAEA"/>
            <w:tcMar>
              <w:top w:w="65" w:type="dxa"/>
              <w:left w:w="65" w:type="dxa"/>
              <w:bottom w:w="65" w:type="dxa"/>
              <w:right w:w="65" w:type="dxa"/>
            </w:tcMar>
            <w:vAlign w:val="center"/>
          </w:tcPr>
          <w:p w14:paraId="02CD5854" w14:textId="77777777" w:rsidR="00D45154" w:rsidRDefault="001C00FC">
            <w:pPr>
              <w:spacing w:before="40" w:after="40" w:line="269" w:lineRule="auto"/>
              <w:jc w:val="left"/>
            </w:pPr>
            <w:r>
              <w:rPr>
                <w:b/>
                <w:sz w:val="22"/>
              </w:rPr>
              <w:t>Ngân sách yêu cầu (giây/ngày)</w:t>
            </w:r>
          </w:p>
        </w:tc>
        <w:tc>
          <w:tcPr>
            <w:tcW w:w="2381" w:type="dxa"/>
            <w:shd w:val="clear" w:color="auto" w:fill="EAEAEA"/>
            <w:tcMar>
              <w:top w:w="65" w:type="dxa"/>
              <w:left w:w="65" w:type="dxa"/>
              <w:bottom w:w="65" w:type="dxa"/>
              <w:right w:w="65" w:type="dxa"/>
            </w:tcMar>
            <w:vAlign w:val="center"/>
          </w:tcPr>
          <w:p w14:paraId="1AC2449E" w14:textId="77777777" w:rsidR="00D45154" w:rsidRDefault="001C00FC">
            <w:pPr>
              <w:spacing w:before="40" w:after="40" w:line="269" w:lineRule="auto"/>
              <w:jc w:val="left"/>
            </w:pPr>
            <w:r>
              <w:rPr>
                <w:b/>
                <w:sz w:val="22"/>
              </w:rPr>
              <w:t>Biến thể được chạy</w:t>
            </w:r>
          </w:p>
        </w:tc>
        <w:tc>
          <w:tcPr>
            <w:tcW w:w="1701" w:type="dxa"/>
            <w:shd w:val="clear" w:color="auto" w:fill="EAEAEA"/>
            <w:tcMar>
              <w:top w:w="65" w:type="dxa"/>
              <w:left w:w="65" w:type="dxa"/>
              <w:bottom w:w="65" w:type="dxa"/>
              <w:right w:w="65" w:type="dxa"/>
            </w:tcMar>
            <w:vAlign w:val="center"/>
          </w:tcPr>
          <w:p w14:paraId="29CF1A6C" w14:textId="77777777" w:rsidR="00D45154" w:rsidRDefault="001C00FC">
            <w:pPr>
              <w:spacing w:before="40" w:after="40" w:line="269" w:lineRule="auto"/>
              <w:jc w:val="left"/>
            </w:pPr>
            <w:r>
              <w:rPr>
                <w:b/>
                <w:sz w:val="22"/>
              </w:rPr>
              <w:t>Mức đạt D trung bình so với cận</w:t>
            </w:r>
          </w:p>
        </w:tc>
        <w:tc>
          <w:tcPr>
            <w:tcW w:w="1417" w:type="dxa"/>
            <w:shd w:val="clear" w:color="auto" w:fill="EAEAEA"/>
            <w:tcMar>
              <w:top w:w="65" w:type="dxa"/>
              <w:left w:w="65" w:type="dxa"/>
              <w:bottom w:w="65" w:type="dxa"/>
              <w:right w:w="65" w:type="dxa"/>
            </w:tcMar>
            <w:vAlign w:val="center"/>
          </w:tcPr>
          <w:p w14:paraId="0935747C" w14:textId="77777777" w:rsidR="00D45154" w:rsidRDefault="001C00FC">
            <w:pPr>
              <w:spacing w:before="40" w:after="40" w:line="269" w:lineRule="auto"/>
              <w:jc w:val="left"/>
            </w:pPr>
            <w:r>
              <w:rPr>
                <w:b/>
                <w:sz w:val="22"/>
              </w:rPr>
              <w:t>Số suất trung bình</w:t>
            </w:r>
          </w:p>
        </w:tc>
        <w:tc>
          <w:tcPr>
            <w:tcW w:w="1871" w:type="dxa"/>
            <w:shd w:val="clear" w:color="auto" w:fill="EAEAEA"/>
            <w:tcMar>
              <w:top w:w="65" w:type="dxa"/>
              <w:left w:w="65" w:type="dxa"/>
              <w:bottom w:w="65" w:type="dxa"/>
              <w:right w:w="65" w:type="dxa"/>
            </w:tcMar>
            <w:vAlign w:val="center"/>
          </w:tcPr>
          <w:p w14:paraId="62C264F4" w14:textId="77777777" w:rsidR="00D45154" w:rsidRDefault="001C00FC">
            <w:pPr>
              <w:spacing w:before="40" w:after="40" w:line="269" w:lineRule="auto"/>
              <w:jc w:val="left"/>
            </w:pPr>
            <w:r>
              <w:rPr>
                <w:b/>
                <w:sz w:val="22"/>
              </w:rPr>
              <w:t>Số lượt đủ mọi loại ở cả bốn ngày</w:t>
            </w:r>
          </w:p>
        </w:tc>
      </w:tr>
      <w:tr w:rsidR="00D45154" w14:paraId="127D855F" w14:textId="77777777">
        <w:trPr>
          <w:cantSplit/>
          <w:jc w:val="center"/>
        </w:trPr>
        <w:tc>
          <w:tcPr>
            <w:tcW w:w="1361" w:type="dxa"/>
            <w:tcMar>
              <w:top w:w="65" w:type="dxa"/>
              <w:left w:w="65" w:type="dxa"/>
              <w:bottom w:w="65" w:type="dxa"/>
              <w:right w:w="65" w:type="dxa"/>
            </w:tcMar>
            <w:vAlign w:val="center"/>
          </w:tcPr>
          <w:p w14:paraId="7ECCE920" w14:textId="77777777" w:rsidR="00D45154" w:rsidRDefault="001C00FC">
            <w:pPr>
              <w:spacing w:before="40" w:after="40" w:line="269" w:lineRule="auto"/>
              <w:jc w:val="center"/>
            </w:pPr>
            <w:r>
              <w:rPr>
                <w:sz w:val="22"/>
              </w:rPr>
              <w:t>1</w:t>
            </w:r>
          </w:p>
        </w:tc>
        <w:tc>
          <w:tcPr>
            <w:tcW w:w="2381" w:type="dxa"/>
            <w:tcMar>
              <w:top w:w="65" w:type="dxa"/>
              <w:left w:w="65" w:type="dxa"/>
              <w:bottom w:w="65" w:type="dxa"/>
              <w:right w:w="65" w:type="dxa"/>
            </w:tcMar>
            <w:vAlign w:val="center"/>
          </w:tcPr>
          <w:p w14:paraId="161865BE" w14:textId="77777777" w:rsidR="00D45154" w:rsidRDefault="001C00FC">
            <w:pPr>
              <w:spacing w:before="40" w:after="40" w:line="269" w:lineRule="auto"/>
              <w:jc w:val="center"/>
            </w:pPr>
            <w:r>
              <w:rPr>
                <w:sz w:val="22"/>
              </w:rPr>
              <w:t>Tour đầy đủ</w:t>
            </w:r>
          </w:p>
        </w:tc>
        <w:tc>
          <w:tcPr>
            <w:tcW w:w="1701" w:type="dxa"/>
            <w:tcMar>
              <w:top w:w="65" w:type="dxa"/>
              <w:left w:w="65" w:type="dxa"/>
              <w:bottom w:w="65" w:type="dxa"/>
              <w:right w:w="65" w:type="dxa"/>
            </w:tcMar>
            <w:vAlign w:val="center"/>
          </w:tcPr>
          <w:p w14:paraId="4103D9E7" w14:textId="77777777" w:rsidR="00D45154" w:rsidRDefault="001C00FC">
            <w:pPr>
              <w:spacing w:before="40" w:after="40" w:line="269" w:lineRule="auto"/>
              <w:jc w:val="center"/>
            </w:pPr>
            <w:r>
              <w:rPr>
                <w:sz w:val="22"/>
              </w:rPr>
              <w:t>99,65%</w:t>
            </w:r>
          </w:p>
        </w:tc>
        <w:tc>
          <w:tcPr>
            <w:tcW w:w="1417" w:type="dxa"/>
            <w:tcMar>
              <w:top w:w="65" w:type="dxa"/>
              <w:left w:w="65" w:type="dxa"/>
              <w:bottom w:w="65" w:type="dxa"/>
              <w:right w:w="65" w:type="dxa"/>
            </w:tcMar>
            <w:vAlign w:val="center"/>
          </w:tcPr>
          <w:p w14:paraId="4BCB4F61" w14:textId="77777777" w:rsidR="00D45154" w:rsidRDefault="001C00FC">
            <w:pPr>
              <w:spacing w:before="40" w:after="40" w:line="269" w:lineRule="auto"/>
              <w:jc w:val="center"/>
            </w:pPr>
            <w:r>
              <w:rPr>
                <w:sz w:val="22"/>
              </w:rPr>
              <w:t>131,78</w:t>
            </w:r>
          </w:p>
        </w:tc>
        <w:tc>
          <w:tcPr>
            <w:tcW w:w="1871" w:type="dxa"/>
            <w:tcMar>
              <w:top w:w="65" w:type="dxa"/>
              <w:left w:w="65" w:type="dxa"/>
              <w:bottom w:w="65" w:type="dxa"/>
              <w:right w:w="65" w:type="dxa"/>
            </w:tcMar>
            <w:vAlign w:val="center"/>
          </w:tcPr>
          <w:p w14:paraId="51B11B9F" w14:textId="77777777" w:rsidR="00D45154" w:rsidRDefault="001C00FC">
            <w:pPr>
              <w:spacing w:before="40" w:after="40" w:line="269" w:lineRule="auto"/>
              <w:jc w:val="center"/>
            </w:pPr>
            <w:r>
              <w:rPr>
                <w:sz w:val="22"/>
              </w:rPr>
              <w:t>17/18</w:t>
            </w:r>
          </w:p>
        </w:tc>
      </w:tr>
      <w:tr w:rsidR="00D45154" w14:paraId="2A67C5C3" w14:textId="77777777">
        <w:trPr>
          <w:cantSplit/>
          <w:jc w:val="center"/>
        </w:trPr>
        <w:tc>
          <w:tcPr>
            <w:tcW w:w="1361" w:type="dxa"/>
            <w:tcMar>
              <w:top w:w="65" w:type="dxa"/>
              <w:left w:w="65" w:type="dxa"/>
              <w:bottom w:w="65" w:type="dxa"/>
              <w:right w:w="65" w:type="dxa"/>
            </w:tcMar>
            <w:vAlign w:val="center"/>
          </w:tcPr>
          <w:p w14:paraId="7472427C" w14:textId="77777777" w:rsidR="00D45154" w:rsidRDefault="001C00FC">
            <w:pPr>
              <w:spacing w:before="40" w:after="40" w:line="269" w:lineRule="auto"/>
              <w:jc w:val="center"/>
            </w:pPr>
            <w:r>
              <w:rPr>
                <w:sz w:val="22"/>
              </w:rPr>
              <w:t>1</w:t>
            </w:r>
          </w:p>
        </w:tc>
        <w:tc>
          <w:tcPr>
            <w:tcW w:w="2381" w:type="dxa"/>
            <w:tcMar>
              <w:top w:w="65" w:type="dxa"/>
              <w:left w:w="65" w:type="dxa"/>
              <w:bottom w:w="65" w:type="dxa"/>
              <w:right w:w="65" w:type="dxa"/>
            </w:tcMar>
            <w:vAlign w:val="center"/>
          </w:tcPr>
          <w:p w14:paraId="5E6D78FE" w14:textId="77777777" w:rsidR="00D45154" w:rsidRDefault="001C00FC">
            <w:pPr>
              <w:spacing w:before="40" w:after="40" w:line="269" w:lineRule="auto"/>
              <w:jc w:val="center"/>
            </w:pPr>
            <w:r>
              <w:rPr>
                <w:sz w:val="22"/>
              </w:rPr>
              <w:t>Bỏ cải thiện cục bộ</w:t>
            </w:r>
          </w:p>
        </w:tc>
        <w:tc>
          <w:tcPr>
            <w:tcW w:w="1701" w:type="dxa"/>
            <w:tcMar>
              <w:top w:w="65" w:type="dxa"/>
              <w:left w:w="65" w:type="dxa"/>
              <w:bottom w:w="65" w:type="dxa"/>
              <w:right w:w="65" w:type="dxa"/>
            </w:tcMar>
            <w:vAlign w:val="center"/>
          </w:tcPr>
          <w:p w14:paraId="28C7A27C" w14:textId="77777777" w:rsidR="00D45154" w:rsidRDefault="001C00FC">
            <w:pPr>
              <w:spacing w:before="40" w:after="40" w:line="269" w:lineRule="auto"/>
              <w:jc w:val="center"/>
            </w:pPr>
            <w:r>
              <w:rPr>
                <w:sz w:val="22"/>
              </w:rPr>
              <w:t>99,07%</w:t>
            </w:r>
          </w:p>
        </w:tc>
        <w:tc>
          <w:tcPr>
            <w:tcW w:w="1417" w:type="dxa"/>
            <w:tcMar>
              <w:top w:w="65" w:type="dxa"/>
              <w:left w:w="65" w:type="dxa"/>
              <w:bottom w:w="65" w:type="dxa"/>
              <w:right w:w="65" w:type="dxa"/>
            </w:tcMar>
            <w:vAlign w:val="center"/>
          </w:tcPr>
          <w:p w14:paraId="0DB12C57" w14:textId="77777777" w:rsidR="00D45154" w:rsidRDefault="001C00FC">
            <w:pPr>
              <w:spacing w:before="40" w:after="40" w:line="269" w:lineRule="auto"/>
              <w:jc w:val="center"/>
            </w:pPr>
            <w:r>
              <w:rPr>
                <w:sz w:val="22"/>
              </w:rPr>
              <w:t>121,61</w:t>
            </w:r>
          </w:p>
        </w:tc>
        <w:tc>
          <w:tcPr>
            <w:tcW w:w="1871" w:type="dxa"/>
            <w:tcMar>
              <w:top w:w="65" w:type="dxa"/>
              <w:left w:w="65" w:type="dxa"/>
              <w:bottom w:w="65" w:type="dxa"/>
              <w:right w:w="65" w:type="dxa"/>
            </w:tcMar>
            <w:vAlign w:val="center"/>
          </w:tcPr>
          <w:p w14:paraId="60FECF68" w14:textId="77777777" w:rsidR="00D45154" w:rsidRDefault="001C00FC">
            <w:pPr>
              <w:spacing w:before="40" w:after="40" w:line="269" w:lineRule="auto"/>
              <w:jc w:val="center"/>
            </w:pPr>
            <w:r>
              <w:rPr>
                <w:sz w:val="22"/>
              </w:rPr>
              <w:t>15/18</w:t>
            </w:r>
          </w:p>
        </w:tc>
      </w:tr>
      <w:tr w:rsidR="00D45154" w14:paraId="31B22237" w14:textId="77777777">
        <w:trPr>
          <w:cantSplit/>
          <w:jc w:val="center"/>
        </w:trPr>
        <w:tc>
          <w:tcPr>
            <w:tcW w:w="1361" w:type="dxa"/>
            <w:tcMar>
              <w:top w:w="65" w:type="dxa"/>
              <w:left w:w="65" w:type="dxa"/>
              <w:bottom w:w="65" w:type="dxa"/>
              <w:right w:w="65" w:type="dxa"/>
            </w:tcMar>
            <w:vAlign w:val="center"/>
          </w:tcPr>
          <w:p w14:paraId="6A1AA2C7" w14:textId="77777777" w:rsidR="00D45154" w:rsidRDefault="001C00FC">
            <w:pPr>
              <w:spacing w:before="40" w:after="40" w:line="269" w:lineRule="auto"/>
              <w:jc w:val="center"/>
            </w:pPr>
            <w:r>
              <w:rPr>
                <w:sz w:val="22"/>
              </w:rPr>
              <w:t>1</w:t>
            </w:r>
          </w:p>
        </w:tc>
        <w:tc>
          <w:tcPr>
            <w:tcW w:w="2381" w:type="dxa"/>
            <w:tcMar>
              <w:top w:w="65" w:type="dxa"/>
              <w:left w:w="65" w:type="dxa"/>
              <w:bottom w:w="65" w:type="dxa"/>
              <w:right w:w="65" w:type="dxa"/>
            </w:tcMar>
            <w:vAlign w:val="center"/>
          </w:tcPr>
          <w:p w14:paraId="1AE39D70" w14:textId="77777777" w:rsidR="00D45154" w:rsidRDefault="001C00FC">
            <w:pPr>
              <w:spacing w:before="40" w:after="40" w:line="269" w:lineRule="auto"/>
              <w:jc w:val="center"/>
            </w:pPr>
            <w:r>
              <w:rPr>
                <w:sz w:val="22"/>
              </w:rPr>
              <w:t>Bỏ dựng lại phủ loại</w:t>
            </w:r>
          </w:p>
        </w:tc>
        <w:tc>
          <w:tcPr>
            <w:tcW w:w="1701" w:type="dxa"/>
            <w:tcMar>
              <w:top w:w="65" w:type="dxa"/>
              <w:left w:w="65" w:type="dxa"/>
              <w:bottom w:w="65" w:type="dxa"/>
              <w:right w:w="65" w:type="dxa"/>
            </w:tcMar>
            <w:vAlign w:val="center"/>
          </w:tcPr>
          <w:p w14:paraId="291B8FCE" w14:textId="77777777" w:rsidR="00D45154" w:rsidRDefault="001C00FC">
            <w:pPr>
              <w:spacing w:before="40" w:after="40" w:line="269" w:lineRule="auto"/>
              <w:jc w:val="center"/>
            </w:pPr>
            <w:r>
              <w:rPr>
                <w:sz w:val="22"/>
              </w:rPr>
              <w:t>96,76%</w:t>
            </w:r>
          </w:p>
        </w:tc>
        <w:tc>
          <w:tcPr>
            <w:tcW w:w="1417" w:type="dxa"/>
            <w:tcMar>
              <w:top w:w="65" w:type="dxa"/>
              <w:left w:w="65" w:type="dxa"/>
              <w:bottom w:w="65" w:type="dxa"/>
              <w:right w:w="65" w:type="dxa"/>
            </w:tcMar>
            <w:vAlign w:val="center"/>
          </w:tcPr>
          <w:p w14:paraId="21689B91" w14:textId="77777777" w:rsidR="00D45154" w:rsidRDefault="001C00FC">
            <w:pPr>
              <w:spacing w:before="40" w:after="40" w:line="269" w:lineRule="auto"/>
              <w:jc w:val="center"/>
            </w:pPr>
            <w:r>
              <w:rPr>
                <w:sz w:val="22"/>
              </w:rPr>
              <w:t>130,78</w:t>
            </w:r>
          </w:p>
        </w:tc>
        <w:tc>
          <w:tcPr>
            <w:tcW w:w="1871" w:type="dxa"/>
            <w:tcMar>
              <w:top w:w="65" w:type="dxa"/>
              <w:left w:w="65" w:type="dxa"/>
              <w:bottom w:w="65" w:type="dxa"/>
              <w:right w:w="65" w:type="dxa"/>
            </w:tcMar>
            <w:vAlign w:val="center"/>
          </w:tcPr>
          <w:p w14:paraId="4524D953" w14:textId="77777777" w:rsidR="00D45154" w:rsidRDefault="001C00FC">
            <w:pPr>
              <w:spacing w:before="40" w:after="40" w:line="269" w:lineRule="auto"/>
              <w:jc w:val="center"/>
            </w:pPr>
            <w:r>
              <w:rPr>
                <w:sz w:val="22"/>
              </w:rPr>
              <w:t>16/18</w:t>
            </w:r>
          </w:p>
        </w:tc>
      </w:tr>
      <w:tr w:rsidR="00D45154" w14:paraId="5C21FF74" w14:textId="77777777">
        <w:trPr>
          <w:cantSplit/>
          <w:jc w:val="center"/>
        </w:trPr>
        <w:tc>
          <w:tcPr>
            <w:tcW w:w="1361" w:type="dxa"/>
            <w:tcMar>
              <w:top w:w="65" w:type="dxa"/>
              <w:left w:w="65" w:type="dxa"/>
              <w:bottom w:w="65" w:type="dxa"/>
              <w:right w:w="65" w:type="dxa"/>
            </w:tcMar>
            <w:vAlign w:val="center"/>
          </w:tcPr>
          <w:p w14:paraId="19D76263" w14:textId="77777777" w:rsidR="00D45154" w:rsidRDefault="001C00FC">
            <w:pPr>
              <w:spacing w:before="40" w:after="40" w:line="269" w:lineRule="auto"/>
              <w:jc w:val="center"/>
            </w:pPr>
            <w:r>
              <w:rPr>
                <w:sz w:val="22"/>
              </w:rPr>
              <w:t>1</w:t>
            </w:r>
          </w:p>
        </w:tc>
        <w:tc>
          <w:tcPr>
            <w:tcW w:w="2381" w:type="dxa"/>
            <w:tcMar>
              <w:top w:w="65" w:type="dxa"/>
              <w:left w:w="65" w:type="dxa"/>
              <w:bottom w:w="65" w:type="dxa"/>
              <w:right w:w="65" w:type="dxa"/>
            </w:tcMar>
            <w:vAlign w:val="center"/>
          </w:tcPr>
          <w:p w14:paraId="76E63199" w14:textId="77777777" w:rsidR="00D45154" w:rsidRDefault="001C00FC">
            <w:pPr>
              <w:spacing w:before="40" w:after="40" w:line="269" w:lineRule="auto"/>
              <w:jc w:val="center"/>
            </w:pPr>
            <w:r>
              <w:rPr>
                <w:sz w:val="22"/>
              </w:rPr>
              <w:t>Bỏ tìm ô neo</w:t>
            </w:r>
          </w:p>
        </w:tc>
        <w:tc>
          <w:tcPr>
            <w:tcW w:w="1701" w:type="dxa"/>
            <w:tcMar>
              <w:top w:w="65" w:type="dxa"/>
              <w:left w:w="65" w:type="dxa"/>
              <w:bottom w:w="65" w:type="dxa"/>
              <w:right w:w="65" w:type="dxa"/>
            </w:tcMar>
            <w:vAlign w:val="center"/>
          </w:tcPr>
          <w:p w14:paraId="7809BF47" w14:textId="77777777" w:rsidR="00D45154" w:rsidRDefault="001C00FC">
            <w:pPr>
              <w:spacing w:before="40" w:after="40" w:line="269" w:lineRule="auto"/>
              <w:jc w:val="center"/>
            </w:pPr>
            <w:r>
              <w:rPr>
                <w:sz w:val="22"/>
              </w:rPr>
              <w:t>99,88%</w:t>
            </w:r>
          </w:p>
        </w:tc>
        <w:tc>
          <w:tcPr>
            <w:tcW w:w="1417" w:type="dxa"/>
            <w:tcMar>
              <w:top w:w="65" w:type="dxa"/>
              <w:left w:w="65" w:type="dxa"/>
              <w:bottom w:w="65" w:type="dxa"/>
              <w:right w:w="65" w:type="dxa"/>
            </w:tcMar>
            <w:vAlign w:val="center"/>
          </w:tcPr>
          <w:p w14:paraId="28FBFB02" w14:textId="77777777" w:rsidR="00D45154" w:rsidRDefault="001C00FC">
            <w:pPr>
              <w:spacing w:before="40" w:after="40" w:line="269" w:lineRule="auto"/>
              <w:jc w:val="center"/>
            </w:pPr>
            <w:r>
              <w:rPr>
                <w:sz w:val="22"/>
              </w:rPr>
              <w:t>134,61</w:t>
            </w:r>
          </w:p>
        </w:tc>
        <w:tc>
          <w:tcPr>
            <w:tcW w:w="1871" w:type="dxa"/>
            <w:tcMar>
              <w:top w:w="65" w:type="dxa"/>
              <w:left w:w="65" w:type="dxa"/>
              <w:bottom w:w="65" w:type="dxa"/>
              <w:right w:w="65" w:type="dxa"/>
            </w:tcMar>
            <w:vAlign w:val="center"/>
          </w:tcPr>
          <w:p w14:paraId="65D94B13" w14:textId="77777777" w:rsidR="00D45154" w:rsidRDefault="001C00FC">
            <w:pPr>
              <w:spacing w:before="40" w:after="40" w:line="269" w:lineRule="auto"/>
              <w:jc w:val="center"/>
            </w:pPr>
            <w:r>
              <w:rPr>
                <w:sz w:val="22"/>
              </w:rPr>
              <w:t>17/18</w:t>
            </w:r>
          </w:p>
        </w:tc>
      </w:tr>
      <w:tr w:rsidR="00D45154" w14:paraId="3B196011" w14:textId="77777777">
        <w:trPr>
          <w:cantSplit/>
          <w:jc w:val="center"/>
        </w:trPr>
        <w:tc>
          <w:tcPr>
            <w:tcW w:w="1361" w:type="dxa"/>
            <w:tcMar>
              <w:top w:w="65" w:type="dxa"/>
              <w:left w:w="65" w:type="dxa"/>
              <w:bottom w:w="65" w:type="dxa"/>
              <w:right w:w="65" w:type="dxa"/>
            </w:tcMar>
            <w:vAlign w:val="center"/>
          </w:tcPr>
          <w:p w14:paraId="1F51E008" w14:textId="77777777" w:rsidR="00D45154" w:rsidRDefault="001C00FC">
            <w:pPr>
              <w:spacing w:before="40" w:after="40" w:line="269" w:lineRule="auto"/>
              <w:jc w:val="center"/>
            </w:pPr>
            <w:r>
              <w:rPr>
                <w:sz w:val="22"/>
              </w:rPr>
              <w:t>5</w:t>
            </w:r>
          </w:p>
        </w:tc>
        <w:tc>
          <w:tcPr>
            <w:tcW w:w="2381" w:type="dxa"/>
            <w:tcMar>
              <w:top w:w="65" w:type="dxa"/>
              <w:left w:w="65" w:type="dxa"/>
              <w:bottom w:w="65" w:type="dxa"/>
              <w:right w:w="65" w:type="dxa"/>
            </w:tcMar>
            <w:vAlign w:val="center"/>
          </w:tcPr>
          <w:p w14:paraId="230C530C" w14:textId="77777777" w:rsidR="00D45154" w:rsidRDefault="001C00FC">
            <w:pPr>
              <w:spacing w:before="40" w:after="40" w:line="269" w:lineRule="auto"/>
              <w:jc w:val="center"/>
            </w:pPr>
            <w:r>
              <w:rPr>
                <w:sz w:val="22"/>
              </w:rPr>
              <w:t>Tour đầy đủ</w:t>
            </w:r>
          </w:p>
        </w:tc>
        <w:tc>
          <w:tcPr>
            <w:tcW w:w="1701" w:type="dxa"/>
            <w:tcMar>
              <w:top w:w="65" w:type="dxa"/>
              <w:left w:w="65" w:type="dxa"/>
              <w:bottom w:w="65" w:type="dxa"/>
              <w:right w:w="65" w:type="dxa"/>
            </w:tcMar>
            <w:vAlign w:val="center"/>
          </w:tcPr>
          <w:p w14:paraId="2ADAB96B" w14:textId="77777777" w:rsidR="00D45154" w:rsidRDefault="001C00FC">
            <w:pPr>
              <w:spacing w:before="40" w:after="40" w:line="269" w:lineRule="auto"/>
              <w:jc w:val="center"/>
            </w:pPr>
            <w:r>
              <w:rPr>
                <w:sz w:val="22"/>
              </w:rPr>
              <w:t>99,19%</w:t>
            </w:r>
          </w:p>
        </w:tc>
        <w:tc>
          <w:tcPr>
            <w:tcW w:w="1417" w:type="dxa"/>
            <w:tcMar>
              <w:top w:w="65" w:type="dxa"/>
              <w:left w:w="65" w:type="dxa"/>
              <w:bottom w:w="65" w:type="dxa"/>
              <w:right w:w="65" w:type="dxa"/>
            </w:tcMar>
            <w:vAlign w:val="center"/>
          </w:tcPr>
          <w:p w14:paraId="24081158" w14:textId="77777777" w:rsidR="00D45154" w:rsidRDefault="001C00FC">
            <w:pPr>
              <w:spacing w:before="40" w:after="40" w:line="269" w:lineRule="auto"/>
              <w:jc w:val="center"/>
            </w:pPr>
            <w:r>
              <w:rPr>
                <w:sz w:val="22"/>
              </w:rPr>
              <w:t>135</w:t>
            </w:r>
          </w:p>
        </w:tc>
        <w:tc>
          <w:tcPr>
            <w:tcW w:w="1871" w:type="dxa"/>
            <w:tcMar>
              <w:top w:w="65" w:type="dxa"/>
              <w:left w:w="65" w:type="dxa"/>
              <w:bottom w:w="65" w:type="dxa"/>
              <w:right w:w="65" w:type="dxa"/>
            </w:tcMar>
            <w:vAlign w:val="center"/>
          </w:tcPr>
          <w:p w14:paraId="648E1DC8" w14:textId="77777777" w:rsidR="00D45154" w:rsidRDefault="001C00FC">
            <w:pPr>
              <w:spacing w:before="40" w:after="40" w:line="269" w:lineRule="auto"/>
              <w:jc w:val="center"/>
            </w:pPr>
            <w:r>
              <w:rPr>
                <w:sz w:val="22"/>
              </w:rPr>
              <w:t>16/18</w:t>
            </w:r>
          </w:p>
        </w:tc>
      </w:tr>
      <w:tr w:rsidR="00D45154" w14:paraId="0ADA3AD6" w14:textId="77777777">
        <w:trPr>
          <w:cantSplit/>
          <w:jc w:val="center"/>
        </w:trPr>
        <w:tc>
          <w:tcPr>
            <w:tcW w:w="1361" w:type="dxa"/>
            <w:tcMar>
              <w:top w:w="65" w:type="dxa"/>
              <w:left w:w="65" w:type="dxa"/>
              <w:bottom w:w="65" w:type="dxa"/>
              <w:right w:w="65" w:type="dxa"/>
            </w:tcMar>
            <w:vAlign w:val="center"/>
          </w:tcPr>
          <w:p w14:paraId="578740EB" w14:textId="77777777" w:rsidR="00D45154" w:rsidRDefault="001C00FC">
            <w:pPr>
              <w:spacing w:before="40" w:after="40" w:line="269" w:lineRule="auto"/>
              <w:jc w:val="center"/>
            </w:pPr>
            <w:r>
              <w:rPr>
                <w:sz w:val="22"/>
              </w:rPr>
              <w:t>5</w:t>
            </w:r>
          </w:p>
        </w:tc>
        <w:tc>
          <w:tcPr>
            <w:tcW w:w="2381" w:type="dxa"/>
            <w:tcMar>
              <w:top w:w="65" w:type="dxa"/>
              <w:left w:w="65" w:type="dxa"/>
              <w:bottom w:w="65" w:type="dxa"/>
              <w:right w:w="65" w:type="dxa"/>
            </w:tcMar>
            <w:vAlign w:val="center"/>
          </w:tcPr>
          <w:p w14:paraId="7AD261EA" w14:textId="77777777" w:rsidR="00D45154" w:rsidRDefault="001C00FC">
            <w:pPr>
              <w:spacing w:before="40" w:after="40" w:line="269" w:lineRule="auto"/>
              <w:jc w:val="center"/>
            </w:pPr>
            <w:r>
              <w:rPr>
                <w:sz w:val="22"/>
              </w:rPr>
              <w:t>Bỏ cải thiện cục bộ</w:t>
            </w:r>
          </w:p>
        </w:tc>
        <w:tc>
          <w:tcPr>
            <w:tcW w:w="1701" w:type="dxa"/>
            <w:tcMar>
              <w:top w:w="65" w:type="dxa"/>
              <w:left w:w="65" w:type="dxa"/>
              <w:bottom w:w="65" w:type="dxa"/>
              <w:right w:w="65" w:type="dxa"/>
            </w:tcMar>
            <w:vAlign w:val="center"/>
          </w:tcPr>
          <w:p w14:paraId="74035972" w14:textId="77777777" w:rsidR="00D45154" w:rsidRDefault="001C00FC">
            <w:pPr>
              <w:spacing w:before="40" w:after="40" w:line="269" w:lineRule="auto"/>
              <w:jc w:val="center"/>
            </w:pPr>
            <w:r>
              <w:rPr>
                <w:sz w:val="22"/>
              </w:rPr>
              <w:t>98,84%</w:t>
            </w:r>
          </w:p>
        </w:tc>
        <w:tc>
          <w:tcPr>
            <w:tcW w:w="1417" w:type="dxa"/>
            <w:tcMar>
              <w:top w:w="65" w:type="dxa"/>
              <w:left w:w="65" w:type="dxa"/>
              <w:bottom w:w="65" w:type="dxa"/>
              <w:right w:w="65" w:type="dxa"/>
            </w:tcMar>
            <w:vAlign w:val="center"/>
          </w:tcPr>
          <w:p w14:paraId="3F8B6BF7" w14:textId="77777777" w:rsidR="00D45154" w:rsidRDefault="001C00FC">
            <w:pPr>
              <w:spacing w:before="40" w:after="40" w:line="269" w:lineRule="auto"/>
              <w:jc w:val="center"/>
            </w:pPr>
            <w:r>
              <w:rPr>
                <w:sz w:val="22"/>
              </w:rPr>
              <w:t>121,39</w:t>
            </w:r>
          </w:p>
        </w:tc>
        <w:tc>
          <w:tcPr>
            <w:tcW w:w="1871" w:type="dxa"/>
            <w:tcMar>
              <w:top w:w="65" w:type="dxa"/>
              <w:left w:w="65" w:type="dxa"/>
              <w:bottom w:w="65" w:type="dxa"/>
              <w:right w:w="65" w:type="dxa"/>
            </w:tcMar>
            <w:vAlign w:val="center"/>
          </w:tcPr>
          <w:p w14:paraId="62B9BED1" w14:textId="77777777" w:rsidR="00D45154" w:rsidRDefault="001C00FC">
            <w:pPr>
              <w:spacing w:before="40" w:after="40" w:line="269" w:lineRule="auto"/>
              <w:jc w:val="center"/>
            </w:pPr>
            <w:r>
              <w:rPr>
                <w:sz w:val="22"/>
              </w:rPr>
              <w:t>15/18</w:t>
            </w:r>
          </w:p>
        </w:tc>
      </w:tr>
      <w:tr w:rsidR="00D45154" w14:paraId="41CC977B" w14:textId="77777777">
        <w:trPr>
          <w:cantSplit/>
          <w:jc w:val="center"/>
        </w:trPr>
        <w:tc>
          <w:tcPr>
            <w:tcW w:w="1361" w:type="dxa"/>
            <w:tcMar>
              <w:top w:w="65" w:type="dxa"/>
              <w:left w:w="65" w:type="dxa"/>
              <w:bottom w:w="65" w:type="dxa"/>
              <w:right w:w="65" w:type="dxa"/>
            </w:tcMar>
            <w:vAlign w:val="center"/>
          </w:tcPr>
          <w:p w14:paraId="710FCE39" w14:textId="77777777" w:rsidR="00D45154" w:rsidRDefault="001C00FC">
            <w:pPr>
              <w:spacing w:before="40" w:after="40" w:line="269" w:lineRule="auto"/>
              <w:jc w:val="center"/>
            </w:pPr>
            <w:r>
              <w:rPr>
                <w:sz w:val="22"/>
              </w:rPr>
              <w:t>5</w:t>
            </w:r>
          </w:p>
        </w:tc>
        <w:tc>
          <w:tcPr>
            <w:tcW w:w="2381" w:type="dxa"/>
            <w:tcMar>
              <w:top w:w="65" w:type="dxa"/>
              <w:left w:w="65" w:type="dxa"/>
              <w:bottom w:w="65" w:type="dxa"/>
              <w:right w:w="65" w:type="dxa"/>
            </w:tcMar>
            <w:vAlign w:val="center"/>
          </w:tcPr>
          <w:p w14:paraId="0667608A" w14:textId="77777777" w:rsidR="00D45154" w:rsidRDefault="001C00FC">
            <w:pPr>
              <w:spacing w:before="40" w:after="40" w:line="269" w:lineRule="auto"/>
              <w:jc w:val="center"/>
            </w:pPr>
            <w:r>
              <w:rPr>
                <w:sz w:val="22"/>
              </w:rPr>
              <w:t>Bỏ dựng lại phủ loại</w:t>
            </w:r>
          </w:p>
        </w:tc>
        <w:tc>
          <w:tcPr>
            <w:tcW w:w="1701" w:type="dxa"/>
            <w:tcMar>
              <w:top w:w="65" w:type="dxa"/>
              <w:left w:w="65" w:type="dxa"/>
              <w:bottom w:w="65" w:type="dxa"/>
              <w:right w:w="65" w:type="dxa"/>
            </w:tcMar>
            <w:vAlign w:val="center"/>
          </w:tcPr>
          <w:p w14:paraId="46EF3D1D" w14:textId="77777777" w:rsidR="00D45154" w:rsidRDefault="001C00FC">
            <w:pPr>
              <w:spacing w:before="40" w:after="40" w:line="269" w:lineRule="auto"/>
              <w:jc w:val="center"/>
            </w:pPr>
            <w:r>
              <w:rPr>
                <w:sz w:val="22"/>
              </w:rPr>
              <w:t>99,19%</w:t>
            </w:r>
          </w:p>
        </w:tc>
        <w:tc>
          <w:tcPr>
            <w:tcW w:w="1417" w:type="dxa"/>
            <w:tcMar>
              <w:top w:w="65" w:type="dxa"/>
              <w:left w:w="65" w:type="dxa"/>
              <w:bottom w:w="65" w:type="dxa"/>
              <w:right w:w="65" w:type="dxa"/>
            </w:tcMar>
            <w:vAlign w:val="center"/>
          </w:tcPr>
          <w:p w14:paraId="6308571A" w14:textId="77777777" w:rsidR="00D45154" w:rsidRDefault="001C00FC">
            <w:pPr>
              <w:spacing w:before="40" w:after="40" w:line="269" w:lineRule="auto"/>
              <w:jc w:val="center"/>
            </w:pPr>
            <w:r>
              <w:rPr>
                <w:sz w:val="22"/>
              </w:rPr>
              <w:t>134,89</w:t>
            </w:r>
          </w:p>
        </w:tc>
        <w:tc>
          <w:tcPr>
            <w:tcW w:w="1871" w:type="dxa"/>
            <w:tcMar>
              <w:top w:w="65" w:type="dxa"/>
              <w:left w:w="65" w:type="dxa"/>
              <w:bottom w:w="65" w:type="dxa"/>
              <w:right w:w="65" w:type="dxa"/>
            </w:tcMar>
            <w:vAlign w:val="center"/>
          </w:tcPr>
          <w:p w14:paraId="52026AEB" w14:textId="77777777" w:rsidR="00D45154" w:rsidRDefault="001C00FC">
            <w:pPr>
              <w:spacing w:before="40" w:after="40" w:line="269" w:lineRule="auto"/>
              <w:jc w:val="center"/>
            </w:pPr>
            <w:r>
              <w:rPr>
                <w:sz w:val="22"/>
              </w:rPr>
              <w:t>15/18</w:t>
            </w:r>
          </w:p>
        </w:tc>
      </w:tr>
      <w:tr w:rsidR="00D45154" w14:paraId="295C7B37" w14:textId="77777777">
        <w:trPr>
          <w:cantSplit/>
          <w:jc w:val="center"/>
        </w:trPr>
        <w:tc>
          <w:tcPr>
            <w:tcW w:w="1361" w:type="dxa"/>
            <w:tcMar>
              <w:top w:w="65" w:type="dxa"/>
              <w:left w:w="65" w:type="dxa"/>
              <w:bottom w:w="65" w:type="dxa"/>
              <w:right w:w="65" w:type="dxa"/>
            </w:tcMar>
            <w:vAlign w:val="center"/>
          </w:tcPr>
          <w:p w14:paraId="60DC28EA" w14:textId="77777777" w:rsidR="00D45154" w:rsidRDefault="001C00FC">
            <w:pPr>
              <w:spacing w:before="40" w:after="40" w:line="269" w:lineRule="auto"/>
              <w:jc w:val="center"/>
            </w:pPr>
            <w:r>
              <w:rPr>
                <w:sz w:val="22"/>
              </w:rPr>
              <w:t>5</w:t>
            </w:r>
          </w:p>
        </w:tc>
        <w:tc>
          <w:tcPr>
            <w:tcW w:w="2381" w:type="dxa"/>
            <w:tcMar>
              <w:top w:w="65" w:type="dxa"/>
              <w:left w:w="65" w:type="dxa"/>
              <w:bottom w:w="65" w:type="dxa"/>
              <w:right w:w="65" w:type="dxa"/>
            </w:tcMar>
            <w:vAlign w:val="center"/>
          </w:tcPr>
          <w:p w14:paraId="791A9409" w14:textId="77777777" w:rsidR="00D45154" w:rsidRDefault="001C00FC">
            <w:pPr>
              <w:spacing w:before="40" w:after="40" w:line="269" w:lineRule="auto"/>
              <w:jc w:val="center"/>
            </w:pPr>
            <w:r>
              <w:rPr>
                <w:sz w:val="22"/>
              </w:rPr>
              <w:t>Bỏ tìm ô neo</w:t>
            </w:r>
          </w:p>
        </w:tc>
        <w:tc>
          <w:tcPr>
            <w:tcW w:w="1701" w:type="dxa"/>
            <w:tcMar>
              <w:top w:w="65" w:type="dxa"/>
              <w:left w:w="65" w:type="dxa"/>
              <w:bottom w:w="65" w:type="dxa"/>
              <w:right w:w="65" w:type="dxa"/>
            </w:tcMar>
            <w:vAlign w:val="center"/>
          </w:tcPr>
          <w:p w14:paraId="0BAE2737" w14:textId="77777777" w:rsidR="00D45154" w:rsidRDefault="001C00FC">
            <w:pPr>
              <w:spacing w:before="40" w:after="40" w:line="269" w:lineRule="auto"/>
              <w:jc w:val="center"/>
            </w:pPr>
            <w:r>
              <w:rPr>
                <w:sz w:val="22"/>
              </w:rPr>
              <w:t>99,42%</w:t>
            </w:r>
          </w:p>
        </w:tc>
        <w:tc>
          <w:tcPr>
            <w:tcW w:w="1417" w:type="dxa"/>
            <w:tcMar>
              <w:top w:w="65" w:type="dxa"/>
              <w:left w:w="65" w:type="dxa"/>
              <w:bottom w:w="65" w:type="dxa"/>
              <w:right w:w="65" w:type="dxa"/>
            </w:tcMar>
            <w:vAlign w:val="center"/>
          </w:tcPr>
          <w:p w14:paraId="33232BE4" w14:textId="77777777" w:rsidR="00D45154" w:rsidRDefault="001C00FC">
            <w:pPr>
              <w:spacing w:before="40" w:after="40" w:line="269" w:lineRule="auto"/>
              <w:jc w:val="center"/>
            </w:pPr>
            <w:r>
              <w:rPr>
                <w:sz w:val="22"/>
              </w:rPr>
              <w:t>136,11</w:t>
            </w:r>
          </w:p>
        </w:tc>
        <w:tc>
          <w:tcPr>
            <w:tcW w:w="1871" w:type="dxa"/>
            <w:tcMar>
              <w:top w:w="65" w:type="dxa"/>
              <w:left w:w="65" w:type="dxa"/>
              <w:bottom w:w="65" w:type="dxa"/>
              <w:right w:w="65" w:type="dxa"/>
            </w:tcMar>
            <w:vAlign w:val="center"/>
          </w:tcPr>
          <w:p w14:paraId="6757AB88" w14:textId="77777777" w:rsidR="00D45154" w:rsidRDefault="001C00FC">
            <w:pPr>
              <w:spacing w:before="40" w:after="40" w:line="269" w:lineRule="auto"/>
              <w:jc w:val="center"/>
            </w:pPr>
            <w:r>
              <w:rPr>
                <w:sz w:val="22"/>
              </w:rPr>
              <w:t>16/18</w:t>
            </w:r>
          </w:p>
        </w:tc>
      </w:tr>
    </w:tbl>
    <w:p w14:paraId="5BEFBBA7" w14:textId="77777777" w:rsidR="00D45154" w:rsidRDefault="00D45154">
      <w:pPr>
        <w:keepNext/>
        <w:rPr>
          <w:b/>
        </w:rPr>
      </w:pPr>
    </w:p>
    <w:p w14:paraId="16FEEB3C" w14:textId="77777777" w:rsidR="00D45154" w:rsidRDefault="001C00FC">
      <w:pPr>
        <w:keepNext/>
      </w:pPr>
      <w:r>
        <w:rPr>
          <w:b/>
        </w:rPr>
        <w:t>Bảng 19. Tour đầy đủ thắng, hòa hoặc thua biến thể trong từng cặp cùng input và seed</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304"/>
        <w:gridCol w:w="2381"/>
        <w:gridCol w:w="1701"/>
        <w:gridCol w:w="1417"/>
        <w:gridCol w:w="1928"/>
      </w:tblGrid>
      <w:tr w:rsidR="00D45154" w14:paraId="3DD6A517" w14:textId="77777777">
        <w:trPr>
          <w:cantSplit/>
          <w:tblHeader/>
          <w:jc w:val="center"/>
        </w:trPr>
        <w:tc>
          <w:tcPr>
            <w:tcW w:w="1304" w:type="dxa"/>
            <w:shd w:val="clear" w:color="auto" w:fill="EAEAEA"/>
            <w:tcMar>
              <w:top w:w="65" w:type="dxa"/>
              <w:left w:w="65" w:type="dxa"/>
              <w:bottom w:w="65" w:type="dxa"/>
              <w:right w:w="65" w:type="dxa"/>
            </w:tcMar>
            <w:vAlign w:val="center"/>
          </w:tcPr>
          <w:p w14:paraId="4C93100C" w14:textId="77777777" w:rsidR="00D45154" w:rsidRDefault="001C00FC">
            <w:pPr>
              <w:spacing w:before="40" w:after="40" w:line="269" w:lineRule="auto"/>
              <w:jc w:val="left"/>
            </w:pPr>
            <w:r>
              <w:rPr>
                <w:b/>
                <w:sz w:val="21"/>
              </w:rPr>
              <w:t>Ngân sách yêu cầu (giây/ngày)</w:t>
            </w:r>
          </w:p>
        </w:tc>
        <w:tc>
          <w:tcPr>
            <w:tcW w:w="2381" w:type="dxa"/>
            <w:shd w:val="clear" w:color="auto" w:fill="EAEAEA"/>
            <w:tcMar>
              <w:top w:w="65" w:type="dxa"/>
              <w:left w:w="65" w:type="dxa"/>
              <w:bottom w:w="65" w:type="dxa"/>
              <w:right w:w="65" w:type="dxa"/>
            </w:tcMar>
            <w:vAlign w:val="center"/>
          </w:tcPr>
          <w:p w14:paraId="40DB7F7D" w14:textId="77777777" w:rsidR="00D45154" w:rsidRDefault="001C00FC">
            <w:pPr>
              <w:spacing w:before="40" w:after="40" w:line="269" w:lineRule="auto"/>
              <w:jc w:val="left"/>
            </w:pPr>
            <w:r>
              <w:rPr>
                <w:b/>
                <w:sz w:val="21"/>
              </w:rPr>
              <w:t>Biến thể đối chứng</w:t>
            </w:r>
          </w:p>
        </w:tc>
        <w:tc>
          <w:tcPr>
            <w:tcW w:w="1701" w:type="dxa"/>
            <w:shd w:val="clear" w:color="auto" w:fill="EAEAEA"/>
            <w:tcMar>
              <w:top w:w="65" w:type="dxa"/>
              <w:left w:w="65" w:type="dxa"/>
              <w:bottom w:w="65" w:type="dxa"/>
              <w:right w:w="65" w:type="dxa"/>
            </w:tcMar>
            <w:vAlign w:val="center"/>
          </w:tcPr>
          <w:p w14:paraId="3FB6C42A" w14:textId="77777777" w:rsidR="00D45154" w:rsidRDefault="001C00FC">
            <w:pPr>
              <w:spacing w:before="40" w:after="40" w:line="269" w:lineRule="auto"/>
              <w:jc w:val="left"/>
            </w:pPr>
            <w:r>
              <w:rPr>
                <w:b/>
                <w:sz w:val="21"/>
              </w:rPr>
              <w:t>Số cặp tour đầy đủ thắng</w:t>
            </w:r>
          </w:p>
        </w:tc>
        <w:tc>
          <w:tcPr>
            <w:tcW w:w="1417" w:type="dxa"/>
            <w:shd w:val="clear" w:color="auto" w:fill="EAEAEA"/>
            <w:tcMar>
              <w:top w:w="65" w:type="dxa"/>
              <w:left w:w="65" w:type="dxa"/>
              <w:bottom w:w="65" w:type="dxa"/>
              <w:right w:w="65" w:type="dxa"/>
            </w:tcMar>
            <w:vAlign w:val="center"/>
          </w:tcPr>
          <w:p w14:paraId="61904C5B" w14:textId="77777777" w:rsidR="00D45154" w:rsidRDefault="001C00FC">
            <w:pPr>
              <w:spacing w:before="40" w:after="40" w:line="269" w:lineRule="auto"/>
              <w:jc w:val="left"/>
            </w:pPr>
            <w:r>
              <w:rPr>
                <w:b/>
                <w:sz w:val="21"/>
              </w:rPr>
              <w:t>Số cặp bằng điểm</w:t>
            </w:r>
          </w:p>
        </w:tc>
        <w:tc>
          <w:tcPr>
            <w:tcW w:w="1928" w:type="dxa"/>
            <w:shd w:val="clear" w:color="auto" w:fill="EAEAEA"/>
            <w:tcMar>
              <w:top w:w="65" w:type="dxa"/>
              <w:left w:w="65" w:type="dxa"/>
              <w:bottom w:w="65" w:type="dxa"/>
              <w:right w:w="65" w:type="dxa"/>
            </w:tcMar>
            <w:vAlign w:val="center"/>
          </w:tcPr>
          <w:p w14:paraId="77CE3BBC" w14:textId="77777777" w:rsidR="00D45154" w:rsidRDefault="001C00FC">
            <w:pPr>
              <w:spacing w:before="40" w:after="40" w:line="269" w:lineRule="auto"/>
              <w:jc w:val="left"/>
            </w:pPr>
            <w:r>
              <w:rPr>
                <w:b/>
                <w:sz w:val="21"/>
              </w:rPr>
              <w:t>Số cặp tour đầy đủ thua</w:t>
            </w:r>
          </w:p>
        </w:tc>
      </w:tr>
      <w:tr w:rsidR="00D45154" w14:paraId="254878AB" w14:textId="77777777">
        <w:trPr>
          <w:cantSplit/>
          <w:jc w:val="center"/>
        </w:trPr>
        <w:tc>
          <w:tcPr>
            <w:tcW w:w="1304" w:type="dxa"/>
            <w:tcMar>
              <w:top w:w="65" w:type="dxa"/>
              <w:left w:w="65" w:type="dxa"/>
              <w:bottom w:w="65" w:type="dxa"/>
              <w:right w:w="65" w:type="dxa"/>
            </w:tcMar>
            <w:vAlign w:val="center"/>
          </w:tcPr>
          <w:p w14:paraId="6E883EB1" w14:textId="77777777" w:rsidR="00D45154" w:rsidRDefault="001C00FC">
            <w:pPr>
              <w:spacing w:before="40" w:after="40" w:line="269" w:lineRule="auto"/>
              <w:jc w:val="center"/>
            </w:pPr>
            <w:r>
              <w:rPr>
                <w:sz w:val="21"/>
              </w:rPr>
              <w:t>1</w:t>
            </w:r>
          </w:p>
        </w:tc>
        <w:tc>
          <w:tcPr>
            <w:tcW w:w="2381" w:type="dxa"/>
            <w:tcMar>
              <w:top w:w="65" w:type="dxa"/>
              <w:left w:w="65" w:type="dxa"/>
              <w:bottom w:w="65" w:type="dxa"/>
              <w:right w:w="65" w:type="dxa"/>
            </w:tcMar>
            <w:vAlign w:val="center"/>
          </w:tcPr>
          <w:p w14:paraId="7BD9F63F" w14:textId="77777777" w:rsidR="00D45154" w:rsidRDefault="001C00FC">
            <w:pPr>
              <w:spacing w:before="40" w:after="40" w:line="269" w:lineRule="auto"/>
              <w:jc w:val="center"/>
            </w:pPr>
            <w:r>
              <w:rPr>
                <w:sz w:val="21"/>
              </w:rPr>
              <w:t>Bỏ cải thiện cục bộ</w:t>
            </w:r>
          </w:p>
        </w:tc>
        <w:tc>
          <w:tcPr>
            <w:tcW w:w="1701" w:type="dxa"/>
            <w:tcMar>
              <w:top w:w="65" w:type="dxa"/>
              <w:left w:w="65" w:type="dxa"/>
              <w:bottom w:w="65" w:type="dxa"/>
              <w:right w:w="65" w:type="dxa"/>
            </w:tcMar>
            <w:vAlign w:val="center"/>
          </w:tcPr>
          <w:p w14:paraId="73C8C918" w14:textId="77777777" w:rsidR="00D45154" w:rsidRDefault="001C00FC">
            <w:pPr>
              <w:spacing w:before="40" w:after="40" w:line="269" w:lineRule="auto"/>
              <w:jc w:val="center"/>
            </w:pPr>
            <w:r>
              <w:rPr>
                <w:sz w:val="21"/>
              </w:rPr>
              <w:t>18</w:t>
            </w:r>
          </w:p>
        </w:tc>
        <w:tc>
          <w:tcPr>
            <w:tcW w:w="1417" w:type="dxa"/>
            <w:tcMar>
              <w:top w:w="65" w:type="dxa"/>
              <w:left w:w="65" w:type="dxa"/>
              <w:bottom w:w="65" w:type="dxa"/>
              <w:right w:w="65" w:type="dxa"/>
            </w:tcMar>
            <w:vAlign w:val="center"/>
          </w:tcPr>
          <w:p w14:paraId="78D78172" w14:textId="77777777" w:rsidR="00D45154" w:rsidRDefault="001C00FC">
            <w:pPr>
              <w:spacing w:before="40" w:after="40" w:line="269" w:lineRule="auto"/>
              <w:jc w:val="center"/>
            </w:pPr>
            <w:r>
              <w:rPr>
                <w:sz w:val="21"/>
              </w:rPr>
              <w:t>0</w:t>
            </w:r>
          </w:p>
        </w:tc>
        <w:tc>
          <w:tcPr>
            <w:tcW w:w="1928" w:type="dxa"/>
            <w:tcMar>
              <w:top w:w="65" w:type="dxa"/>
              <w:left w:w="65" w:type="dxa"/>
              <w:bottom w:w="65" w:type="dxa"/>
              <w:right w:w="65" w:type="dxa"/>
            </w:tcMar>
            <w:vAlign w:val="center"/>
          </w:tcPr>
          <w:p w14:paraId="7E8DE99F" w14:textId="77777777" w:rsidR="00D45154" w:rsidRDefault="001C00FC">
            <w:pPr>
              <w:spacing w:before="40" w:after="40" w:line="269" w:lineRule="auto"/>
              <w:jc w:val="center"/>
            </w:pPr>
            <w:r>
              <w:rPr>
                <w:sz w:val="21"/>
              </w:rPr>
              <w:t>0</w:t>
            </w:r>
          </w:p>
        </w:tc>
      </w:tr>
      <w:tr w:rsidR="00D45154" w14:paraId="28DC348C" w14:textId="77777777">
        <w:trPr>
          <w:cantSplit/>
          <w:jc w:val="center"/>
        </w:trPr>
        <w:tc>
          <w:tcPr>
            <w:tcW w:w="1304" w:type="dxa"/>
            <w:tcMar>
              <w:top w:w="65" w:type="dxa"/>
              <w:left w:w="65" w:type="dxa"/>
              <w:bottom w:w="65" w:type="dxa"/>
              <w:right w:w="65" w:type="dxa"/>
            </w:tcMar>
            <w:vAlign w:val="center"/>
          </w:tcPr>
          <w:p w14:paraId="6849EDFE" w14:textId="77777777" w:rsidR="00D45154" w:rsidRDefault="001C00FC">
            <w:pPr>
              <w:spacing w:before="40" w:after="40" w:line="269" w:lineRule="auto"/>
              <w:jc w:val="center"/>
            </w:pPr>
            <w:r>
              <w:rPr>
                <w:sz w:val="21"/>
              </w:rPr>
              <w:t>1</w:t>
            </w:r>
          </w:p>
        </w:tc>
        <w:tc>
          <w:tcPr>
            <w:tcW w:w="2381" w:type="dxa"/>
            <w:tcMar>
              <w:top w:w="65" w:type="dxa"/>
              <w:left w:w="65" w:type="dxa"/>
              <w:bottom w:w="65" w:type="dxa"/>
              <w:right w:w="65" w:type="dxa"/>
            </w:tcMar>
            <w:vAlign w:val="center"/>
          </w:tcPr>
          <w:p w14:paraId="773C1A1D" w14:textId="77777777" w:rsidR="00D45154" w:rsidRDefault="001C00FC">
            <w:pPr>
              <w:spacing w:before="40" w:after="40" w:line="269" w:lineRule="auto"/>
              <w:jc w:val="center"/>
            </w:pPr>
            <w:r>
              <w:rPr>
                <w:sz w:val="21"/>
              </w:rPr>
              <w:t>Bỏ dựng lại phủ loại</w:t>
            </w:r>
          </w:p>
        </w:tc>
        <w:tc>
          <w:tcPr>
            <w:tcW w:w="1701" w:type="dxa"/>
            <w:tcMar>
              <w:top w:w="65" w:type="dxa"/>
              <w:left w:w="65" w:type="dxa"/>
              <w:bottom w:w="65" w:type="dxa"/>
              <w:right w:w="65" w:type="dxa"/>
            </w:tcMar>
            <w:vAlign w:val="center"/>
          </w:tcPr>
          <w:p w14:paraId="57C2B981" w14:textId="77777777" w:rsidR="00D45154" w:rsidRDefault="001C00FC">
            <w:pPr>
              <w:spacing w:before="40" w:after="40" w:line="269" w:lineRule="auto"/>
              <w:jc w:val="center"/>
            </w:pPr>
            <w:r>
              <w:rPr>
                <w:sz w:val="21"/>
              </w:rPr>
              <w:t>5</w:t>
            </w:r>
          </w:p>
        </w:tc>
        <w:tc>
          <w:tcPr>
            <w:tcW w:w="1417" w:type="dxa"/>
            <w:tcMar>
              <w:top w:w="65" w:type="dxa"/>
              <w:left w:w="65" w:type="dxa"/>
              <w:bottom w:w="65" w:type="dxa"/>
              <w:right w:w="65" w:type="dxa"/>
            </w:tcMar>
            <w:vAlign w:val="center"/>
          </w:tcPr>
          <w:p w14:paraId="64536426" w14:textId="77777777" w:rsidR="00D45154" w:rsidRDefault="001C00FC">
            <w:pPr>
              <w:spacing w:before="40" w:after="40" w:line="269" w:lineRule="auto"/>
              <w:jc w:val="center"/>
            </w:pPr>
            <w:r>
              <w:rPr>
                <w:sz w:val="21"/>
              </w:rPr>
              <w:t>4</w:t>
            </w:r>
          </w:p>
        </w:tc>
        <w:tc>
          <w:tcPr>
            <w:tcW w:w="1928" w:type="dxa"/>
            <w:tcMar>
              <w:top w:w="65" w:type="dxa"/>
              <w:left w:w="65" w:type="dxa"/>
              <w:bottom w:w="65" w:type="dxa"/>
              <w:right w:w="65" w:type="dxa"/>
            </w:tcMar>
            <w:vAlign w:val="center"/>
          </w:tcPr>
          <w:p w14:paraId="6E360149" w14:textId="77777777" w:rsidR="00D45154" w:rsidRDefault="001C00FC">
            <w:pPr>
              <w:spacing w:before="40" w:after="40" w:line="269" w:lineRule="auto"/>
              <w:jc w:val="center"/>
            </w:pPr>
            <w:r>
              <w:rPr>
                <w:sz w:val="21"/>
              </w:rPr>
              <w:t>9</w:t>
            </w:r>
          </w:p>
        </w:tc>
      </w:tr>
      <w:tr w:rsidR="00D45154" w14:paraId="210A6837" w14:textId="77777777">
        <w:trPr>
          <w:cantSplit/>
          <w:jc w:val="center"/>
        </w:trPr>
        <w:tc>
          <w:tcPr>
            <w:tcW w:w="1304" w:type="dxa"/>
            <w:tcMar>
              <w:top w:w="65" w:type="dxa"/>
              <w:left w:w="65" w:type="dxa"/>
              <w:bottom w:w="65" w:type="dxa"/>
              <w:right w:w="65" w:type="dxa"/>
            </w:tcMar>
            <w:vAlign w:val="center"/>
          </w:tcPr>
          <w:p w14:paraId="22D8AF69" w14:textId="77777777" w:rsidR="00D45154" w:rsidRDefault="001C00FC">
            <w:pPr>
              <w:spacing w:before="40" w:after="40" w:line="269" w:lineRule="auto"/>
              <w:jc w:val="center"/>
            </w:pPr>
            <w:r>
              <w:rPr>
                <w:sz w:val="21"/>
              </w:rPr>
              <w:t>1</w:t>
            </w:r>
          </w:p>
        </w:tc>
        <w:tc>
          <w:tcPr>
            <w:tcW w:w="2381" w:type="dxa"/>
            <w:tcMar>
              <w:top w:w="65" w:type="dxa"/>
              <w:left w:w="65" w:type="dxa"/>
              <w:bottom w:w="65" w:type="dxa"/>
              <w:right w:w="65" w:type="dxa"/>
            </w:tcMar>
            <w:vAlign w:val="center"/>
          </w:tcPr>
          <w:p w14:paraId="6DCE0CBC" w14:textId="77777777" w:rsidR="00D45154" w:rsidRDefault="001C00FC">
            <w:pPr>
              <w:spacing w:before="40" w:after="40" w:line="269" w:lineRule="auto"/>
              <w:jc w:val="center"/>
            </w:pPr>
            <w:r>
              <w:rPr>
                <w:sz w:val="21"/>
              </w:rPr>
              <w:t>Bỏ tìm ô neo</w:t>
            </w:r>
          </w:p>
        </w:tc>
        <w:tc>
          <w:tcPr>
            <w:tcW w:w="1701" w:type="dxa"/>
            <w:tcMar>
              <w:top w:w="65" w:type="dxa"/>
              <w:left w:w="65" w:type="dxa"/>
              <w:bottom w:w="65" w:type="dxa"/>
              <w:right w:w="65" w:type="dxa"/>
            </w:tcMar>
            <w:vAlign w:val="center"/>
          </w:tcPr>
          <w:p w14:paraId="14CB6DFA" w14:textId="77777777" w:rsidR="00D45154" w:rsidRDefault="001C00FC">
            <w:pPr>
              <w:spacing w:before="40" w:after="40" w:line="269" w:lineRule="auto"/>
              <w:jc w:val="center"/>
            </w:pPr>
            <w:r>
              <w:rPr>
                <w:sz w:val="21"/>
              </w:rPr>
              <w:t>3</w:t>
            </w:r>
          </w:p>
        </w:tc>
        <w:tc>
          <w:tcPr>
            <w:tcW w:w="1417" w:type="dxa"/>
            <w:tcMar>
              <w:top w:w="65" w:type="dxa"/>
              <w:left w:w="65" w:type="dxa"/>
              <w:bottom w:w="65" w:type="dxa"/>
              <w:right w:w="65" w:type="dxa"/>
            </w:tcMar>
            <w:vAlign w:val="center"/>
          </w:tcPr>
          <w:p w14:paraId="5B46D607" w14:textId="77777777" w:rsidR="00D45154" w:rsidRDefault="001C00FC">
            <w:pPr>
              <w:spacing w:before="40" w:after="40" w:line="269" w:lineRule="auto"/>
              <w:jc w:val="center"/>
            </w:pPr>
            <w:r>
              <w:rPr>
                <w:sz w:val="21"/>
              </w:rPr>
              <w:t>5</w:t>
            </w:r>
          </w:p>
        </w:tc>
        <w:tc>
          <w:tcPr>
            <w:tcW w:w="1928" w:type="dxa"/>
            <w:tcMar>
              <w:top w:w="65" w:type="dxa"/>
              <w:left w:w="65" w:type="dxa"/>
              <w:bottom w:w="65" w:type="dxa"/>
              <w:right w:w="65" w:type="dxa"/>
            </w:tcMar>
            <w:vAlign w:val="center"/>
          </w:tcPr>
          <w:p w14:paraId="478DABF3" w14:textId="77777777" w:rsidR="00D45154" w:rsidRDefault="001C00FC">
            <w:pPr>
              <w:spacing w:before="40" w:after="40" w:line="269" w:lineRule="auto"/>
              <w:jc w:val="center"/>
            </w:pPr>
            <w:r>
              <w:rPr>
                <w:sz w:val="21"/>
              </w:rPr>
              <w:t>10</w:t>
            </w:r>
          </w:p>
        </w:tc>
      </w:tr>
      <w:tr w:rsidR="00D45154" w14:paraId="6E7820AD" w14:textId="77777777">
        <w:trPr>
          <w:cantSplit/>
          <w:jc w:val="center"/>
        </w:trPr>
        <w:tc>
          <w:tcPr>
            <w:tcW w:w="1304" w:type="dxa"/>
            <w:tcMar>
              <w:top w:w="65" w:type="dxa"/>
              <w:left w:w="65" w:type="dxa"/>
              <w:bottom w:w="65" w:type="dxa"/>
              <w:right w:w="65" w:type="dxa"/>
            </w:tcMar>
            <w:vAlign w:val="center"/>
          </w:tcPr>
          <w:p w14:paraId="274CBEC7" w14:textId="77777777" w:rsidR="00D45154" w:rsidRDefault="001C00FC">
            <w:pPr>
              <w:spacing w:before="40" w:after="40" w:line="269" w:lineRule="auto"/>
              <w:jc w:val="center"/>
            </w:pPr>
            <w:r>
              <w:rPr>
                <w:sz w:val="21"/>
              </w:rPr>
              <w:t>5</w:t>
            </w:r>
          </w:p>
        </w:tc>
        <w:tc>
          <w:tcPr>
            <w:tcW w:w="2381" w:type="dxa"/>
            <w:tcMar>
              <w:top w:w="65" w:type="dxa"/>
              <w:left w:w="65" w:type="dxa"/>
              <w:bottom w:w="65" w:type="dxa"/>
              <w:right w:w="65" w:type="dxa"/>
            </w:tcMar>
            <w:vAlign w:val="center"/>
          </w:tcPr>
          <w:p w14:paraId="463FA5FE" w14:textId="77777777" w:rsidR="00D45154" w:rsidRDefault="001C00FC">
            <w:pPr>
              <w:spacing w:before="40" w:after="40" w:line="269" w:lineRule="auto"/>
              <w:jc w:val="center"/>
            </w:pPr>
            <w:r>
              <w:rPr>
                <w:sz w:val="21"/>
              </w:rPr>
              <w:t>Bỏ cải thiện cục bộ</w:t>
            </w:r>
          </w:p>
        </w:tc>
        <w:tc>
          <w:tcPr>
            <w:tcW w:w="1701" w:type="dxa"/>
            <w:tcMar>
              <w:top w:w="65" w:type="dxa"/>
              <w:left w:w="65" w:type="dxa"/>
              <w:bottom w:w="65" w:type="dxa"/>
              <w:right w:w="65" w:type="dxa"/>
            </w:tcMar>
            <w:vAlign w:val="center"/>
          </w:tcPr>
          <w:p w14:paraId="12CFE8FA" w14:textId="77777777" w:rsidR="00D45154" w:rsidRDefault="001C00FC">
            <w:pPr>
              <w:spacing w:before="40" w:after="40" w:line="269" w:lineRule="auto"/>
              <w:jc w:val="center"/>
            </w:pPr>
            <w:r>
              <w:rPr>
                <w:sz w:val="21"/>
              </w:rPr>
              <w:t>18</w:t>
            </w:r>
          </w:p>
        </w:tc>
        <w:tc>
          <w:tcPr>
            <w:tcW w:w="1417" w:type="dxa"/>
            <w:tcMar>
              <w:top w:w="65" w:type="dxa"/>
              <w:left w:w="65" w:type="dxa"/>
              <w:bottom w:w="65" w:type="dxa"/>
              <w:right w:w="65" w:type="dxa"/>
            </w:tcMar>
            <w:vAlign w:val="center"/>
          </w:tcPr>
          <w:p w14:paraId="4D298148" w14:textId="77777777" w:rsidR="00D45154" w:rsidRDefault="001C00FC">
            <w:pPr>
              <w:spacing w:before="40" w:after="40" w:line="269" w:lineRule="auto"/>
              <w:jc w:val="center"/>
            </w:pPr>
            <w:r>
              <w:rPr>
                <w:sz w:val="21"/>
              </w:rPr>
              <w:t>0</w:t>
            </w:r>
          </w:p>
        </w:tc>
        <w:tc>
          <w:tcPr>
            <w:tcW w:w="1928" w:type="dxa"/>
            <w:tcMar>
              <w:top w:w="65" w:type="dxa"/>
              <w:left w:w="65" w:type="dxa"/>
              <w:bottom w:w="65" w:type="dxa"/>
              <w:right w:w="65" w:type="dxa"/>
            </w:tcMar>
            <w:vAlign w:val="center"/>
          </w:tcPr>
          <w:p w14:paraId="4C51856A" w14:textId="77777777" w:rsidR="00D45154" w:rsidRDefault="001C00FC">
            <w:pPr>
              <w:spacing w:before="40" w:after="40" w:line="269" w:lineRule="auto"/>
              <w:jc w:val="center"/>
            </w:pPr>
            <w:r>
              <w:rPr>
                <w:sz w:val="21"/>
              </w:rPr>
              <w:t>0</w:t>
            </w:r>
          </w:p>
        </w:tc>
      </w:tr>
      <w:tr w:rsidR="00D45154" w14:paraId="668B4DC9" w14:textId="77777777">
        <w:trPr>
          <w:cantSplit/>
          <w:jc w:val="center"/>
        </w:trPr>
        <w:tc>
          <w:tcPr>
            <w:tcW w:w="1304" w:type="dxa"/>
            <w:tcMar>
              <w:top w:w="65" w:type="dxa"/>
              <w:left w:w="65" w:type="dxa"/>
              <w:bottom w:w="65" w:type="dxa"/>
              <w:right w:w="65" w:type="dxa"/>
            </w:tcMar>
            <w:vAlign w:val="center"/>
          </w:tcPr>
          <w:p w14:paraId="118A7FA4" w14:textId="77777777" w:rsidR="00D45154" w:rsidRDefault="001C00FC">
            <w:pPr>
              <w:spacing w:before="40" w:after="40" w:line="269" w:lineRule="auto"/>
              <w:jc w:val="center"/>
            </w:pPr>
            <w:r>
              <w:rPr>
                <w:sz w:val="21"/>
              </w:rPr>
              <w:t>5</w:t>
            </w:r>
          </w:p>
        </w:tc>
        <w:tc>
          <w:tcPr>
            <w:tcW w:w="2381" w:type="dxa"/>
            <w:tcMar>
              <w:top w:w="65" w:type="dxa"/>
              <w:left w:w="65" w:type="dxa"/>
              <w:bottom w:w="65" w:type="dxa"/>
              <w:right w:w="65" w:type="dxa"/>
            </w:tcMar>
            <w:vAlign w:val="center"/>
          </w:tcPr>
          <w:p w14:paraId="094F748C" w14:textId="77777777" w:rsidR="00D45154" w:rsidRDefault="001C00FC">
            <w:pPr>
              <w:spacing w:before="40" w:after="40" w:line="269" w:lineRule="auto"/>
              <w:jc w:val="center"/>
            </w:pPr>
            <w:r>
              <w:rPr>
                <w:sz w:val="21"/>
              </w:rPr>
              <w:t>Bỏ dựng lại phủ loại</w:t>
            </w:r>
          </w:p>
        </w:tc>
        <w:tc>
          <w:tcPr>
            <w:tcW w:w="1701" w:type="dxa"/>
            <w:tcMar>
              <w:top w:w="65" w:type="dxa"/>
              <w:left w:w="65" w:type="dxa"/>
              <w:bottom w:w="65" w:type="dxa"/>
              <w:right w:w="65" w:type="dxa"/>
            </w:tcMar>
            <w:vAlign w:val="center"/>
          </w:tcPr>
          <w:p w14:paraId="4836DAA7" w14:textId="77777777" w:rsidR="00D45154" w:rsidRDefault="001C00FC">
            <w:pPr>
              <w:spacing w:before="40" w:after="40" w:line="269" w:lineRule="auto"/>
              <w:jc w:val="center"/>
            </w:pPr>
            <w:r>
              <w:rPr>
                <w:sz w:val="21"/>
              </w:rPr>
              <w:t>8</w:t>
            </w:r>
          </w:p>
        </w:tc>
        <w:tc>
          <w:tcPr>
            <w:tcW w:w="1417" w:type="dxa"/>
            <w:tcMar>
              <w:top w:w="65" w:type="dxa"/>
              <w:left w:w="65" w:type="dxa"/>
              <w:bottom w:w="65" w:type="dxa"/>
              <w:right w:w="65" w:type="dxa"/>
            </w:tcMar>
            <w:vAlign w:val="center"/>
          </w:tcPr>
          <w:p w14:paraId="7B6F108E" w14:textId="77777777" w:rsidR="00D45154" w:rsidRDefault="001C00FC">
            <w:pPr>
              <w:spacing w:before="40" w:after="40" w:line="269" w:lineRule="auto"/>
              <w:jc w:val="center"/>
            </w:pPr>
            <w:r>
              <w:rPr>
                <w:sz w:val="21"/>
              </w:rPr>
              <w:t>3</w:t>
            </w:r>
          </w:p>
        </w:tc>
        <w:tc>
          <w:tcPr>
            <w:tcW w:w="1928" w:type="dxa"/>
            <w:tcMar>
              <w:top w:w="65" w:type="dxa"/>
              <w:left w:w="65" w:type="dxa"/>
              <w:bottom w:w="65" w:type="dxa"/>
              <w:right w:w="65" w:type="dxa"/>
            </w:tcMar>
            <w:vAlign w:val="center"/>
          </w:tcPr>
          <w:p w14:paraId="6EDB1A42" w14:textId="77777777" w:rsidR="00D45154" w:rsidRDefault="001C00FC">
            <w:pPr>
              <w:spacing w:before="40" w:after="40" w:line="269" w:lineRule="auto"/>
              <w:jc w:val="center"/>
            </w:pPr>
            <w:r>
              <w:rPr>
                <w:sz w:val="21"/>
              </w:rPr>
              <w:t>7</w:t>
            </w:r>
          </w:p>
        </w:tc>
      </w:tr>
      <w:tr w:rsidR="00D45154" w14:paraId="42AC0458" w14:textId="77777777">
        <w:trPr>
          <w:cantSplit/>
          <w:jc w:val="center"/>
        </w:trPr>
        <w:tc>
          <w:tcPr>
            <w:tcW w:w="1304" w:type="dxa"/>
            <w:tcMar>
              <w:top w:w="65" w:type="dxa"/>
              <w:left w:w="65" w:type="dxa"/>
              <w:bottom w:w="65" w:type="dxa"/>
              <w:right w:w="65" w:type="dxa"/>
            </w:tcMar>
            <w:vAlign w:val="center"/>
          </w:tcPr>
          <w:p w14:paraId="093402F2" w14:textId="77777777" w:rsidR="00D45154" w:rsidRDefault="001C00FC">
            <w:pPr>
              <w:spacing w:before="40" w:after="40" w:line="269" w:lineRule="auto"/>
              <w:jc w:val="center"/>
            </w:pPr>
            <w:r>
              <w:rPr>
                <w:sz w:val="21"/>
              </w:rPr>
              <w:t>5</w:t>
            </w:r>
          </w:p>
        </w:tc>
        <w:tc>
          <w:tcPr>
            <w:tcW w:w="2381" w:type="dxa"/>
            <w:tcMar>
              <w:top w:w="65" w:type="dxa"/>
              <w:left w:w="65" w:type="dxa"/>
              <w:bottom w:w="65" w:type="dxa"/>
              <w:right w:w="65" w:type="dxa"/>
            </w:tcMar>
            <w:vAlign w:val="center"/>
          </w:tcPr>
          <w:p w14:paraId="2B61B91C" w14:textId="77777777" w:rsidR="00D45154" w:rsidRDefault="001C00FC">
            <w:pPr>
              <w:spacing w:before="40" w:after="40" w:line="269" w:lineRule="auto"/>
              <w:jc w:val="center"/>
            </w:pPr>
            <w:r>
              <w:rPr>
                <w:sz w:val="21"/>
              </w:rPr>
              <w:t>Bỏ tìm ô neo</w:t>
            </w:r>
          </w:p>
        </w:tc>
        <w:tc>
          <w:tcPr>
            <w:tcW w:w="1701" w:type="dxa"/>
            <w:tcMar>
              <w:top w:w="65" w:type="dxa"/>
              <w:left w:w="65" w:type="dxa"/>
              <w:bottom w:w="65" w:type="dxa"/>
              <w:right w:w="65" w:type="dxa"/>
            </w:tcMar>
            <w:vAlign w:val="center"/>
          </w:tcPr>
          <w:p w14:paraId="5F072DAE" w14:textId="77777777" w:rsidR="00D45154" w:rsidRDefault="001C00FC">
            <w:pPr>
              <w:spacing w:before="40" w:after="40" w:line="269" w:lineRule="auto"/>
              <w:jc w:val="center"/>
            </w:pPr>
            <w:r>
              <w:rPr>
                <w:sz w:val="21"/>
              </w:rPr>
              <w:t>6</w:t>
            </w:r>
          </w:p>
        </w:tc>
        <w:tc>
          <w:tcPr>
            <w:tcW w:w="1417" w:type="dxa"/>
            <w:tcMar>
              <w:top w:w="65" w:type="dxa"/>
              <w:left w:w="65" w:type="dxa"/>
              <w:bottom w:w="65" w:type="dxa"/>
              <w:right w:w="65" w:type="dxa"/>
            </w:tcMar>
            <w:vAlign w:val="center"/>
          </w:tcPr>
          <w:p w14:paraId="31704321" w14:textId="77777777" w:rsidR="00D45154" w:rsidRDefault="001C00FC">
            <w:pPr>
              <w:spacing w:before="40" w:after="40" w:line="269" w:lineRule="auto"/>
              <w:jc w:val="center"/>
            </w:pPr>
            <w:r>
              <w:rPr>
                <w:sz w:val="21"/>
              </w:rPr>
              <w:t>3</w:t>
            </w:r>
          </w:p>
        </w:tc>
        <w:tc>
          <w:tcPr>
            <w:tcW w:w="1928" w:type="dxa"/>
            <w:tcMar>
              <w:top w:w="65" w:type="dxa"/>
              <w:left w:w="65" w:type="dxa"/>
              <w:bottom w:w="65" w:type="dxa"/>
              <w:right w:w="65" w:type="dxa"/>
            </w:tcMar>
            <w:vAlign w:val="center"/>
          </w:tcPr>
          <w:p w14:paraId="3ACC1770" w14:textId="77777777" w:rsidR="00D45154" w:rsidRDefault="001C00FC">
            <w:pPr>
              <w:spacing w:before="40" w:after="40" w:line="269" w:lineRule="auto"/>
              <w:jc w:val="center"/>
            </w:pPr>
            <w:r>
              <w:rPr>
                <w:sz w:val="21"/>
              </w:rPr>
              <w:t>9</w:t>
            </w:r>
          </w:p>
        </w:tc>
      </w:tr>
    </w:tbl>
    <w:p w14:paraId="5C2F89F2" w14:textId="77777777" w:rsidR="00D45154" w:rsidRDefault="00D45154"/>
    <w:p w14:paraId="26CBEAEC" w14:textId="77777777" w:rsidR="00D45154" w:rsidRDefault="001C00FC">
      <w:r>
        <w:t>Ở ngân sách 1 giây/ngày, số cặp tour đầy đủ thắng–hòa–thua khi so với bản bỏ cải thiện cục bộ là 18/0/0, khi so với bản bỏ dựng lại phủ loại là 5/4/9, còn khi so với bản bỏ ô neo là 3/5/10. Bảng 18 cần được đọc cùng bảng 19: số suất trung bình cao hơn chưa chắc là thắng khi D của một cặp thấp hơn.</w:t>
      </w:r>
    </w:p>
    <w:p w14:paraId="780029AF" w14:textId="77777777" w:rsidR="00D45154" w:rsidRDefault="001C00FC">
      <w:r>
        <w:t xml:space="preserve">Ở ngân sách 5 giây/ngày, số cặp tour đầy đủ thắng–hòa–thua khi so với bản bỏ cải thiện cục bộ là 18/0/0, khi so với bản bỏ dựng lại phủ loại là 8/3/7, còn khi so với bản bỏ ô neo </w:t>
      </w:r>
      <w:r>
        <w:lastRenderedPageBreak/>
        <w:t>là 6/3/9. Bảng 18 cần được đọc cùng bảng 19: số suất trung bình cao hơn chưa chắc là thắng khi D của một cặp thấp hơn.</w:t>
      </w:r>
    </w:p>
    <w:p w14:paraId="394C297E" w14:textId="77777777" w:rsidR="00D45154" w:rsidRDefault="001C00FC">
      <w:r>
        <w:t>Khi tắt một cơ chế, phần thời gian được giải phóng có thể dành cho bước còn lại và chuỗi phương án được thử cũng thay đổi. Vì vậy, chênh lệch không phải đóng góp độc lập có thể cộng lại. Nếu một cơ chế không thắng ổn định ở cả hai ngân sách, báo cáo chỉ xem nó là một lựa chọn có điều kiện, không khẳng định cứ thêm cơ chế là lời giải tốt hơn. Nhóm giữ điều kiện hiện tại của ô neo: chỉ tìm khi ước lượng ngày sau còn thiếu loại; dữ liệu này chưa đủ để chọn một ngưỡng mới mà không cần thử trên tập kiểm tra khác</w:t>
      </w:r>
      <w:r>
        <w:t>.</w:t>
      </w:r>
    </w:p>
    <w:p w14:paraId="39E0979F" w14:textId="77777777" w:rsidR="00D45154" w:rsidRDefault="001C00FC">
      <w:r>
        <w:t>Trong bộ này, tour đầy đủ thắng bản bỏ cải thiện cục bộ ở cả 36/36 cặp của hai ngân sách, nên tìm kiếm cục bộ có bằng chứng hỗ trợ rõ. Ngược lại, bản bỏ ô neo tốt hơn bản đầy đủ ở 19/36 cặp. Nhóm chưa có bằng chứng rằng ô neo làm tăng điểm ổn định trên tập bản đồ tự sinh này; nó được giữ như một cơ chế có điều kiện cần đánh giá tiếp, không được dùng để giải thích mặc định mọi trường hợp đạt D tối đa. Muốn thay đổi ngưỡng kích hoạt, nhóm cần tập kiểm tra mới để tránh điều chỉnh theo chính sáu bản đồ đã đo.</w:t>
      </w:r>
    </w:p>
    <w:p w14:paraId="78258839" w14:textId="77777777" w:rsidR="00D45154" w:rsidRDefault="001C00FC">
      <w:pPr>
        <w:pStyle w:val="Heading2"/>
      </w:pPr>
      <w:bookmarkStart w:id="44" w:name="_Toc243666636"/>
      <w:r>
        <w:t>6.8. Ảnh hưởng của ngân sách tính toán</w:t>
      </w:r>
      <w:bookmarkEnd w:id="44"/>
    </w:p>
    <w:p w14:paraId="52E7EE43" w14:textId="77777777" w:rsidR="00D45154" w:rsidRDefault="001C00FC">
      <w:r>
        <w:t>Bảng 20 so tour đầy đủ trên đúng sáu bản đồ của phép tắt thành phần, giữ nguyên đội hình và ba seed. Các lượt 1 giây được dùng lại từ bảng 17. Ngân sách 5 giây là mức thử nghiệm chất lượng dài hơn, không phải thời gian chính thức 30 giây và cũng không được gộp với bảng điểm Practice. Hai hàng có cùng 18 lượt nên có thể đối chiếu mức đạt D và Q trên cùng tập input.</w:t>
      </w:r>
    </w:p>
    <w:p w14:paraId="26AC6E69" w14:textId="77777777" w:rsidR="00D45154" w:rsidRDefault="001C00FC">
      <w:pPr>
        <w:keepNext/>
      </w:pPr>
      <w:r>
        <w:rPr>
          <w:b/>
        </w:rPr>
        <w:t>Bảng 20. Tour đầy đủ trên cùng sáu bản đồ khi tăng ngân sách yêu cầu</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2381"/>
        <w:gridCol w:w="1814"/>
        <w:gridCol w:w="2608"/>
      </w:tblGrid>
      <w:tr w:rsidR="00D45154" w14:paraId="12498A13" w14:textId="77777777">
        <w:trPr>
          <w:cantSplit/>
          <w:tblHeader/>
          <w:jc w:val="center"/>
        </w:trPr>
        <w:tc>
          <w:tcPr>
            <w:tcW w:w="1928" w:type="dxa"/>
            <w:shd w:val="clear" w:color="auto" w:fill="EAEAEA"/>
            <w:tcMar>
              <w:top w:w="65" w:type="dxa"/>
              <w:left w:w="65" w:type="dxa"/>
              <w:bottom w:w="65" w:type="dxa"/>
              <w:right w:w="65" w:type="dxa"/>
            </w:tcMar>
            <w:vAlign w:val="center"/>
          </w:tcPr>
          <w:p w14:paraId="40148577" w14:textId="77777777" w:rsidR="00D45154" w:rsidRDefault="001C00FC">
            <w:pPr>
              <w:spacing w:before="40" w:after="40" w:line="269" w:lineRule="auto"/>
              <w:jc w:val="left"/>
            </w:pPr>
            <w:r>
              <w:rPr>
                <w:b/>
                <w:sz w:val="22"/>
              </w:rPr>
              <w:t>Ngân sách yêu cầu (giây/ngày)</w:t>
            </w:r>
          </w:p>
        </w:tc>
        <w:tc>
          <w:tcPr>
            <w:tcW w:w="2381" w:type="dxa"/>
            <w:shd w:val="clear" w:color="auto" w:fill="EAEAEA"/>
            <w:tcMar>
              <w:top w:w="65" w:type="dxa"/>
              <w:left w:w="65" w:type="dxa"/>
              <w:bottom w:w="65" w:type="dxa"/>
              <w:right w:w="65" w:type="dxa"/>
            </w:tcMar>
            <w:vAlign w:val="center"/>
          </w:tcPr>
          <w:p w14:paraId="6E50FF78" w14:textId="77777777" w:rsidR="00D45154" w:rsidRDefault="001C00FC">
            <w:pPr>
              <w:spacing w:before="40" w:after="40" w:line="269" w:lineRule="auto"/>
              <w:jc w:val="left"/>
            </w:pPr>
            <w:r>
              <w:rPr>
                <w:b/>
                <w:sz w:val="22"/>
              </w:rPr>
              <w:t>Mức đạt D trung bình so với cận</w:t>
            </w:r>
          </w:p>
        </w:tc>
        <w:tc>
          <w:tcPr>
            <w:tcW w:w="1814" w:type="dxa"/>
            <w:shd w:val="clear" w:color="auto" w:fill="EAEAEA"/>
            <w:tcMar>
              <w:top w:w="65" w:type="dxa"/>
              <w:left w:w="65" w:type="dxa"/>
              <w:bottom w:w="65" w:type="dxa"/>
              <w:right w:w="65" w:type="dxa"/>
            </w:tcMar>
            <w:vAlign w:val="center"/>
          </w:tcPr>
          <w:p w14:paraId="3465853F" w14:textId="77777777" w:rsidR="00D45154" w:rsidRDefault="001C00FC">
            <w:pPr>
              <w:spacing w:before="40" w:after="40" w:line="269" w:lineRule="auto"/>
              <w:jc w:val="left"/>
            </w:pPr>
            <w:r>
              <w:rPr>
                <w:b/>
                <w:sz w:val="22"/>
              </w:rPr>
              <w:t>Số suất trung bình</w:t>
            </w:r>
          </w:p>
        </w:tc>
        <w:tc>
          <w:tcPr>
            <w:tcW w:w="2608" w:type="dxa"/>
            <w:shd w:val="clear" w:color="auto" w:fill="EAEAEA"/>
            <w:tcMar>
              <w:top w:w="65" w:type="dxa"/>
              <w:left w:w="65" w:type="dxa"/>
              <w:bottom w:w="65" w:type="dxa"/>
              <w:right w:w="65" w:type="dxa"/>
            </w:tcMar>
            <w:vAlign w:val="center"/>
          </w:tcPr>
          <w:p w14:paraId="35B59608" w14:textId="77777777" w:rsidR="00D45154" w:rsidRDefault="001C00FC">
            <w:pPr>
              <w:spacing w:before="40" w:after="40" w:line="269" w:lineRule="auto"/>
              <w:jc w:val="left"/>
            </w:pPr>
            <w:r>
              <w:rPr>
                <w:b/>
                <w:sz w:val="22"/>
              </w:rPr>
              <w:t>Số lượt đủ mọi loại ở cả bốn ngày</w:t>
            </w:r>
          </w:p>
        </w:tc>
      </w:tr>
      <w:tr w:rsidR="00D45154" w14:paraId="0E8F51AD" w14:textId="77777777">
        <w:trPr>
          <w:cantSplit/>
          <w:jc w:val="center"/>
        </w:trPr>
        <w:tc>
          <w:tcPr>
            <w:tcW w:w="1928" w:type="dxa"/>
            <w:tcMar>
              <w:top w:w="65" w:type="dxa"/>
              <w:left w:w="65" w:type="dxa"/>
              <w:bottom w:w="65" w:type="dxa"/>
              <w:right w:w="65" w:type="dxa"/>
            </w:tcMar>
            <w:vAlign w:val="center"/>
          </w:tcPr>
          <w:p w14:paraId="2A42B439" w14:textId="77777777" w:rsidR="00D45154" w:rsidRDefault="001C00FC">
            <w:pPr>
              <w:spacing w:before="40" w:after="40" w:line="269" w:lineRule="auto"/>
              <w:jc w:val="center"/>
            </w:pPr>
            <w:r>
              <w:rPr>
                <w:sz w:val="22"/>
              </w:rPr>
              <w:t>1</w:t>
            </w:r>
          </w:p>
        </w:tc>
        <w:tc>
          <w:tcPr>
            <w:tcW w:w="2381" w:type="dxa"/>
            <w:tcMar>
              <w:top w:w="65" w:type="dxa"/>
              <w:left w:w="65" w:type="dxa"/>
              <w:bottom w:w="65" w:type="dxa"/>
              <w:right w:w="65" w:type="dxa"/>
            </w:tcMar>
            <w:vAlign w:val="center"/>
          </w:tcPr>
          <w:p w14:paraId="5C08C6D2" w14:textId="77777777" w:rsidR="00D45154" w:rsidRDefault="001C00FC">
            <w:pPr>
              <w:spacing w:before="40" w:after="40" w:line="269" w:lineRule="auto"/>
              <w:jc w:val="center"/>
            </w:pPr>
            <w:r>
              <w:rPr>
                <w:sz w:val="22"/>
              </w:rPr>
              <w:t>99,65%</w:t>
            </w:r>
          </w:p>
        </w:tc>
        <w:tc>
          <w:tcPr>
            <w:tcW w:w="1814" w:type="dxa"/>
            <w:tcMar>
              <w:top w:w="65" w:type="dxa"/>
              <w:left w:w="65" w:type="dxa"/>
              <w:bottom w:w="65" w:type="dxa"/>
              <w:right w:w="65" w:type="dxa"/>
            </w:tcMar>
            <w:vAlign w:val="center"/>
          </w:tcPr>
          <w:p w14:paraId="57C05781" w14:textId="77777777" w:rsidR="00D45154" w:rsidRDefault="001C00FC">
            <w:pPr>
              <w:spacing w:before="40" w:after="40" w:line="269" w:lineRule="auto"/>
              <w:jc w:val="center"/>
            </w:pPr>
            <w:r>
              <w:rPr>
                <w:sz w:val="22"/>
              </w:rPr>
              <w:t>131,78</w:t>
            </w:r>
          </w:p>
        </w:tc>
        <w:tc>
          <w:tcPr>
            <w:tcW w:w="2608" w:type="dxa"/>
            <w:tcMar>
              <w:top w:w="65" w:type="dxa"/>
              <w:left w:w="65" w:type="dxa"/>
              <w:bottom w:w="65" w:type="dxa"/>
              <w:right w:w="65" w:type="dxa"/>
            </w:tcMar>
            <w:vAlign w:val="center"/>
          </w:tcPr>
          <w:p w14:paraId="08E9DB50" w14:textId="77777777" w:rsidR="00D45154" w:rsidRDefault="001C00FC">
            <w:pPr>
              <w:spacing w:before="40" w:after="40" w:line="269" w:lineRule="auto"/>
              <w:jc w:val="center"/>
            </w:pPr>
            <w:r>
              <w:rPr>
                <w:sz w:val="22"/>
              </w:rPr>
              <w:t>17/18</w:t>
            </w:r>
          </w:p>
        </w:tc>
      </w:tr>
      <w:tr w:rsidR="00D45154" w14:paraId="351A5F32" w14:textId="77777777">
        <w:trPr>
          <w:cantSplit/>
          <w:jc w:val="center"/>
        </w:trPr>
        <w:tc>
          <w:tcPr>
            <w:tcW w:w="1928" w:type="dxa"/>
            <w:tcMar>
              <w:top w:w="65" w:type="dxa"/>
              <w:left w:w="65" w:type="dxa"/>
              <w:bottom w:w="65" w:type="dxa"/>
              <w:right w:w="65" w:type="dxa"/>
            </w:tcMar>
            <w:vAlign w:val="center"/>
          </w:tcPr>
          <w:p w14:paraId="2B3D0382" w14:textId="77777777" w:rsidR="00D45154" w:rsidRDefault="001C00FC">
            <w:pPr>
              <w:spacing w:before="40" w:after="40" w:line="269" w:lineRule="auto"/>
              <w:jc w:val="center"/>
            </w:pPr>
            <w:r>
              <w:rPr>
                <w:sz w:val="22"/>
              </w:rPr>
              <w:t>5</w:t>
            </w:r>
          </w:p>
        </w:tc>
        <w:tc>
          <w:tcPr>
            <w:tcW w:w="2381" w:type="dxa"/>
            <w:tcMar>
              <w:top w:w="65" w:type="dxa"/>
              <w:left w:w="65" w:type="dxa"/>
              <w:bottom w:w="65" w:type="dxa"/>
              <w:right w:w="65" w:type="dxa"/>
            </w:tcMar>
            <w:vAlign w:val="center"/>
          </w:tcPr>
          <w:p w14:paraId="5EBC6BC4" w14:textId="77777777" w:rsidR="00D45154" w:rsidRDefault="001C00FC">
            <w:pPr>
              <w:spacing w:before="40" w:after="40" w:line="269" w:lineRule="auto"/>
              <w:jc w:val="center"/>
            </w:pPr>
            <w:r>
              <w:rPr>
                <w:sz w:val="22"/>
              </w:rPr>
              <w:t>99,19%</w:t>
            </w:r>
          </w:p>
        </w:tc>
        <w:tc>
          <w:tcPr>
            <w:tcW w:w="1814" w:type="dxa"/>
            <w:tcMar>
              <w:top w:w="65" w:type="dxa"/>
              <w:left w:w="65" w:type="dxa"/>
              <w:bottom w:w="65" w:type="dxa"/>
              <w:right w:w="65" w:type="dxa"/>
            </w:tcMar>
            <w:vAlign w:val="center"/>
          </w:tcPr>
          <w:p w14:paraId="7D7F1A5D" w14:textId="77777777" w:rsidR="00D45154" w:rsidRDefault="001C00FC">
            <w:pPr>
              <w:spacing w:before="40" w:after="40" w:line="269" w:lineRule="auto"/>
              <w:jc w:val="center"/>
            </w:pPr>
            <w:r>
              <w:rPr>
                <w:sz w:val="22"/>
              </w:rPr>
              <w:t>135</w:t>
            </w:r>
          </w:p>
        </w:tc>
        <w:tc>
          <w:tcPr>
            <w:tcW w:w="2608" w:type="dxa"/>
            <w:tcMar>
              <w:top w:w="65" w:type="dxa"/>
              <w:left w:w="65" w:type="dxa"/>
              <w:bottom w:w="65" w:type="dxa"/>
              <w:right w:w="65" w:type="dxa"/>
            </w:tcMar>
            <w:vAlign w:val="center"/>
          </w:tcPr>
          <w:p w14:paraId="10234BA9" w14:textId="77777777" w:rsidR="00D45154" w:rsidRDefault="001C00FC">
            <w:pPr>
              <w:spacing w:before="40" w:after="40" w:line="269" w:lineRule="auto"/>
              <w:jc w:val="center"/>
            </w:pPr>
            <w:r>
              <w:rPr>
                <w:sz w:val="22"/>
              </w:rPr>
              <w:t>16/18</w:t>
            </w:r>
          </w:p>
        </w:tc>
      </w:tr>
    </w:tbl>
    <w:p w14:paraId="4FC2E1F9" w14:textId="77777777" w:rsidR="00D45154" w:rsidRDefault="00D45154"/>
    <w:p w14:paraId="0263DB03" w14:textId="77777777" w:rsidR="00D45154" w:rsidRDefault="001C00FC">
      <w:r>
        <w:t>Khi ghép từng input và seed, bản 5 giây thắng 13, hòa 2 và thua 3 so với bản 1 giây. Tăng thời gian giúp khảo sát thêm phương án, nhưng do các điểm dừng và chuỗi nghiệm thay đổi, báo cáo không suy ra tính đơn điệu cho mọi seed hoặc mọi input.</w:t>
      </w:r>
    </w:p>
    <w:p w14:paraId="4BD5B57E" w14:textId="77777777" w:rsidR="00D45154" w:rsidRDefault="001C00FC">
      <w:r>
        <w:t>Cụ thể, số suất trung bình tăng từ 131,78 lên 135 khi tăng ngân sách, nhưng số lượt đạt cận D giảm từ 17/18 xuống 16/18. Điều đó cho thấy tối ưu tốt hơn cho kế hoạch hiện tại chưa chắc tạo ra vị trí thuận lợi hơn cho toàn trận. Theo thứ tự chấm, phần tăng Q không thể bù cho một lượt mất D; nhóm vì vậy đọc kết quả theo từng cặp điểm thay vì chỉ nhìn trung bình số suất.</w:t>
      </w:r>
    </w:p>
    <w:p w14:paraId="60A06D7A" w14:textId="77777777" w:rsidR="00D45154" w:rsidRDefault="001C00FC">
      <w:pPr>
        <w:keepNext/>
      </w:pPr>
      <w:r>
        <w:rPr>
          <w:b/>
        </w:rPr>
        <w:lastRenderedPageBreak/>
        <w:t>Bảng 21. Thời gian thực tế của các biến thể trên cùng sáu bản đồ</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020"/>
        <w:gridCol w:w="1757"/>
        <w:gridCol w:w="1020"/>
        <w:gridCol w:w="1191"/>
        <w:gridCol w:w="1020"/>
        <w:gridCol w:w="1587"/>
        <w:gridCol w:w="1134"/>
      </w:tblGrid>
      <w:tr w:rsidR="00D45154" w14:paraId="3C31A765" w14:textId="77777777">
        <w:trPr>
          <w:cantSplit/>
          <w:tblHeader/>
          <w:jc w:val="center"/>
        </w:trPr>
        <w:tc>
          <w:tcPr>
            <w:tcW w:w="1020" w:type="dxa"/>
            <w:shd w:val="clear" w:color="auto" w:fill="EAEAEA"/>
            <w:tcMar>
              <w:top w:w="65" w:type="dxa"/>
              <w:left w:w="65" w:type="dxa"/>
              <w:bottom w:w="65" w:type="dxa"/>
              <w:right w:w="65" w:type="dxa"/>
            </w:tcMar>
            <w:vAlign w:val="center"/>
          </w:tcPr>
          <w:p w14:paraId="0594D5D6" w14:textId="77777777" w:rsidR="00D45154" w:rsidRDefault="001C00FC">
            <w:pPr>
              <w:spacing w:before="40" w:after="40" w:line="269" w:lineRule="auto"/>
              <w:jc w:val="left"/>
            </w:pPr>
            <w:r>
              <w:rPr>
                <w:b/>
                <w:sz w:val="20"/>
              </w:rPr>
              <w:t>Ngân sách yêu cầu mỗi ngày (giây)</w:t>
            </w:r>
          </w:p>
        </w:tc>
        <w:tc>
          <w:tcPr>
            <w:tcW w:w="1757" w:type="dxa"/>
            <w:shd w:val="clear" w:color="auto" w:fill="EAEAEA"/>
            <w:tcMar>
              <w:top w:w="65" w:type="dxa"/>
              <w:left w:w="65" w:type="dxa"/>
              <w:bottom w:w="65" w:type="dxa"/>
              <w:right w:w="65" w:type="dxa"/>
            </w:tcMar>
            <w:vAlign w:val="center"/>
          </w:tcPr>
          <w:p w14:paraId="39DC3787" w14:textId="77777777" w:rsidR="00D45154" w:rsidRDefault="001C00FC">
            <w:pPr>
              <w:spacing w:before="40" w:after="40" w:line="269" w:lineRule="auto"/>
              <w:jc w:val="left"/>
            </w:pPr>
            <w:r>
              <w:rPr>
                <w:b/>
                <w:sz w:val="20"/>
              </w:rPr>
              <w:t>Biến thể được chạy</w:t>
            </w:r>
          </w:p>
        </w:tc>
        <w:tc>
          <w:tcPr>
            <w:tcW w:w="1020" w:type="dxa"/>
            <w:shd w:val="clear" w:color="auto" w:fill="EAEAEA"/>
            <w:tcMar>
              <w:top w:w="65" w:type="dxa"/>
              <w:left w:w="65" w:type="dxa"/>
              <w:bottom w:w="65" w:type="dxa"/>
              <w:right w:w="65" w:type="dxa"/>
            </w:tcMar>
            <w:vAlign w:val="center"/>
          </w:tcPr>
          <w:p w14:paraId="504B0624" w14:textId="77777777" w:rsidR="00D45154" w:rsidRDefault="001C00FC">
            <w:pPr>
              <w:spacing w:before="40" w:after="40" w:line="269" w:lineRule="auto"/>
              <w:jc w:val="left"/>
            </w:pPr>
            <w:r>
              <w:rPr>
                <w:b/>
                <w:sz w:val="20"/>
              </w:rPr>
              <w:t>Thời gian trung bình mỗi ngày (giây)</w:t>
            </w:r>
          </w:p>
        </w:tc>
        <w:tc>
          <w:tcPr>
            <w:tcW w:w="1191" w:type="dxa"/>
            <w:shd w:val="clear" w:color="auto" w:fill="EAEAEA"/>
            <w:tcMar>
              <w:top w:w="65" w:type="dxa"/>
              <w:left w:w="65" w:type="dxa"/>
              <w:bottom w:w="65" w:type="dxa"/>
              <w:right w:w="65" w:type="dxa"/>
            </w:tcMar>
            <w:vAlign w:val="center"/>
          </w:tcPr>
          <w:p w14:paraId="69377395" w14:textId="77777777" w:rsidR="00D45154" w:rsidRDefault="001C00FC">
            <w:pPr>
              <w:spacing w:before="40" w:after="40" w:line="269" w:lineRule="auto"/>
              <w:jc w:val="left"/>
            </w:pPr>
            <w:r>
              <w:rPr>
                <w:b/>
                <w:sz w:val="20"/>
              </w:rPr>
              <w:t>Phân vị 95% (giây/ngày)</w:t>
            </w:r>
          </w:p>
        </w:tc>
        <w:tc>
          <w:tcPr>
            <w:tcW w:w="1020" w:type="dxa"/>
            <w:shd w:val="clear" w:color="auto" w:fill="EAEAEA"/>
            <w:tcMar>
              <w:top w:w="65" w:type="dxa"/>
              <w:left w:w="65" w:type="dxa"/>
              <w:bottom w:w="65" w:type="dxa"/>
              <w:right w:w="65" w:type="dxa"/>
            </w:tcMar>
            <w:vAlign w:val="center"/>
          </w:tcPr>
          <w:p w14:paraId="0F5A1989" w14:textId="77777777" w:rsidR="00D45154" w:rsidRDefault="001C00FC">
            <w:pPr>
              <w:spacing w:before="40" w:after="40" w:line="269" w:lineRule="auto"/>
              <w:jc w:val="left"/>
            </w:pPr>
            <w:r>
              <w:rPr>
                <w:b/>
                <w:sz w:val="20"/>
              </w:rPr>
              <w:t>Ngày lâu nhất (giây)</w:t>
            </w:r>
          </w:p>
        </w:tc>
        <w:tc>
          <w:tcPr>
            <w:tcW w:w="1587" w:type="dxa"/>
            <w:shd w:val="clear" w:color="auto" w:fill="EAEAEA"/>
            <w:tcMar>
              <w:top w:w="65" w:type="dxa"/>
              <w:left w:w="65" w:type="dxa"/>
              <w:bottom w:w="65" w:type="dxa"/>
              <w:right w:w="65" w:type="dxa"/>
            </w:tcMar>
            <w:vAlign w:val="center"/>
          </w:tcPr>
          <w:p w14:paraId="0E9260A8" w14:textId="77777777" w:rsidR="00D45154" w:rsidRDefault="001C00FC">
            <w:pPr>
              <w:spacing w:before="40" w:after="40" w:line="269" w:lineRule="auto"/>
              <w:jc w:val="left"/>
            </w:pPr>
            <w:r>
              <w:rPr>
                <w:b/>
                <w:sz w:val="20"/>
              </w:rPr>
              <w:t>Số ngày vượt ngân sách yêu cầu</w:t>
            </w:r>
          </w:p>
        </w:tc>
        <w:tc>
          <w:tcPr>
            <w:tcW w:w="1134" w:type="dxa"/>
            <w:shd w:val="clear" w:color="auto" w:fill="EAEAEA"/>
            <w:tcMar>
              <w:top w:w="65" w:type="dxa"/>
              <w:left w:w="65" w:type="dxa"/>
              <w:bottom w:w="65" w:type="dxa"/>
              <w:right w:w="65" w:type="dxa"/>
            </w:tcMar>
            <w:vAlign w:val="center"/>
          </w:tcPr>
          <w:p w14:paraId="2092D63D" w14:textId="77777777" w:rsidR="00D45154" w:rsidRDefault="001C00FC">
            <w:pPr>
              <w:spacing w:before="40" w:after="40" w:line="269" w:lineRule="auto"/>
              <w:jc w:val="left"/>
            </w:pPr>
            <w:r>
              <w:rPr>
                <w:b/>
                <w:sz w:val="20"/>
              </w:rPr>
              <w:t>Tổng số ngày đo</w:t>
            </w:r>
          </w:p>
        </w:tc>
      </w:tr>
      <w:tr w:rsidR="00D45154" w14:paraId="70272605" w14:textId="77777777">
        <w:trPr>
          <w:cantSplit/>
          <w:jc w:val="center"/>
        </w:trPr>
        <w:tc>
          <w:tcPr>
            <w:tcW w:w="1020" w:type="dxa"/>
            <w:tcMar>
              <w:top w:w="65" w:type="dxa"/>
              <w:left w:w="65" w:type="dxa"/>
              <w:bottom w:w="65" w:type="dxa"/>
              <w:right w:w="65" w:type="dxa"/>
            </w:tcMar>
            <w:vAlign w:val="center"/>
          </w:tcPr>
          <w:p w14:paraId="57EFA13C" w14:textId="77777777" w:rsidR="00D45154" w:rsidRDefault="001C00FC">
            <w:pPr>
              <w:spacing w:before="40" w:after="40" w:line="269" w:lineRule="auto"/>
              <w:jc w:val="center"/>
            </w:pPr>
            <w:r>
              <w:rPr>
                <w:sz w:val="20"/>
              </w:rPr>
              <w:t>1</w:t>
            </w:r>
          </w:p>
        </w:tc>
        <w:tc>
          <w:tcPr>
            <w:tcW w:w="1757" w:type="dxa"/>
            <w:tcMar>
              <w:top w:w="65" w:type="dxa"/>
              <w:left w:w="65" w:type="dxa"/>
              <w:bottom w:w="65" w:type="dxa"/>
              <w:right w:w="65" w:type="dxa"/>
            </w:tcMar>
            <w:vAlign w:val="center"/>
          </w:tcPr>
          <w:p w14:paraId="1F0968F2" w14:textId="77777777" w:rsidR="00D45154" w:rsidRDefault="001C00FC">
            <w:pPr>
              <w:spacing w:before="40" w:after="40" w:line="269" w:lineRule="auto"/>
              <w:jc w:val="center"/>
            </w:pPr>
            <w:r>
              <w:rPr>
                <w:sz w:val="20"/>
              </w:rPr>
              <w:t>Tour đầy đủ</w:t>
            </w:r>
          </w:p>
        </w:tc>
        <w:tc>
          <w:tcPr>
            <w:tcW w:w="1020" w:type="dxa"/>
            <w:tcMar>
              <w:top w:w="65" w:type="dxa"/>
              <w:left w:w="65" w:type="dxa"/>
              <w:bottom w:w="65" w:type="dxa"/>
              <w:right w:w="65" w:type="dxa"/>
            </w:tcMar>
            <w:vAlign w:val="center"/>
          </w:tcPr>
          <w:p w14:paraId="470BBFD7" w14:textId="77777777" w:rsidR="00D45154" w:rsidRDefault="001C00FC">
            <w:pPr>
              <w:spacing w:before="40" w:after="40" w:line="269" w:lineRule="auto"/>
              <w:jc w:val="center"/>
            </w:pPr>
            <w:r>
              <w:rPr>
                <w:sz w:val="20"/>
              </w:rPr>
              <w:t>0,9</w:t>
            </w:r>
          </w:p>
        </w:tc>
        <w:tc>
          <w:tcPr>
            <w:tcW w:w="1191" w:type="dxa"/>
            <w:tcMar>
              <w:top w:w="65" w:type="dxa"/>
              <w:left w:w="65" w:type="dxa"/>
              <w:bottom w:w="65" w:type="dxa"/>
              <w:right w:w="65" w:type="dxa"/>
            </w:tcMar>
            <w:vAlign w:val="center"/>
          </w:tcPr>
          <w:p w14:paraId="28CB703A" w14:textId="77777777" w:rsidR="00D45154" w:rsidRDefault="001C00FC">
            <w:pPr>
              <w:spacing w:before="40" w:after="40" w:line="269" w:lineRule="auto"/>
              <w:jc w:val="center"/>
            </w:pPr>
            <w:r>
              <w:rPr>
                <w:sz w:val="20"/>
              </w:rPr>
              <w:t>0,91</w:t>
            </w:r>
          </w:p>
        </w:tc>
        <w:tc>
          <w:tcPr>
            <w:tcW w:w="1020" w:type="dxa"/>
            <w:tcMar>
              <w:top w:w="65" w:type="dxa"/>
              <w:left w:w="65" w:type="dxa"/>
              <w:bottom w:w="65" w:type="dxa"/>
              <w:right w:w="65" w:type="dxa"/>
            </w:tcMar>
            <w:vAlign w:val="center"/>
          </w:tcPr>
          <w:p w14:paraId="1F9D21BC" w14:textId="77777777" w:rsidR="00D45154" w:rsidRDefault="001C00FC">
            <w:pPr>
              <w:spacing w:before="40" w:after="40" w:line="269" w:lineRule="auto"/>
              <w:jc w:val="center"/>
            </w:pPr>
            <w:r>
              <w:rPr>
                <w:sz w:val="20"/>
              </w:rPr>
              <w:t>0,92</w:t>
            </w:r>
          </w:p>
        </w:tc>
        <w:tc>
          <w:tcPr>
            <w:tcW w:w="1587" w:type="dxa"/>
            <w:tcMar>
              <w:top w:w="65" w:type="dxa"/>
              <w:left w:w="65" w:type="dxa"/>
              <w:bottom w:w="65" w:type="dxa"/>
              <w:right w:w="65" w:type="dxa"/>
            </w:tcMar>
            <w:vAlign w:val="center"/>
          </w:tcPr>
          <w:p w14:paraId="6A23F9C5"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0131D78E" w14:textId="77777777" w:rsidR="00D45154" w:rsidRDefault="001C00FC">
            <w:pPr>
              <w:spacing w:before="40" w:after="40" w:line="269" w:lineRule="auto"/>
              <w:jc w:val="center"/>
            </w:pPr>
            <w:r>
              <w:rPr>
                <w:sz w:val="20"/>
              </w:rPr>
              <w:t>72</w:t>
            </w:r>
          </w:p>
        </w:tc>
      </w:tr>
      <w:tr w:rsidR="00D45154" w14:paraId="34358326" w14:textId="77777777">
        <w:trPr>
          <w:cantSplit/>
          <w:jc w:val="center"/>
        </w:trPr>
        <w:tc>
          <w:tcPr>
            <w:tcW w:w="1020" w:type="dxa"/>
            <w:tcMar>
              <w:top w:w="65" w:type="dxa"/>
              <w:left w:w="65" w:type="dxa"/>
              <w:bottom w:w="65" w:type="dxa"/>
              <w:right w:w="65" w:type="dxa"/>
            </w:tcMar>
            <w:vAlign w:val="center"/>
          </w:tcPr>
          <w:p w14:paraId="28EA79F1" w14:textId="77777777" w:rsidR="00D45154" w:rsidRDefault="001C00FC">
            <w:pPr>
              <w:spacing w:before="40" w:after="40" w:line="269" w:lineRule="auto"/>
              <w:jc w:val="center"/>
            </w:pPr>
            <w:r>
              <w:rPr>
                <w:sz w:val="20"/>
              </w:rPr>
              <w:t>1</w:t>
            </w:r>
          </w:p>
        </w:tc>
        <w:tc>
          <w:tcPr>
            <w:tcW w:w="1757" w:type="dxa"/>
            <w:tcMar>
              <w:top w:w="65" w:type="dxa"/>
              <w:left w:w="65" w:type="dxa"/>
              <w:bottom w:w="65" w:type="dxa"/>
              <w:right w:w="65" w:type="dxa"/>
            </w:tcMar>
            <w:vAlign w:val="center"/>
          </w:tcPr>
          <w:p w14:paraId="4654D5C3" w14:textId="77777777" w:rsidR="00D45154" w:rsidRDefault="001C00FC">
            <w:pPr>
              <w:spacing w:before="40" w:after="40" w:line="269" w:lineRule="auto"/>
              <w:jc w:val="center"/>
            </w:pPr>
            <w:r>
              <w:rPr>
                <w:sz w:val="20"/>
              </w:rPr>
              <w:t>Bỏ cải thiện cục bộ</w:t>
            </w:r>
          </w:p>
        </w:tc>
        <w:tc>
          <w:tcPr>
            <w:tcW w:w="1020" w:type="dxa"/>
            <w:tcMar>
              <w:top w:w="65" w:type="dxa"/>
              <w:left w:w="65" w:type="dxa"/>
              <w:bottom w:w="65" w:type="dxa"/>
              <w:right w:w="65" w:type="dxa"/>
            </w:tcMar>
            <w:vAlign w:val="center"/>
          </w:tcPr>
          <w:p w14:paraId="3F99710F" w14:textId="77777777" w:rsidR="00D45154" w:rsidRDefault="001C00FC">
            <w:pPr>
              <w:spacing w:before="40" w:after="40" w:line="269" w:lineRule="auto"/>
              <w:jc w:val="center"/>
            </w:pPr>
            <w:r>
              <w:rPr>
                <w:sz w:val="20"/>
              </w:rPr>
              <w:t>0,27</w:t>
            </w:r>
          </w:p>
        </w:tc>
        <w:tc>
          <w:tcPr>
            <w:tcW w:w="1191" w:type="dxa"/>
            <w:tcMar>
              <w:top w:w="65" w:type="dxa"/>
              <w:left w:w="65" w:type="dxa"/>
              <w:bottom w:w="65" w:type="dxa"/>
              <w:right w:w="65" w:type="dxa"/>
            </w:tcMar>
            <w:vAlign w:val="center"/>
          </w:tcPr>
          <w:p w14:paraId="7C931068" w14:textId="77777777" w:rsidR="00D45154" w:rsidRDefault="001C00FC">
            <w:pPr>
              <w:spacing w:before="40" w:after="40" w:line="269" w:lineRule="auto"/>
              <w:jc w:val="center"/>
            </w:pPr>
            <w:r>
              <w:rPr>
                <w:sz w:val="20"/>
              </w:rPr>
              <w:t>0,55</w:t>
            </w:r>
          </w:p>
        </w:tc>
        <w:tc>
          <w:tcPr>
            <w:tcW w:w="1020" w:type="dxa"/>
            <w:tcMar>
              <w:top w:w="65" w:type="dxa"/>
              <w:left w:w="65" w:type="dxa"/>
              <w:bottom w:w="65" w:type="dxa"/>
              <w:right w:w="65" w:type="dxa"/>
            </w:tcMar>
            <w:vAlign w:val="center"/>
          </w:tcPr>
          <w:p w14:paraId="30E95C52" w14:textId="77777777" w:rsidR="00D45154" w:rsidRDefault="001C00FC">
            <w:pPr>
              <w:spacing w:before="40" w:after="40" w:line="269" w:lineRule="auto"/>
              <w:jc w:val="center"/>
            </w:pPr>
            <w:r>
              <w:rPr>
                <w:sz w:val="20"/>
              </w:rPr>
              <w:t>0,73</w:t>
            </w:r>
          </w:p>
        </w:tc>
        <w:tc>
          <w:tcPr>
            <w:tcW w:w="1587" w:type="dxa"/>
            <w:tcMar>
              <w:top w:w="65" w:type="dxa"/>
              <w:left w:w="65" w:type="dxa"/>
              <w:bottom w:w="65" w:type="dxa"/>
              <w:right w:w="65" w:type="dxa"/>
            </w:tcMar>
            <w:vAlign w:val="center"/>
          </w:tcPr>
          <w:p w14:paraId="0387770E"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7EEF0F93" w14:textId="77777777" w:rsidR="00D45154" w:rsidRDefault="001C00FC">
            <w:pPr>
              <w:spacing w:before="40" w:after="40" w:line="269" w:lineRule="auto"/>
              <w:jc w:val="center"/>
            </w:pPr>
            <w:r>
              <w:rPr>
                <w:sz w:val="20"/>
              </w:rPr>
              <w:t>72</w:t>
            </w:r>
          </w:p>
        </w:tc>
      </w:tr>
      <w:tr w:rsidR="00D45154" w14:paraId="73146118" w14:textId="77777777">
        <w:trPr>
          <w:cantSplit/>
          <w:jc w:val="center"/>
        </w:trPr>
        <w:tc>
          <w:tcPr>
            <w:tcW w:w="1020" w:type="dxa"/>
            <w:tcMar>
              <w:top w:w="65" w:type="dxa"/>
              <w:left w:w="65" w:type="dxa"/>
              <w:bottom w:w="65" w:type="dxa"/>
              <w:right w:w="65" w:type="dxa"/>
            </w:tcMar>
            <w:vAlign w:val="center"/>
          </w:tcPr>
          <w:p w14:paraId="03F50F51" w14:textId="77777777" w:rsidR="00D45154" w:rsidRDefault="001C00FC">
            <w:pPr>
              <w:spacing w:before="40" w:after="40" w:line="269" w:lineRule="auto"/>
              <w:jc w:val="center"/>
            </w:pPr>
            <w:r>
              <w:rPr>
                <w:sz w:val="20"/>
              </w:rPr>
              <w:t>1</w:t>
            </w:r>
          </w:p>
        </w:tc>
        <w:tc>
          <w:tcPr>
            <w:tcW w:w="1757" w:type="dxa"/>
            <w:tcMar>
              <w:top w:w="65" w:type="dxa"/>
              <w:left w:w="65" w:type="dxa"/>
              <w:bottom w:w="65" w:type="dxa"/>
              <w:right w:w="65" w:type="dxa"/>
            </w:tcMar>
            <w:vAlign w:val="center"/>
          </w:tcPr>
          <w:p w14:paraId="6B5946FA" w14:textId="77777777" w:rsidR="00D45154" w:rsidRDefault="001C00FC">
            <w:pPr>
              <w:spacing w:before="40" w:after="40" w:line="269" w:lineRule="auto"/>
              <w:jc w:val="center"/>
            </w:pPr>
            <w:r>
              <w:rPr>
                <w:sz w:val="20"/>
              </w:rPr>
              <w:t>Bỏ dựng lại phủ loại</w:t>
            </w:r>
          </w:p>
        </w:tc>
        <w:tc>
          <w:tcPr>
            <w:tcW w:w="1020" w:type="dxa"/>
            <w:tcMar>
              <w:top w:w="65" w:type="dxa"/>
              <w:left w:w="65" w:type="dxa"/>
              <w:bottom w:w="65" w:type="dxa"/>
              <w:right w:w="65" w:type="dxa"/>
            </w:tcMar>
            <w:vAlign w:val="center"/>
          </w:tcPr>
          <w:p w14:paraId="5B04D9A2" w14:textId="77777777" w:rsidR="00D45154" w:rsidRDefault="001C00FC">
            <w:pPr>
              <w:spacing w:before="40" w:after="40" w:line="269" w:lineRule="auto"/>
              <w:jc w:val="center"/>
            </w:pPr>
            <w:r>
              <w:rPr>
                <w:sz w:val="20"/>
              </w:rPr>
              <w:t>0,91</w:t>
            </w:r>
          </w:p>
        </w:tc>
        <w:tc>
          <w:tcPr>
            <w:tcW w:w="1191" w:type="dxa"/>
            <w:tcMar>
              <w:top w:w="65" w:type="dxa"/>
              <w:left w:w="65" w:type="dxa"/>
              <w:bottom w:w="65" w:type="dxa"/>
              <w:right w:w="65" w:type="dxa"/>
            </w:tcMar>
            <w:vAlign w:val="center"/>
          </w:tcPr>
          <w:p w14:paraId="641DFC95" w14:textId="77777777" w:rsidR="00D45154" w:rsidRDefault="001C00FC">
            <w:pPr>
              <w:spacing w:before="40" w:after="40" w:line="269" w:lineRule="auto"/>
              <w:jc w:val="center"/>
            </w:pPr>
            <w:r>
              <w:rPr>
                <w:sz w:val="20"/>
              </w:rPr>
              <w:t>0,95</w:t>
            </w:r>
          </w:p>
        </w:tc>
        <w:tc>
          <w:tcPr>
            <w:tcW w:w="1020" w:type="dxa"/>
            <w:tcMar>
              <w:top w:w="65" w:type="dxa"/>
              <w:left w:w="65" w:type="dxa"/>
              <w:bottom w:w="65" w:type="dxa"/>
              <w:right w:w="65" w:type="dxa"/>
            </w:tcMar>
            <w:vAlign w:val="center"/>
          </w:tcPr>
          <w:p w14:paraId="6D6FCD12" w14:textId="77777777" w:rsidR="00D45154" w:rsidRDefault="001C00FC">
            <w:pPr>
              <w:spacing w:before="40" w:after="40" w:line="269" w:lineRule="auto"/>
              <w:jc w:val="center"/>
            </w:pPr>
            <w:r>
              <w:rPr>
                <w:sz w:val="20"/>
              </w:rPr>
              <w:t>1,11</w:t>
            </w:r>
          </w:p>
        </w:tc>
        <w:tc>
          <w:tcPr>
            <w:tcW w:w="1587" w:type="dxa"/>
            <w:tcMar>
              <w:top w:w="65" w:type="dxa"/>
              <w:left w:w="65" w:type="dxa"/>
              <w:bottom w:w="65" w:type="dxa"/>
              <w:right w:w="65" w:type="dxa"/>
            </w:tcMar>
            <w:vAlign w:val="center"/>
          </w:tcPr>
          <w:p w14:paraId="751B2FC9" w14:textId="77777777" w:rsidR="00D45154" w:rsidRDefault="001C00FC">
            <w:pPr>
              <w:spacing w:before="40" w:after="40" w:line="269" w:lineRule="auto"/>
              <w:jc w:val="center"/>
            </w:pPr>
            <w:r>
              <w:rPr>
                <w:sz w:val="20"/>
              </w:rPr>
              <w:t>3</w:t>
            </w:r>
          </w:p>
        </w:tc>
        <w:tc>
          <w:tcPr>
            <w:tcW w:w="1134" w:type="dxa"/>
            <w:tcMar>
              <w:top w:w="65" w:type="dxa"/>
              <w:left w:w="65" w:type="dxa"/>
              <w:bottom w:w="65" w:type="dxa"/>
              <w:right w:w="65" w:type="dxa"/>
            </w:tcMar>
            <w:vAlign w:val="center"/>
          </w:tcPr>
          <w:p w14:paraId="2F0522CA" w14:textId="77777777" w:rsidR="00D45154" w:rsidRDefault="001C00FC">
            <w:pPr>
              <w:spacing w:before="40" w:after="40" w:line="269" w:lineRule="auto"/>
              <w:jc w:val="center"/>
            </w:pPr>
            <w:r>
              <w:rPr>
                <w:sz w:val="20"/>
              </w:rPr>
              <w:t>72</w:t>
            </w:r>
          </w:p>
        </w:tc>
      </w:tr>
      <w:tr w:rsidR="00D45154" w14:paraId="43915147" w14:textId="77777777">
        <w:trPr>
          <w:cantSplit/>
          <w:jc w:val="center"/>
        </w:trPr>
        <w:tc>
          <w:tcPr>
            <w:tcW w:w="1020" w:type="dxa"/>
            <w:tcMar>
              <w:top w:w="65" w:type="dxa"/>
              <w:left w:w="65" w:type="dxa"/>
              <w:bottom w:w="65" w:type="dxa"/>
              <w:right w:w="65" w:type="dxa"/>
            </w:tcMar>
            <w:vAlign w:val="center"/>
          </w:tcPr>
          <w:p w14:paraId="6FDDBB05" w14:textId="77777777" w:rsidR="00D45154" w:rsidRDefault="001C00FC">
            <w:pPr>
              <w:spacing w:before="40" w:after="40" w:line="269" w:lineRule="auto"/>
              <w:jc w:val="center"/>
            </w:pPr>
            <w:r>
              <w:rPr>
                <w:sz w:val="20"/>
              </w:rPr>
              <w:t>1</w:t>
            </w:r>
          </w:p>
        </w:tc>
        <w:tc>
          <w:tcPr>
            <w:tcW w:w="1757" w:type="dxa"/>
            <w:tcMar>
              <w:top w:w="65" w:type="dxa"/>
              <w:left w:w="65" w:type="dxa"/>
              <w:bottom w:w="65" w:type="dxa"/>
              <w:right w:w="65" w:type="dxa"/>
            </w:tcMar>
            <w:vAlign w:val="center"/>
          </w:tcPr>
          <w:p w14:paraId="285C9ED6" w14:textId="77777777" w:rsidR="00D45154" w:rsidRDefault="001C00FC">
            <w:pPr>
              <w:spacing w:before="40" w:after="40" w:line="269" w:lineRule="auto"/>
              <w:jc w:val="center"/>
            </w:pPr>
            <w:r>
              <w:rPr>
                <w:sz w:val="20"/>
              </w:rPr>
              <w:t>Bỏ tìm ô neo</w:t>
            </w:r>
          </w:p>
        </w:tc>
        <w:tc>
          <w:tcPr>
            <w:tcW w:w="1020" w:type="dxa"/>
            <w:tcMar>
              <w:top w:w="65" w:type="dxa"/>
              <w:left w:w="65" w:type="dxa"/>
              <w:bottom w:w="65" w:type="dxa"/>
              <w:right w:w="65" w:type="dxa"/>
            </w:tcMar>
            <w:vAlign w:val="center"/>
          </w:tcPr>
          <w:p w14:paraId="04464080" w14:textId="77777777" w:rsidR="00D45154" w:rsidRDefault="001C00FC">
            <w:pPr>
              <w:spacing w:before="40" w:after="40" w:line="269" w:lineRule="auto"/>
              <w:jc w:val="center"/>
            </w:pPr>
            <w:r>
              <w:rPr>
                <w:sz w:val="20"/>
              </w:rPr>
              <w:t>0,9</w:t>
            </w:r>
          </w:p>
        </w:tc>
        <w:tc>
          <w:tcPr>
            <w:tcW w:w="1191" w:type="dxa"/>
            <w:tcMar>
              <w:top w:w="65" w:type="dxa"/>
              <w:left w:w="65" w:type="dxa"/>
              <w:bottom w:w="65" w:type="dxa"/>
              <w:right w:w="65" w:type="dxa"/>
            </w:tcMar>
            <w:vAlign w:val="center"/>
          </w:tcPr>
          <w:p w14:paraId="1625304A" w14:textId="77777777" w:rsidR="00D45154" w:rsidRDefault="001C00FC">
            <w:pPr>
              <w:spacing w:before="40" w:after="40" w:line="269" w:lineRule="auto"/>
              <w:jc w:val="center"/>
            </w:pPr>
            <w:r>
              <w:rPr>
                <w:sz w:val="20"/>
              </w:rPr>
              <w:t>0,91</w:t>
            </w:r>
          </w:p>
        </w:tc>
        <w:tc>
          <w:tcPr>
            <w:tcW w:w="1020" w:type="dxa"/>
            <w:tcMar>
              <w:top w:w="65" w:type="dxa"/>
              <w:left w:w="65" w:type="dxa"/>
              <w:bottom w:w="65" w:type="dxa"/>
              <w:right w:w="65" w:type="dxa"/>
            </w:tcMar>
            <w:vAlign w:val="center"/>
          </w:tcPr>
          <w:p w14:paraId="2BBA4CCB" w14:textId="77777777" w:rsidR="00D45154" w:rsidRDefault="001C00FC">
            <w:pPr>
              <w:spacing w:before="40" w:after="40" w:line="269" w:lineRule="auto"/>
              <w:jc w:val="center"/>
            </w:pPr>
            <w:r>
              <w:rPr>
                <w:sz w:val="20"/>
              </w:rPr>
              <w:t>0,91</w:t>
            </w:r>
          </w:p>
        </w:tc>
        <w:tc>
          <w:tcPr>
            <w:tcW w:w="1587" w:type="dxa"/>
            <w:tcMar>
              <w:top w:w="65" w:type="dxa"/>
              <w:left w:w="65" w:type="dxa"/>
              <w:bottom w:w="65" w:type="dxa"/>
              <w:right w:w="65" w:type="dxa"/>
            </w:tcMar>
            <w:vAlign w:val="center"/>
          </w:tcPr>
          <w:p w14:paraId="2520CD48"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76700C35" w14:textId="77777777" w:rsidR="00D45154" w:rsidRDefault="001C00FC">
            <w:pPr>
              <w:spacing w:before="40" w:after="40" w:line="269" w:lineRule="auto"/>
              <w:jc w:val="center"/>
            </w:pPr>
            <w:r>
              <w:rPr>
                <w:sz w:val="20"/>
              </w:rPr>
              <w:t>72</w:t>
            </w:r>
          </w:p>
        </w:tc>
      </w:tr>
      <w:tr w:rsidR="00D45154" w14:paraId="7D5E9E4D" w14:textId="77777777">
        <w:trPr>
          <w:cantSplit/>
          <w:jc w:val="center"/>
        </w:trPr>
        <w:tc>
          <w:tcPr>
            <w:tcW w:w="1020" w:type="dxa"/>
            <w:tcMar>
              <w:top w:w="65" w:type="dxa"/>
              <w:left w:w="65" w:type="dxa"/>
              <w:bottom w:w="65" w:type="dxa"/>
              <w:right w:w="65" w:type="dxa"/>
            </w:tcMar>
            <w:vAlign w:val="center"/>
          </w:tcPr>
          <w:p w14:paraId="38E7ECBB" w14:textId="77777777" w:rsidR="00D45154" w:rsidRDefault="001C00FC">
            <w:pPr>
              <w:spacing w:before="40" w:after="40" w:line="269" w:lineRule="auto"/>
              <w:jc w:val="center"/>
            </w:pPr>
            <w:r>
              <w:rPr>
                <w:sz w:val="20"/>
              </w:rPr>
              <w:t>5</w:t>
            </w:r>
          </w:p>
        </w:tc>
        <w:tc>
          <w:tcPr>
            <w:tcW w:w="1757" w:type="dxa"/>
            <w:tcMar>
              <w:top w:w="65" w:type="dxa"/>
              <w:left w:w="65" w:type="dxa"/>
              <w:bottom w:w="65" w:type="dxa"/>
              <w:right w:w="65" w:type="dxa"/>
            </w:tcMar>
            <w:vAlign w:val="center"/>
          </w:tcPr>
          <w:p w14:paraId="347196E7" w14:textId="77777777" w:rsidR="00D45154" w:rsidRDefault="001C00FC">
            <w:pPr>
              <w:spacing w:before="40" w:after="40" w:line="269" w:lineRule="auto"/>
              <w:jc w:val="center"/>
            </w:pPr>
            <w:r>
              <w:rPr>
                <w:sz w:val="20"/>
              </w:rPr>
              <w:t>Tour đầy đủ</w:t>
            </w:r>
          </w:p>
        </w:tc>
        <w:tc>
          <w:tcPr>
            <w:tcW w:w="1020" w:type="dxa"/>
            <w:tcMar>
              <w:top w:w="65" w:type="dxa"/>
              <w:left w:w="65" w:type="dxa"/>
              <w:bottom w:w="65" w:type="dxa"/>
              <w:right w:w="65" w:type="dxa"/>
            </w:tcMar>
            <w:vAlign w:val="center"/>
          </w:tcPr>
          <w:p w14:paraId="04B6F503" w14:textId="77777777" w:rsidR="00D45154" w:rsidRDefault="001C00FC">
            <w:pPr>
              <w:spacing w:before="40" w:after="40" w:line="269" w:lineRule="auto"/>
              <w:jc w:val="center"/>
            </w:pPr>
            <w:r>
              <w:rPr>
                <w:sz w:val="20"/>
              </w:rPr>
              <w:t>4,5</w:t>
            </w:r>
          </w:p>
        </w:tc>
        <w:tc>
          <w:tcPr>
            <w:tcW w:w="1191" w:type="dxa"/>
            <w:tcMar>
              <w:top w:w="65" w:type="dxa"/>
              <w:left w:w="65" w:type="dxa"/>
              <w:bottom w:w="65" w:type="dxa"/>
              <w:right w:w="65" w:type="dxa"/>
            </w:tcMar>
            <w:vAlign w:val="center"/>
          </w:tcPr>
          <w:p w14:paraId="79E22670" w14:textId="77777777" w:rsidR="00D45154" w:rsidRDefault="001C00FC">
            <w:pPr>
              <w:spacing w:before="40" w:after="40" w:line="269" w:lineRule="auto"/>
              <w:jc w:val="center"/>
            </w:pPr>
            <w:r>
              <w:rPr>
                <w:sz w:val="20"/>
              </w:rPr>
              <w:t>4,51</w:t>
            </w:r>
          </w:p>
        </w:tc>
        <w:tc>
          <w:tcPr>
            <w:tcW w:w="1020" w:type="dxa"/>
            <w:tcMar>
              <w:top w:w="65" w:type="dxa"/>
              <w:left w:w="65" w:type="dxa"/>
              <w:bottom w:w="65" w:type="dxa"/>
              <w:right w:w="65" w:type="dxa"/>
            </w:tcMar>
            <w:vAlign w:val="center"/>
          </w:tcPr>
          <w:p w14:paraId="73E99949" w14:textId="77777777" w:rsidR="00D45154" w:rsidRDefault="001C00FC">
            <w:pPr>
              <w:spacing w:before="40" w:after="40" w:line="269" w:lineRule="auto"/>
              <w:jc w:val="center"/>
            </w:pPr>
            <w:r>
              <w:rPr>
                <w:sz w:val="20"/>
              </w:rPr>
              <w:t>4,53</w:t>
            </w:r>
          </w:p>
        </w:tc>
        <w:tc>
          <w:tcPr>
            <w:tcW w:w="1587" w:type="dxa"/>
            <w:tcMar>
              <w:top w:w="65" w:type="dxa"/>
              <w:left w:w="65" w:type="dxa"/>
              <w:bottom w:w="65" w:type="dxa"/>
              <w:right w:w="65" w:type="dxa"/>
            </w:tcMar>
            <w:vAlign w:val="center"/>
          </w:tcPr>
          <w:p w14:paraId="63AA766F"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1D8E7657" w14:textId="77777777" w:rsidR="00D45154" w:rsidRDefault="001C00FC">
            <w:pPr>
              <w:spacing w:before="40" w:after="40" w:line="269" w:lineRule="auto"/>
              <w:jc w:val="center"/>
            </w:pPr>
            <w:r>
              <w:rPr>
                <w:sz w:val="20"/>
              </w:rPr>
              <w:t>72</w:t>
            </w:r>
          </w:p>
        </w:tc>
      </w:tr>
      <w:tr w:rsidR="00D45154" w14:paraId="7DED31DF" w14:textId="77777777">
        <w:trPr>
          <w:cantSplit/>
          <w:jc w:val="center"/>
        </w:trPr>
        <w:tc>
          <w:tcPr>
            <w:tcW w:w="1020" w:type="dxa"/>
            <w:tcMar>
              <w:top w:w="65" w:type="dxa"/>
              <w:left w:w="65" w:type="dxa"/>
              <w:bottom w:w="65" w:type="dxa"/>
              <w:right w:w="65" w:type="dxa"/>
            </w:tcMar>
            <w:vAlign w:val="center"/>
          </w:tcPr>
          <w:p w14:paraId="31EBE0BE" w14:textId="77777777" w:rsidR="00D45154" w:rsidRDefault="001C00FC">
            <w:pPr>
              <w:spacing w:before="40" w:after="40" w:line="269" w:lineRule="auto"/>
              <w:jc w:val="center"/>
            </w:pPr>
            <w:r>
              <w:rPr>
                <w:sz w:val="20"/>
              </w:rPr>
              <w:t>5</w:t>
            </w:r>
          </w:p>
        </w:tc>
        <w:tc>
          <w:tcPr>
            <w:tcW w:w="1757" w:type="dxa"/>
            <w:tcMar>
              <w:top w:w="65" w:type="dxa"/>
              <w:left w:w="65" w:type="dxa"/>
              <w:bottom w:w="65" w:type="dxa"/>
              <w:right w:w="65" w:type="dxa"/>
            </w:tcMar>
            <w:vAlign w:val="center"/>
          </w:tcPr>
          <w:p w14:paraId="41199ABC" w14:textId="77777777" w:rsidR="00D45154" w:rsidRDefault="001C00FC">
            <w:pPr>
              <w:spacing w:before="40" w:after="40" w:line="269" w:lineRule="auto"/>
              <w:jc w:val="center"/>
            </w:pPr>
            <w:r>
              <w:rPr>
                <w:sz w:val="20"/>
              </w:rPr>
              <w:t>Bỏ cải thiện cục bộ</w:t>
            </w:r>
          </w:p>
        </w:tc>
        <w:tc>
          <w:tcPr>
            <w:tcW w:w="1020" w:type="dxa"/>
            <w:tcMar>
              <w:top w:w="65" w:type="dxa"/>
              <w:left w:w="65" w:type="dxa"/>
              <w:bottom w:w="65" w:type="dxa"/>
              <w:right w:w="65" w:type="dxa"/>
            </w:tcMar>
            <w:vAlign w:val="center"/>
          </w:tcPr>
          <w:p w14:paraId="0E52039A" w14:textId="77777777" w:rsidR="00D45154" w:rsidRDefault="001C00FC">
            <w:pPr>
              <w:spacing w:before="40" w:after="40" w:line="269" w:lineRule="auto"/>
              <w:jc w:val="center"/>
            </w:pPr>
            <w:r>
              <w:rPr>
                <w:sz w:val="20"/>
              </w:rPr>
              <w:t>0,54</w:t>
            </w:r>
          </w:p>
        </w:tc>
        <w:tc>
          <w:tcPr>
            <w:tcW w:w="1191" w:type="dxa"/>
            <w:tcMar>
              <w:top w:w="65" w:type="dxa"/>
              <w:left w:w="65" w:type="dxa"/>
              <w:bottom w:w="65" w:type="dxa"/>
              <w:right w:w="65" w:type="dxa"/>
            </w:tcMar>
            <w:vAlign w:val="center"/>
          </w:tcPr>
          <w:p w14:paraId="7B60F499" w14:textId="77777777" w:rsidR="00D45154" w:rsidRDefault="001C00FC">
            <w:pPr>
              <w:spacing w:before="40" w:after="40" w:line="269" w:lineRule="auto"/>
              <w:jc w:val="center"/>
            </w:pPr>
            <w:r>
              <w:rPr>
                <w:sz w:val="20"/>
              </w:rPr>
              <w:t>2</w:t>
            </w:r>
          </w:p>
        </w:tc>
        <w:tc>
          <w:tcPr>
            <w:tcW w:w="1020" w:type="dxa"/>
            <w:tcMar>
              <w:top w:w="65" w:type="dxa"/>
              <w:left w:w="65" w:type="dxa"/>
              <w:bottom w:w="65" w:type="dxa"/>
              <w:right w:w="65" w:type="dxa"/>
            </w:tcMar>
            <w:vAlign w:val="center"/>
          </w:tcPr>
          <w:p w14:paraId="519480A0" w14:textId="77777777" w:rsidR="00D45154" w:rsidRDefault="001C00FC">
            <w:pPr>
              <w:spacing w:before="40" w:after="40" w:line="269" w:lineRule="auto"/>
              <w:jc w:val="center"/>
            </w:pPr>
            <w:r>
              <w:rPr>
                <w:sz w:val="20"/>
              </w:rPr>
              <w:t>3,14</w:t>
            </w:r>
          </w:p>
        </w:tc>
        <w:tc>
          <w:tcPr>
            <w:tcW w:w="1587" w:type="dxa"/>
            <w:tcMar>
              <w:top w:w="65" w:type="dxa"/>
              <w:left w:w="65" w:type="dxa"/>
              <w:bottom w:w="65" w:type="dxa"/>
              <w:right w:w="65" w:type="dxa"/>
            </w:tcMar>
            <w:vAlign w:val="center"/>
          </w:tcPr>
          <w:p w14:paraId="49175B75"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201C6F79" w14:textId="77777777" w:rsidR="00D45154" w:rsidRDefault="001C00FC">
            <w:pPr>
              <w:spacing w:before="40" w:after="40" w:line="269" w:lineRule="auto"/>
              <w:jc w:val="center"/>
            </w:pPr>
            <w:r>
              <w:rPr>
                <w:sz w:val="20"/>
              </w:rPr>
              <w:t>72</w:t>
            </w:r>
          </w:p>
        </w:tc>
      </w:tr>
      <w:tr w:rsidR="00D45154" w14:paraId="379EF4C3" w14:textId="77777777">
        <w:trPr>
          <w:cantSplit/>
          <w:jc w:val="center"/>
        </w:trPr>
        <w:tc>
          <w:tcPr>
            <w:tcW w:w="1020" w:type="dxa"/>
            <w:tcMar>
              <w:top w:w="65" w:type="dxa"/>
              <w:left w:w="65" w:type="dxa"/>
              <w:bottom w:w="65" w:type="dxa"/>
              <w:right w:w="65" w:type="dxa"/>
            </w:tcMar>
            <w:vAlign w:val="center"/>
          </w:tcPr>
          <w:p w14:paraId="0F9F2BB4" w14:textId="77777777" w:rsidR="00D45154" w:rsidRDefault="001C00FC">
            <w:pPr>
              <w:spacing w:before="40" w:after="40" w:line="269" w:lineRule="auto"/>
              <w:jc w:val="center"/>
            </w:pPr>
            <w:r>
              <w:rPr>
                <w:sz w:val="20"/>
              </w:rPr>
              <w:t>5</w:t>
            </w:r>
          </w:p>
        </w:tc>
        <w:tc>
          <w:tcPr>
            <w:tcW w:w="1757" w:type="dxa"/>
            <w:tcMar>
              <w:top w:w="65" w:type="dxa"/>
              <w:left w:w="65" w:type="dxa"/>
              <w:bottom w:w="65" w:type="dxa"/>
              <w:right w:w="65" w:type="dxa"/>
            </w:tcMar>
            <w:vAlign w:val="center"/>
          </w:tcPr>
          <w:p w14:paraId="685C5D3F" w14:textId="77777777" w:rsidR="00D45154" w:rsidRDefault="001C00FC">
            <w:pPr>
              <w:spacing w:before="40" w:after="40" w:line="269" w:lineRule="auto"/>
              <w:jc w:val="center"/>
            </w:pPr>
            <w:r>
              <w:rPr>
                <w:sz w:val="20"/>
              </w:rPr>
              <w:t>Bỏ dựng lại phủ loại</w:t>
            </w:r>
          </w:p>
        </w:tc>
        <w:tc>
          <w:tcPr>
            <w:tcW w:w="1020" w:type="dxa"/>
            <w:tcMar>
              <w:top w:w="65" w:type="dxa"/>
              <w:left w:w="65" w:type="dxa"/>
              <w:bottom w:w="65" w:type="dxa"/>
              <w:right w:w="65" w:type="dxa"/>
            </w:tcMar>
            <w:vAlign w:val="center"/>
          </w:tcPr>
          <w:p w14:paraId="3A723751" w14:textId="77777777" w:rsidR="00D45154" w:rsidRDefault="001C00FC">
            <w:pPr>
              <w:spacing w:before="40" w:after="40" w:line="269" w:lineRule="auto"/>
              <w:jc w:val="center"/>
            </w:pPr>
            <w:r>
              <w:rPr>
                <w:sz w:val="20"/>
              </w:rPr>
              <w:t>4,5</w:t>
            </w:r>
          </w:p>
        </w:tc>
        <w:tc>
          <w:tcPr>
            <w:tcW w:w="1191" w:type="dxa"/>
            <w:tcMar>
              <w:top w:w="65" w:type="dxa"/>
              <w:left w:w="65" w:type="dxa"/>
              <w:bottom w:w="65" w:type="dxa"/>
              <w:right w:w="65" w:type="dxa"/>
            </w:tcMar>
            <w:vAlign w:val="center"/>
          </w:tcPr>
          <w:p w14:paraId="4AC0FAD0" w14:textId="77777777" w:rsidR="00D45154" w:rsidRDefault="001C00FC">
            <w:pPr>
              <w:spacing w:before="40" w:after="40" w:line="269" w:lineRule="auto"/>
              <w:jc w:val="center"/>
            </w:pPr>
            <w:r>
              <w:rPr>
                <w:sz w:val="20"/>
              </w:rPr>
              <w:t>4,51</w:t>
            </w:r>
          </w:p>
        </w:tc>
        <w:tc>
          <w:tcPr>
            <w:tcW w:w="1020" w:type="dxa"/>
            <w:tcMar>
              <w:top w:w="65" w:type="dxa"/>
              <w:left w:w="65" w:type="dxa"/>
              <w:bottom w:w="65" w:type="dxa"/>
              <w:right w:w="65" w:type="dxa"/>
            </w:tcMar>
            <w:vAlign w:val="center"/>
          </w:tcPr>
          <w:p w14:paraId="6862D5FA" w14:textId="77777777" w:rsidR="00D45154" w:rsidRDefault="001C00FC">
            <w:pPr>
              <w:spacing w:before="40" w:after="40" w:line="269" w:lineRule="auto"/>
              <w:jc w:val="center"/>
            </w:pPr>
            <w:r>
              <w:rPr>
                <w:sz w:val="20"/>
              </w:rPr>
              <w:t>4,54</w:t>
            </w:r>
          </w:p>
        </w:tc>
        <w:tc>
          <w:tcPr>
            <w:tcW w:w="1587" w:type="dxa"/>
            <w:tcMar>
              <w:top w:w="65" w:type="dxa"/>
              <w:left w:w="65" w:type="dxa"/>
              <w:bottom w:w="65" w:type="dxa"/>
              <w:right w:w="65" w:type="dxa"/>
            </w:tcMar>
            <w:vAlign w:val="center"/>
          </w:tcPr>
          <w:p w14:paraId="32B7BE8C"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4E15DBD2" w14:textId="77777777" w:rsidR="00D45154" w:rsidRDefault="001C00FC">
            <w:pPr>
              <w:spacing w:before="40" w:after="40" w:line="269" w:lineRule="auto"/>
              <w:jc w:val="center"/>
            </w:pPr>
            <w:r>
              <w:rPr>
                <w:sz w:val="20"/>
              </w:rPr>
              <w:t>72</w:t>
            </w:r>
          </w:p>
        </w:tc>
      </w:tr>
      <w:tr w:rsidR="00D45154" w14:paraId="29766136" w14:textId="77777777">
        <w:trPr>
          <w:cantSplit/>
          <w:jc w:val="center"/>
        </w:trPr>
        <w:tc>
          <w:tcPr>
            <w:tcW w:w="1020" w:type="dxa"/>
            <w:tcMar>
              <w:top w:w="65" w:type="dxa"/>
              <w:left w:w="65" w:type="dxa"/>
              <w:bottom w:w="65" w:type="dxa"/>
              <w:right w:w="65" w:type="dxa"/>
            </w:tcMar>
            <w:vAlign w:val="center"/>
          </w:tcPr>
          <w:p w14:paraId="68209EC6" w14:textId="77777777" w:rsidR="00D45154" w:rsidRDefault="001C00FC">
            <w:pPr>
              <w:spacing w:before="40" w:after="40" w:line="269" w:lineRule="auto"/>
              <w:jc w:val="center"/>
            </w:pPr>
            <w:r>
              <w:rPr>
                <w:sz w:val="20"/>
              </w:rPr>
              <w:t>5</w:t>
            </w:r>
          </w:p>
        </w:tc>
        <w:tc>
          <w:tcPr>
            <w:tcW w:w="1757" w:type="dxa"/>
            <w:tcMar>
              <w:top w:w="65" w:type="dxa"/>
              <w:left w:w="65" w:type="dxa"/>
              <w:bottom w:w="65" w:type="dxa"/>
              <w:right w:w="65" w:type="dxa"/>
            </w:tcMar>
            <w:vAlign w:val="center"/>
          </w:tcPr>
          <w:p w14:paraId="46780C23" w14:textId="77777777" w:rsidR="00D45154" w:rsidRDefault="001C00FC">
            <w:pPr>
              <w:spacing w:before="40" w:after="40" w:line="269" w:lineRule="auto"/>
              <w:jc w:val="center"/>
            </w:pPr>
            <w:r>
              <w:rPr>
                <w:sz w:val="20"/>
              </w:rPr>
              <w:t>Bỏ tìm ô neo</w:t>
            </w:r>
          </w:p>
        </w:tc>
        <w:tc>
          <w:tcPr>
            <w:tcW w:w="1020" w:type="dxa"/>
            <w:tcMar>
              <w:top w:w="65" w:type="dxa"/>
              <w:left w:w="65" w:type="dxa"/>
              <w:bottom w:w="65" w:type="dxa"/>
              <w:right w:w="65" w:type="dxa"/>
            </w:tcMar>
            <w:vAlign w:val="center"/>
          </w:tcPr>
          <w:p w14:paraId="06767E60" w14:textId="77777777" w:rsidR="00D45154" w:rsidRDefault="001C00FC">
            <w:pPr>
              <w:spacing w:before="40" w:after="40" w:line="269" w:lineRule="auto"/>
              <w:jc w:val="center"/>
            </w:pPr>
            <w:r>
              <w:rPr>
                <w:sz w:val="20"/>
              </w:rPr>
              <w:t>4,5</w:t>
            </w:r>
          </w:p>
        </w:tc>
        <w:tc>
          <w:tcPr>
            <w:tcW w:w="1191" w:type="dxa"/>
            <w:tcMar>
              <w:top w:w="65" w:type="dxa"/>
              <w:left w:w="65" w:type="dxa"/>
              <w:bottom w:w="65" w:type="dxa"/>
              <w:right w:w="65" w:type="dxa"/>
            </w:tcMar>
            <w:vAlign w:val="center"/>
          </w:tcPr>
          <w:p w14:paraId="0ADACC52" w14:textId="77777777" w:rsidR="00D45154" w:rsidRDefault="001C00FC">
            <w:pPr>
              <w:spacing w:before="40" w:after="40" w:line="269" w:lineRule="auto"/>
              <w:jc w:val="center"/>
            </w:pPr>
            <w:r>
              <w:rPr>
                <w:sz w:val="20"/>
              </w:rPr>
              <w:t>4,51</w:t>
            </w:r>
          </w:p>
        </w:tc>
        <w:tc>
          <w:tcPr>
            <w:tcW w:w="1020" w:type="dxa"/>
            <w:tcMar>
              <w:top w:w="65" w:type="dxa"/>
              <w:left w:w="65" w:type="dxa"/>
              <w:bottom w:w="65" w:type="dxa"/>
              <w:right w:w="65" w:type="dxa"/>
            </w:tcMar>
            <w:vAlign w:val="center"/>
          </w:tcPr>
          <w:p w14:paraId="06DD160C" w14:textId="77777777" w:rsidR="00D45154" w:rsidRDefault="001C00FC">
            <w:pPr>
              <w:spacing w:before="40" w:after="40" w:line="269" w:lineRule="auto"/>
              <w:jc w:val="center"/>
            </w:pPr>
            <w:r>
              <w:rPr>
                <w:sz w:val="20"/>
              </w:rPr>
              <w:t>4,52</w:t>
            </w:r>
          </w:p>
        </w:tc>
        <w:tc>
          <w:tcPr>
            <w:tcW w:w="1587" w:type="dxa"/>
            <w:tcMar>
              <w:top w:w="65" w:type="dxa"/>
              <w:left w:w="65" w:type="dxa"/>
              <w:bottom w:w="65" w:type="dxa"/>
              <w:right w:w="65" w:type="dxa"/>
            </w:tcMar>
            <w:vAlign w:val="center"/>
          </w:tcPr>
          <w:p w14:paraId="6AA37CEF" w14:textId="77777777" w:rsidR="00D45154" w:rsidRDefault="001C00FC">
            <w:pPr>
              <w:spacing w:before="40" w:after="40" w:line="269" w:lineRule="auto"/>
              <w:jc w:val="center"/>
            </w:pPr>
            <w:r>
              <w:rPr>
                <w:sz w:val="20"/>
              </w:rPr>
              <w:t>0</w:t>
            </w:r>
          </w:p>
        </w:tc>
        <w:tc>
          <w:tcPr>
            <w:tcW w:w="1134" w:type="dxa"/>
            <w:tcMar>
              <w:top w:w="65" w:type="dxa"/>
              <w:left w:w="65" w:type="dxa"/>
              <w:bottom w:w="65" w:type="dxa"/>
              <w:right w:w="65" w:type="dxa"/>
            </w:tcMar>
            <w:vAlign w:val="center"/>
          </w:tcPr>
          <w:p w14:paraId="1CFCCDF8" w14:textId="77777777" w:rsidR="00D45154" w:rsidRDefault="001C00FC">
            <w:pPr>
              <w:spacing w:before="40" w:after="40" w:line="269" w:lineRule="auto"/>
              <w:jc w:val="center"/>
            </w:pPr>
            <w:r>
              <w:rPr>
                <w:sz w:val="20"/>
              </w:rPr>
              <w:t>72</w:t>
            </w:r>
          </w:p>
        </w:tc>
      </w:tr>
    </w:tbl>
    <w:p w14:paraId="3D7C1E59" w14:textId="77777777" w:rsidR="00D45154" w:rsidRDefault="00D45154"/>
    <w:p w14:paraId="5DA50BFB" w14:textId="77777777" w:rsidR="00D45154" w:rsidRDefault="001C00FC">
      <w:r>
        <w:t>Trên toàn bộ 864 kế hoạch ngày thuộc các biến thể tour, có 4 ngày vượt ngân sách yêu cầu; mức vượt lớn nhất là 112,43 mili giây. Phân vị 95% là giá trị mà ít nhất 95% thời gian ngày không vượt quá, không phải khoảng tin cậy thống kê. Các vòng chèn và dự báo đã có điểm ngắt, nhưng thời gian hệ điều hành, tạo cây đường, mô phỏng và mạng vẫn khiến nhóm không thể coi ngân sách là giới hạn cứng cho mọi môi trường.</w:t>
      </w:r>
    </w:p>
    <w:p w14:paraId="1FC9793F" w14:textId="77777777" w:rsidR="00D45154" w:rsidRDefault="001C00FC">
      <w:r>
        <w:t>Bộ phát lại xác nhận 306/306 lượt hợp lệ, tổng cộng 1.224 kế hoạch ngày khớp điểm, vị trí và nhiên liệu đã lưu; không có kế hoạch Greedy thay thế cho tour. Đây là kiểm tra nhất quán offline. Bằng chứng phù hợp với máy chủ vẫn là 12.155 frame ở mục 6.4; nhóm không gọi thêm các lượt offline là lượt đã được máy chủ xác nhận.</w:t>
      </w:r>
    </w:p>
    <w:p w14:paraId="0F3D304B" w14:textId="77777777" w:rsidR="00D45154" w:rsidRDefault="001C00FC">
      <w:pPr>
        <w:pStyle w:val="Heading2"/>
      </w:pPr>
      <w:bookmarkStart w:id="45" w:name="_Toc243666637"/>
      <w:r>
        <w:t>6.9. Phương án Greedy ban đầu và cơ sở lựa chọn tour</w:t>
      </w:r>
      <w:bookmarkEnd w:id="45"/>
    </w:p>
    <w:p w14:paraId="39726EE2" w14:textId="77777777" w:rsidR="00D45154" w:rsidRDefault="001C00FC">
      <w:r>
        <w:t>Trước khi xây dựng bộ lập tuyến cả đội, nhóm triển khai phương án Greedy để có một lời giải đơn giản, dễ kiểm tra và có thể chạy nhanh. Với mỗi xe tuần tra, chương trình chọn một điểm đích tiếp theo, tìm đường bằng A* có tài nguyên, cập nhật phần kho đã dự kiến nhận rồi tiếp tục chọn điểm. Xe trước hoàn thành kế hoạch trước xe sau; các xe tiếp tế đi tới một điểm trung tâm và chờ. Đây là phương án nền hữu ích, nhưng quyết định vẫn chủ yếu dựa trên lợi ích ngay trong ngày.</w:t>
      </w:r>
    </w:p>
    <w:p w14:paraId="7614B26F" w14:textId="77777777" w:rsidR="00D45154" w:rsidRDefault="001C00FC">
      <w:r>
        <w:lastRenderedPageBreak/>
        <w:t>Việc sàng lọc sáu điểm không chỉ lấy sáu điểm gần nhất. Chương trình sắp ứng viên theo thứ tự loại chưa có trong toàn trận, loại chưa có trong ngày, khoảng cách lục giác từ vị trí hiện tại và chỉ số vị trí. Sau đó, chương trình giữ sáu ứng viên đầu để tìm đường thật và chọn theo lợi ích thu thập. Cách làm giảm số truy vấn A*, nhưng cũng có thể loại sớm một điểm xa hơn theo khoảng cách hình học dù điểm đó thuận lợi khi xét địa hình hoặc tuyến chung của cả đội.</w:t>
      </w:r>
    </w:p>
    <w:p w14:paraId="130E4077" w14:textId="77777777" w:rsidR="00D45154" w:rsidRDefault="001C00FC">
      <w:r>
        <w:t xml:space="preserve">Lý do ưu tiên cải thiện D xuất phát từ thứ tự chấm ở mục 2.4. Khi U bằng nhau, đội có D lớn hơn sẽ đứng trước dù Q thấp hơn. Trong ảnh chụp kết quả ngày 20/10/2026, sau khi bỏ nhãn Q02 trùng Q01, nhóm ghi nhận 36 lượt hoàn tất thuộc bảy đội trên tám bản đồ khác nhau; cả 36 lượt đều đạt cận U và 33 lượt đạt cận D [10]. Quan sát này cho thấy U đã bão hòa trong mẫu khảo sát, khiến D và sau đó Q trở nên quan trọng. Tuy nhiên, đây chỉ là các lượt hoàn tất đã quan sát, không phải bằng chứng rằng mọi đội hoặc mọi </w:t>
      </w:r>
      <w:r>
        <w:t>input đều dễ đạt U tối đa.</w:t>
      </w:r>
    </w:p>
    <w:p w14:paraId="24CBDDB0" w14:textId="77777777" w:rsidR="00D45154" w:rsidRDefault="001C00FC">
      <w:r>
        <w:t>Greedy không được loại vì A* tìm sai đường. A* có thể tìm được chặng ít step nhất trong điều kiện đã mô hình hóa, nhưng nó không quyết định giúp cả đội chọn tập điểm, lịch tiếp tế và vị trí kết thúc ngày tốt nhất. Những nguyên nhân khiến phương án nền có thể mất D gồm:</w:t>
      </w:r>
    </w:p>
    <w:p w14:paraId="3C047537" w14:textId="77777777" w:rsidR="00D45154" w:rsidRDefault="001C00FC">
      <w:r>
        <w:t>Thứ nhất, các xe được lập lần lượt nên quyết định của xe trước khó được sửa khi xe sau gặp khó. Việc chia lại một điểm cho xe khác có thể giảm tổng quãng đường và bảo vệ độ phủ, nhưng Greedy không có vòng tối ưu chung để làm điều đó.</w:t>
      </w:r>
    </w:p>
    <w:p w14:paraId="12119560" w14:textId="77777777" w:rsidR="00D45154" w:rsidRDefault="001C00FC">
      <w:r>
        <w:t>Thứ hai, việc chọn điểm theo lợi ích tức thời không dự trù vị trí cho ngày ngắn tiếp theo. Đội có thể thu thêm suất hôm nay rồi dừng ở nơi ngày mai không còn đủ step để chạm tới một loại xa.</w:t>
      </w:r>
    </w:p>
    <w:p w14:paraId="479C47E9" w14:textId="77777777" w:rsidR="00D45154" w:rsidRDefault="001C00FC">
      <w:r>
        <w:t>Thứ ba, nếu không có tiếp tế, phương án nền không phân bổ phần nhiên liệu nên giữ lại cho các ngày sau. Khi nhiên liệu gần cạn, thời gian của ngày mới vẫn được cấp nhưng xe không còn tài nguyên để khai thác quỹ step đó.</w:t>
      </w:r>
    </w:p>
    <w:p w14:paraId="517F8CC9" w14:textId="77777777" w:rsidR="00D45154" w:rsidRDefault="001C00FC">
      <w:r>
        <w:t>Thứ tư, nếu có tiếp tế, điểm hẹn trung tâm cố định và quy tắc chỉ ghé nạp khi không còn ứng viên đi được có thể làm mất nhiều thời gian quay lại. Thêm xe tiếp tế đồng thời làm giảm số xe thu hàng, nên việc đổi vai trò đơn thuần chưa bảo đảm điểm cao hơn.</w:t>
      </w:r>
    </w:p>
    <w:p w14:paraId="2548DE60" w14:textId="77777777" w:rsidR="00D45154" w:rsidRDefault="001C00FC">
      <w:r>
        <w:t>Thứ năm, ở ngân sách ngắn, các truy vấn tìm đường và kiểm tra khả năng quay về có thể dùng hết phần thời gian dành cho một xe. Sáu ứng viên và việc chia thời gian giữa các xe là đánh đổi giữa tốc độ và chất lượng, không phải bảo đảm đã khảo sát đủ điểm cần thiết.</w:t>
      </w:r>
    </w:p>
    <w:p w14:paraId="7787DD2B" w14:textId="77777777" w:rsidR="00D45154" w:rsidRDefault="001C00FC">
      <w:r>
        <w:t xml:space="preserve">Để tránh nhầm tác động của đổi thuật toán với đổi vai trò, nhóm thực hiện thêm đối chứng hai yếu tố trên Q01. Bốn cấu hình đều dùng cùng input và ngân sách yêu cầu 1 giây/ngày; mỗi cấu hình chạy ba lượt. Hai hàng có tiếp tế dùng xe đầu làm tiếp tế và ba xe còn lại </w:t>
      </w:r>
      <w:r>
        <w:lastRenderedPageBreak/>
        <w:t>tuần tra. Các hàng toàn tuần tra sử dụng bốn xe thu hàng. Những ô có tiếp tế được lấy lại từ bộ đối chứng ban đầu gồm 135 lượt, không phải các lượt mới được tính thêm. Bảng này lưu kết quả trước lần bổ sung kiểm soát thời gian và không được trộn với bộ 30 bản đồ ở mục 6.6.</w:t>
      </w:r>
    </w:p>
    <w:p w14:paraId="323CA1B9" w14:textId="77777777" w:rsidR="00D45154" w:rsidRDefault="001C00FC">
      <w:pPr>
        <w:keepNext/>
      </w:pPr>
      <w:r>
        <w:rPr>
          <w:b/>
        </w:rPr>
        <w:t>Bảng 22. Tách tác động của planner và đội hình trên Q01 trong thí nghiệm offline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191"/>
        <w:gridCol w:w="2551"/>
        <w:gridCol w:w="1531"/>
        <w:gridCol w:w="1417"/>
        <w:gridCol w:w="2041"/>
      </w:tblGrid>
      <w:tr w:rsidR="00D45154" w14:paraId="0F044330" w14:textId="77777777">
        <w:trPr>
          <w:cantSplit/>
          <w:tblHeader/>
          <w:jc w:val="center"/>
        </w:trPr>
        <w:tc>
          <w:tcPr>
            <w:tcW w:w="1191" w:type="dxa"/>
            <w:shd w:val="clear" w:color="auto" w:fill="EAEAEA"/>
            <w:tcMar>
              <w:top w:w="65" w:type="dxa"/>
              <w:left w:w="65" w:type="dxa"/>
              <w:bottom w:w="65" w:type="dxa"/>
              <w:right w:w="65" w:type="dxa"/>
            </w:tcMar>
            <w:vAlign w:val="center"/>
          </w:tcPr>
          <w:p w14:paraId="5B150DA6" w14:textId="77777777" w:rsidR="00D45154" w:rsidRDefault="001C00FC">
            <w:pPr>
              <w:keepNext/>
              <w:spacing w:before="40" w:after="40" w:line="269" w:lineRule="auto"/>
              <w:jc w:val="left"/>
            </w:pPr>
            <w:r>
              <w:rPr>
                <w:b/>
                <w:sz w:val="22"/>
              </w:rPr>
              <w:t>Bộ lập kế hoạch</w:t>
            </w:r>
          </w:p>
        </w:tc>
        <w:tc>
          <w:tcPr>
            <w:tcW w:w="2551" w:type="dxa"/>
            <w:shd w:val="clear" w:color="auto" w:fill="EAEAEA"/>
            <w:tcMar>
              <w:top w:w="65" w:type="dxa"/>
              <w:left w:w="65" w:type="dxa"/>
              <w:bottom w:w="65" w:type="dxa"/>
              <w:right w:w="65" w:type="dxa"/>
            </w:tcMar>
            <w:vAlign w:val="center"/>
          </w:tcPr>
          <w:p w14:paraId="51B9722B" w14:textId="77777777" w:rsidR="00D45154" w:rsidRDefault="001C00FC">
            <w:pPr>
              <w:keepNext/>
              <w:spacing w:before="40" w:after="40" w:line="269" w:lineRule="auto"/>
              <w:jc w:val="left"/>
            </w:pPr>
            <w:r>
              <w:rPr>
                <w:b/>
                <w:sz w:val="22"/>
              </w:rPr>
              <w:t>Đội hình được giữ cố định</w:t>
            </w:r>
          </w:p>
        </w:tc>
        <w:tc>
          <w:tcPr>
            <w:tcW w:w="1531" w:type="dxa"/>
            <w:shd w:val="clear" w:color="auto" w:fill="EAEAEA"/>
            <w:tcMar>
              <w:top w:w="65" w:type="dxa"/>
              <w:left w:w="65" w:type="dxa"/>
              <w:bottom w:w="65" w:type="dxa"/>
              <w:right w:w="65" w:type="dxa"/>
            </w:tcMar>
            <w:vAlign w:val="center"/>
          </w:tcPr>
          <w:p w14:paraId="525DC5CB" w14:textId="77777777" w:rsidR="00D45154" w:rsidRDefault="001C00FC">
            <w:pPr>
              <w:keepNext/>
              <w:spacing w:before="40" w:after="40" w:line="269" w:lineRule="auto"/>
              <w:jc w:val="left"/>
            </w:pPr>
            <w:r>
              <w:rPr>
                <w:b/>
                <w:sz w:val="22"/>
              </w:rPr>
              <w:t>D trung bình (cận là 200)</w:t>
            </w:r>
          </w:p>
        </w:tc>
        <w:tc>
          <w:tcPr>
            <w:tcW w:w="1417" w:type="dxa"/>
            <w:shd w:val="clear" w:color="auto" w:fill="EAEAEA"/>
            <w:tcMar>
              <w:top w:w="65" w:type="dxa"/>
              <w:left w:w="65" w:type="dxa"/>
              <w:bottom w:w="65" w:type="dxa"/>
              <w:right w:w="65" w:type="dxa"/>
            </w:tcMar>
            <w:vAlign w:val="center"/>
          </w:tcPr>
          <w:p w14:paraId="7279E558" w14:textId="77777777" w:rsidR="00D45154" w:rsidRDefault="001C00FC">
            <w:pPr>
              <w:keepNext/>
              <w:spacing w:before="40" w:after="40" w:line="269" w:lineRule="auto"/>
              <w:jc w:val="left"/>
            </w:pPr>
            <w:r>
              <w:rPr>
                <w:b/>
                <w:sz w:val="22"/>
              </w:rPr>
              <w:t>Số suất trung bình</w:t>
            </w:r>
          </w:p>
        </w:tc>
        <w:tc>
          <w:tcPr>
            <w:tcW w:w="2041" w:type="dxa"/>
            <w:shd w:val="clear" w:color="auto" w:fill="EAEAEA"/>
            <w:tcMar>
              <w:top w:w="65" w:type="dxa"/>
              <w:left w:w="65" w:type="dxa"/>
              <w:bottom w:w="65" w:type="dxa"/>
              <w:right w:w="65" w:type="dxa"/>
            </w:tcMar>
            <w:vAlign w:val="center"/>
          </w:tcPr>
          <w:p w14:paraId="496050B0" w14:textId="77777777" w:rsidR="00D45154" w:rsidRDefault="001C00FC">
            <w:pPr>
              <w:keepNext/>
              <w:spacing w:before="40" w:after="40" w:line="269" w:lineRule="auto"/>
              <w:jc w:val="left"/>
            </w:pPr>
            <w:r>
              <w:rPr>
                <w:b/>
                <w:sz w:val="22"/>
              </w:rPr>
              <w:t>Số lượt đủ 20 loại ở cả 10 ngày</w:t>
            </w:r>
          </w:p>
        </w:tc>
      </w:tr>
      <w:tr w:rsidR="00D45154" w14:paraId="3873BEF5" w14:textId="77777777">
        <w:trPr>
          <w:cantSplit/>
          <w:jc w:val="center"/>
        </w:trPr>
        <w:tc>
          <w:tcPr>
            <w:tcW w:w="1191" w:type="dxa"/>
            <w:tcMar>
              <w:top w:w="65" w:type="dxa"/>
              <w:left w:w="65" w:type="dxa"/>
              <w:bottom w:w="65" w:type="dxa"/>
              <w:right w:w="65" w:type="dxa"/>
            </w:tcMar>
            <w:vAlign w:val="center"/>
          </w:tcPr>
          <w:p w14:paraId="31923459" w14:textId="77777777" w:rsidR="00D45154" w:rsidRDefault="001C00FC">
            <w:pPr>
              <w:keepNext/>
              <w:spacing w:before="40" w:after="40" w:line="269" w:lineRule="auto"/>
              <w:jc w:val="center"/>
            </w:pPr>
            <w:r>
              <w:rPr>
                <w:sz w:val="22"/>
              </w:rPr>
              <w:t>Greedy</w:t>
            </w:r>
          </w:p>
        </w:tc>
        <w:tc>
          <w:tcPr>
            <w:tcW w:w="2551" w:type="dxa"/>
            <w:tcMar>
              <w:top w:w="65" w:type="dxa"/>
              <w:left w:w="65" w:type="dxa"/>
              <w:bottom w:w="65" w:type="dxa"/>
              <w:right w:w="65" w:type="dxa"/>
            </w:tcMar>
            <w:vAlign w:val="center"/>
          </w:tcPr>
          <w:p w14:paraId="50EEFEBE" w14:textId="77777777" w:rsidR="00D45154" w:rsidRDefault="001C00FC">
            <w:pPr>
              <w:keepNext/>
              <w:spacing w:before="40" w:after="40" w:line="269" w:lineRule="auto"/>
              <w:jc w:val="center"/>
            </w:pPr>
            <w:r>
              <w:rPr>
                <w:sz w:val="22"/>
              </w:rPr>
              <w:t>Bốn xe tuần tra</w:t>
            </w:r>
          </w:p>
        </w:tc>
        <w:tc>
          <w:tcPr>
            <w:tcW w:w="1531" w:type="dxa"/>
            <w:tcMar>
              <w:top w:w="65" w:type="dxa"/>
              <w:left w:w="65" w:type="dxa"/>
              <w:bottom w:w="65" w:type="dxa"/>
              <w:right w:w="65" w:type="dxa"/>
            </w:tcMar>
            <w:vAlign w:val="center"/>
          </w:tcPr>
          <w:p w14:paraId="7BAF92A4" w14:textId="77777777" w:rsidR="00D45154" w:rsidRDefault="001C00FC">
            <w:pPr>
              <w:keepNext/>
              <w:spacing w:before="40" w:after="40" w:line="269" w:lineRule="auto"/>
              <w:jc w:val="center"/>
            </w:pPr>
            <w:r>
              <w:rPr>
                <w:sz w:val="22"/>
              </w:rPr>
              <w:t>147,67</w:t>
            </w:r>
          </w:p>
        </w:tc>
        <w:tc>
          <w:tcPr>
            <w:tcW w:w="1417" w:type="dxa"/>
            <w:tcMar>
              <w:top w:w="65" w:type="dxa"/>
              <w:left w:w="65" w:type="dxa"/>
              <w:bottom w:w="65" w:type="dxa"/>
              <w:right w:w="65" w:type="dxa"/>
            </w:tcMar>
            <w:vAlign w:val="center"/>
          </w:tcPr>
          <w:p w14:paraId="199992B2" w14:textId="77777777" w:rsidR="00D45154" w:rsidRDefault="001C00FC">
            <w:pPr>
              <w:keepNext/>
              <w:spacing w:before="40" w:after="40" w:line="269" w:lineRule="auto"/>
              <w:jc w:val="center"/>
            </w:pPr>
            <w:r>
              <w:rPr>
                <w:sz w:val="22"/>
              </w:rPr>
              <w:t>232,33</w:t>
            </w:r>
          </w:p>
        </w:tc>
        <w:tc>
          <w:tcPr>
            <w:tcW w:w="2041" w:type="dxa"/>
            <w:tcMar>
              <w:top w:w="65" w:type="dxa"/>
              <w:left w:w="65" w:type="dxa"/>
              <w:bottom w:w="65" w:type="dxa"/>
              <w:right w:w="65" w:type="dxa"/>
            </w:tcMar>
            <w:vAlign w:val="center"/>
          </w:tcPr>
          <w:p w14:paraId="339D668B" w14:textId="77777777" w:rsidR="00D45154" w:rsidRDefault="001C00FC">
            <w:pPr>
              <w:keepNext/>
              <w:spacing w:before="40" w:after="40" w:line="269" w:lineRule="auto"/>
              <w:jc w:val="center"/>
            </w:pPr>
            <w:r>
              <w:rPr>
                <w:sz w:val="22"/>
              </w:rPr>
              <w:t>0/3</w:t>
            </w:r>
          </w:p>
        </w:tc>
      </w:tr>
      <w:tr w:rsidR="00D45154" w14:paraId="6CAA921F" w14:textId="77777777">
        <w:trPr>
          <w:cantSplit/>
          <w:jc w:val="center"/>
        </w:trPr>
        <w:tc>
          <w:tcPr>
            <w:tcW w:w="1191" w:type="dxa"/>
            <w:tcMar>
              <w:top w:w="65" w:type="dxa"/>
              <w:left w:w="65" w:type="dxa"/>
              <w:bottom w:w="65" w:type="dxa"/>
              <w:right w:w="65" w:type="dxa"/>
            </w:tcMar>
            <w:vAlign w:val="center"/>
          </w:tcPr>
          <w:p w14:paraId="4B719C63" w14:textId="77777777" w:rsidR="00D45154" w:rsidRDefault="001C00FC">
            <w:pPr>
              <w:keepNext/>
              <w:spacing w:before="40" w:after="40" w:line="269" w:lineRule="auto"/>
              <w:jc w:val="center"/>
            </w:pPr>
            <w:r>
              <w:rPr>
                <w:sz w:val="22"/>
              </w:rPr>
              <w:t>Greedy</w:t>
            </w:r>
          </w:p>
        </w:tc>
        <w:tc>
          <w:tcPr>
            <w:tcW w:w="2551" w:type="dxa"/>
            <w:tcMar>
              <w:top w:w="65" w:type="dxa"/>
              <w:left w:w="65" w:type="dxa"/>
              <w:bottom w:w="65" w:type="dxa"/>
              <w:right w:w="65" w:type="dxa"/>
            </w:tcMar>
            <w:vAlign w:val="center"/>
          </w:tcPr>
          <w:p w14:paraId="60896492" w14:textId="77777777" w:rsidR="00D45154" w:rsidRDefault="001C00FC">
            <w:pPr>
              <w:keepNext/>
              <w:spacing w:before="40" w:after="40" w:line="269" w:lineRule="auto"/>
              <w:jc w:val="center"/>
            </w:pPr>
            <w:r>
              <w:rPr>
                <w:sz w:val="22"/>
              </w:rPr>
              <w:t>Ba xe tuần tra, một xe tiếp tế</w:t>
            </w:r>
          </w:p>
        </w:tc>
        <w:tc>
          <w:tcPr>
            <w:tcW w:w="1531" w:type="dxa"/>
            <w:tcMar>
              <w:top w:w="65" w:type="dxa"/>
              <w:left w:w="65" w:type="dxa"/>
              <w:bottom w:w="65" w:type="dxa"/>
              <w:right w:w="65" w:type="dxa"/>
            </w:tcMar>
            <w:vAlign w:val="center"/>
          </w:tcPr>
          <w:p w14:paraId="11E41061" w14:textId="77777777" w:rsidR="00D45154" w:rsidRDefault="001C00FC">
            <w:pPr>
              <w:keepNext/>
              <w:spacing w:before="40" w:after="40" w:line="269" w:lineRule="auto"/>
              <w:jc w:val="center"/>
            </w:pPr>
            <w:r>
              <w:rPr>
                <w:sz w:val="22"/>
              </w:rPr>
              <w:t>152,67</w:t>
            </w:r>
          </w:p>
        </w:tc>
        <w:tc>
          <w:tcPr>
            <w:tcW w:w="1417" w:type="dxa"/>
            <w:tcMar>
              <w:top w:w="65" w:type="dxa"/>
              <w:left w:w="65" w:type="dxa"/>
              <w:bottom w:w="65" w:type="dxa"/>
              <w:right w:w="65" w:type="dxa"/>
            </w:tcMar>
            <w:vAlign w:val="center"/>
          </w:tcPr>
          <w:p w14:paraId="75551CD2" w14:textId="77777777" w:rsidR="00D45154" w:rsidRDefault="001C00FC">
            <w:pPr>
              <w:keepNext/>
              <w:spacing w:before="40" w:after="40" w:line="269" w:lineRule="auto"/>
              <w:jc w:val="center"/>
            </w:pPr>
            <w:r>
              <w:rPr>
                <w:sz w:val="22"/>
              </w:rPr>
              <w:t>198,33</w:t>
            </w:r>
          </w:p>
        </w:tc>
        <w:tc>
          <w:tcPr>
            <w:tcW w:w="2041" w:type="dxa"/>
            <w:tcMar>
              <w:top w:w="65" w:type="dxa"/>
              <w:left w:w="65" w:type="dxa"/>
              <w:bottom w:w="65" w:type="dxa"/>
              <w:right w:w="65" w:type="dxa"/>
            </w:tcMar>
            <w:vAlign w:val="center"/>
          </w:tcPr>
          <w:p w14:paraId="5D3F9E59" w14:textId="77777777" w:rsidR="00D45154" w:rsidRDefault="001C00FC">
            <w:pPr>
              <w:keepNext/>
              <w:spacing w:before="40" w:after="40" w:line="269" w:lineRule="auto"/>
              <w:jc w:val="center"/>
            </w:pPr>
            <w:r>
              <w:rPr>
                <w:sz w:val="22"/>
              </w:rPr>
              <w:t>0/3</w:t>
            </w:r>
          </w:p>
        </w:tc>
      </w:tr>
      <w:tr w:rsidR="00D45154" w14:paraId="00FAEA35" w14:textId="77777777">
        <w:trPr>
          <w:cantSplit/>
          <w:jc w:val="center"/>
        </w:trPr>
        <w:tc>
          <w:tcPr>
            <w:tcW w:w="1191" w:type="dxa"/>
            <w:tcMar>
              <w:top w:w="65" w:type="dxa"/>
              <w:left w:w="65" w:type="dxa"/>
              <w:bottom w:w="65" w:type="dxa"/>
              <w:right w:w="65" w:type="dxa"/>
            </w:tcMar>
            <w:vAlign w:val="center"/>
          </w:tcPr>
          <w:p w14:paraId="66B4AEA3" w14:textId="77777777" w:rsidR="00D45154" w:rsidRDefault="001C00FC">
            <w:pPr>
              <w:keepNext/>
              <w:spacing w:before="40" w:after="40" w:line="269" w:lineRule="auto"/>
              <w:jc w:val="center"/>
            </w:pPr>
            <w:r>
              <w:rPr>
                <w:sz w:val="22"/>
              </w:rPr>
              <w:t>Tour</w:t>
            </w:r>
          </w:p>
        </w:tc>
        <w:tc>
          <w:tcPr>
            <w:tcW w:w="2551" w:type="dxa"/>
            <w:tcMar>
              <w:top w:w="65" w:type="dxa"/>
              <w:left w:w="65" w:type="dxa"/>
              <w:bottom w:w="65" w:type="dxa"/>
              <w:right w:w="65" w:type="dxa"/>
            </w:tcMar>
            <w:vAlign w:val="center"/>
          </w:tcPr>
          <w:p w14:paraId="3C9C9B53" w14:textId="77777777" w:rsidR="00D45154" w:rsidRDefault="001C00FC">
            <w:pPr>
              <w:keepNext/>
              <w:spacing w:before="40" w:after="40" w:line="269" w:lineRule="auto"/>
              <w:jc w:val="center"/>
            </w:pPr>
            <w:r>
              <w:rPr>
                <w:sz w:val="22"/>
              </w:rPr>
              <w:t>Bốn xe tuần tra</w:t>
            </w:r>
          </w:p>
        </w:tc>
        <w:tc>
          <w:tcPr>
            <w:tcW w:w="1531" w:type="dxa"/>
            <w:tcMar>
              <w:top w:w="65" w:type="dxa"/>
              <w:left w:w="65" w:type="dxa"/>
              <w:bottom w:w="65" w:type="dxa"/>
              <w:right w:w="65" w:type="dxa"/>
            </w:tcMar>
            <w:vAlign w:val="center"/>
          </w:tcPr>
          <w:p w14:paraId="5EFF9F82" w14:textId="77777777" w:rsidR="00D45154" w:rsidRDefault="001C00FC">
            <w:pPr>
              <w:keepNext/>
              <w:spacing w:before="40" w:after="40" w:line="269" w:lineRule="auto"/>
              <w:jc w:val="center"/>
            </w:pPr>
            <w:r>
              <w:rPr>
                <w:sz w:val="22"/>
              </w:rPr>
              <w:t>185,67</w:t>
            </w:r>
          </w:p>
        </w:tc>
        <w:tc>
          <w:tcPr>
            <w:tcW w:w="1417" w:type="dxa"/>
            <w:tcMar>
              <w:top w:w="65" w:type="dxa"/>
              <w:left w:w="65" w:type="dxa"/>
              <w:bottom w:w="65" w:type="dxa"/>
              <w:right w:w="65" w:type="dxa"/>
            </w:tcMar>
            <w:vAlign w:val="center"/>
          </w:tcPr>
          <w:p w14:paraId="0F972EB2" w14:textId="77777777" w:rsidR="00D45154" w:rsidRDefault="001C00FC">
            <w:pPr>
              <w:keepNext/>
              <w:spacing w:before="40" w:after="40" w:line="269" w:lineRule="auto"/>
              <w:jc w:val="center"/>
            </w:pPr>
            <w:r>
              <w:rPr>
                <w:sz w:val="22"/>
              </w:rPr>
              <w:t>323,67</w:t>
            </w:r>
          </w:p>
        </w:tc>
        <w:tc>
          <w:tcPr>
            <w:tcW w:w="2041" w:type="dxa"/>
            <w:tcMar>
              <w:top w:w="65" w:type="dxa"/>
              <w:left w:w="65" w:type="dxa"/>
              <w:bottom w:w="65" w:type="dxa"/>
              <w:right w:w="65" w:type="dxa"/>
            </w:tcMar>
            <w:vAlign w:val="center"/>
          </w:tcPr>
          <w:p w14:paraId="35E72ECB" w14:textId="77777777" w:rsidR="00D45154" w:rsidRDefault="001C00FC">
            <w:pPr>
              <w:keepNext/>
              <w:spacing w:before="40" w:after="40" w:line="269" w:lineRule="auto"/>
              <w:jc w:val="center"/>
            </w:pPr>
            <w:r>
              <w:rPr>
                <w:sz w:val="22"/>
              </w:rPr>
              <w:t>0/3</w:t>
            </w:r>
          </w:p>
        </w:tc>
      </w:tr>
      <w:tr w:rsidR="00D45154" w14:paraId="1D22DD1F" w14:textId="77777777">
        <w:trPr>
          <w:cantSplit/>
          <w:jc w:val="center"/>
        </w:trPr>
        <w:tc>
          <w:tcPr>
            <w:tcW w:w="1191" w:type="dxa"/>
            <w:tcMar>
              <w:top w:w="65" w:type="dxa"/>
              <w:left w:w="65" w:type="dxa"/>
              <w:bottom w:w="65" w:type="dxa"/>
              <w:right w:w="65" w:type="dxa"/>
            </w:tcMar>
            <w:vAlign w:val="center"/>
          </w:tcPr>
          <w:p w14:paraId="34F7992B" w14:textId="77777777" w:rsidR="00D45154" w:rsidRDefault="001C00FC">
            <w:pPr>
              <w:spacing w:before="40" w:after="40" w:line="269" w:lineRule="auto"/>
              <w:jc w:val="center"/>
            </w:pPr>
            <w:r>
              <w:rPr>
                <w:sz w:val="22"/>
              </w:rPr>
              <w:t>Tour</w:t>
            </w:r>
          </w:p>
        </w:tc>
        <w:tc>
          <w:tcPr>
            <w:tcW w:w="2551" w:type="dxa"/>
            <w:tcMar>
              <w:top w:w="65" w:type="dxa"/>
              <w:left w:w="65" w:type="dxa"/>
              <w:bottom w:w="65" w:type="dxa"/>
              <w:right w:w="65" w:type="dxa"/>
            </w:tcMar>
            <w:vAlign w:val="center"/>
          </w:tcPr>
          <w:p w14:paraId="19BBDD04" w14:textId="77777777" w:rsidR="00D45154" w:rsidRDefault="001C00FC">
            <w:pPr>
              <w:spacing w:before="40" w:after="40" w:line="269" w:lineRule="auto"/>
              <w:jc w:val="center"/>
            </w:pPr>
            <w:r>
              <w:rPr>
                <w:sz w:val="22"/>
              </w:rPr>
              <w:t>Ba xe tuần tra, một xe tiếp tế</w:t>
            </w:r>
          </w:p>
        </w:tc>
        <w:tc>
          <w:tcPr>
            <w:tcW w:w="1531" w:type="dxa"/>
            <w:tcMar>
              <w:top w:w="65" w:type="dxa"/>
              <w:left w:w="65" w:type="dxa"/>
              <w:bottom w:w="65" w:type="dxa"/>
              <w:right w:w="65" w:type="dxa"/>
            </w:tcMar>
            <w:vAlign w:val="center"/>
          </w:tcPr>
          <w:p w14:paraId="571AB1FD" w14:textId="77777777" w:rsidR="00D45154" w:rsidRDefault="001C00FC">
            <w:pPr>
              <w:spacing w:before="40" w:after="40" w:line="269" w:lineRule="auto"/>
              <w:jc w:val="center"/>
            </w:pPr>
            <w:r>
              <w:rPr>
                <w:sz w:val="22"/>
              </w:rPr>
              <w:t>199</w:t>
            </w:r>
          </w:p>
        </w:tc>
        <w:tc>
          <w:tcPr>
            <w:tcW w:w="1417" w:type="dxa"/>
            <w:tcMar>
              <w:top w:w="65" w:type="dxa"/>
              <w:left w:w="65" w:type="dxa"/>
              <w:bottom w:w="65" w:type="dxa"/>
              <w:right w:w="65" w:type="dxa"/>
            </w:tcMar>
            <w:vAlign w:val="center"/>
          </w:tcPr>
          <w:p w14:paraId="362B1CB3" w14:textId="77777777" w:rsidR="00D45154" w:rsidRDefault="001C00FC">
            <w:pPr>
              <w:spacing w:before="40" w:after="40" w:line="269" w:lineRule="auto"/>
              <w:jc w:val="center"/>
            </w:pPr>
            <w:r>
              <w:rPr>
                <w:sz w:val="22"/>
              </w:rPr>
              <w:t>550</w:t>
            </w:r>
          </w:p>
        </w:tc>
        <w:tc>
          <w:tcPr>
            <w:tcW w:w="2041" w:type="dxa"/>
            <w:tcMar>
              <w:top w:w="65" w:type="dxa"/>
              <w:left w:w="65" w:type="dxa"/>
              <w:bottom w:w="65" w:type="dxa"/>
              <w:right w:w="65" w:type="dxa"/>
            </w:tcMar>
            <w:vAlign w:val="center"/>
          </w:tcPr>
          <w:p w14:paraId="2EF8E2D5" w14:textId="77777777" w:rsidR="00D45154" w:rsidRDefault="001C00FC">
            <w:pPr>
              <w:spacing w:before="40" w:after="40" w:line="269" w:lineRule="auto"/>
              <w:jc w:val="center"/>
            </w:pPr>
            <w:r>
              <w:rPr>
                <w:sz w:val="22"/>
              </w:rPr>
              <w:t>2/3</w:t>
            </w:r>
          </w:p>
        </w:tc>
      </w:tr>
    </w:tbl>
    <w:p w14:paraId="5D89BCA3" w14:textId="77777777" w:rsidR="00D45154" w:rsidRDefault="00D45154"/>
    <w:p w14:paraId="081692E8" w14:textId="77777777" w:rsidR="00D45154" w:rsidRDefault="001C00FC">
      <w:r>
        <w:t>Khi cùng dùng một xe tiếp tế, tour đạt D trung bình 199 và 550 suất, cao hơn mức 152,67 và 198,33 của Greedy. Khi cùng dùng toàn tuần tra, tour cũng có D trung bình cao hơn, nhưng chưa đạt cận 200. Ngược lại, thêm xe tiếp tế vào Greedy không làm Q tăng trong mẫu này. Kết quả cho thấy cần phối hợp cả lập tuyến và sử dụng tiếp tế; nhóm không dùng chênh lệch giữa hai đội hình khác nhau để khẳng định đó là tác dụng thuần của planner.</w:t>
      </w:r>
    </w:p>
    <w:p w14:paraId="650E9204" w14:textId="77777777" w:rsidR="00D45154" w:rsidRDefault="001C00FC">
      <w:pPr>
        <w:keepNext/>
        <w:jc w:val="center"/>
      </w:pPr>
      <w:r>
        <w:rPr>
          <w:noProof/>
        </w:rPr>
        <w:drawing>
          <wp:inline distT="0" distB="0" distL="0" distR="0" wp14:anchorId="54FACAA3" wp14:editId="343CA635">
            <wp:extent cx="5610225" cy="2597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rcRect l="2816"/>
                    <a:stretch>
                      <a:fillRect/>
                    </a:stretch>
                  </pic:blipFill>
                  <pic:spPr>
                    <a:xfrm>
                      <a:off x="0" y="0"/>
                      <a:ext cx="5610225" cy="2597785"/>
                    </a:xfrm>
                    <a:prstGeom prst="rect">
                      <a:avLst/>
                    </a:prstGeom>
                  </pic:spPr>
                </pic:pic>
              </a:graphicData>
            </a:graphic>
          </wp:inline>
        </w:drawing>
      </w:r>
    </w:p>
    <w:p w14:paraId="7B048515" w14:textId="77777777" w:rsidR="00D45154" w:rsidRDefault="001C00FC">
      <w:r>
        <w:rPr>
          <w:b/>
          <w:sz w:val="22"/>
        </w:rPr>
        <w:t>Hình 9. Độ phủ từng ngày và nhiên liệu của các cấu hình Q01 trong đối chứng offline.</w:t>
      </w:r>
    </w:p>
    <w:p w14:paraId="77726A77" w14:textId="77777777" w:rsidR="00D45154" w:rsidRDefault="001C00FC">
      <w:r>
        <w:t xml:space="preserve">Ở hình 9, các cấu hình toàn tuần tra đều có nhiên liệu cuối trận rất thấp, phù hợp với rủi ro thiếu tài nguyên về cuối trận. Tuy nhiên, Greedy có tiếp tế vẫn có những ngày thiếu loại </w:t>
      </w:r>
      <w:r>
        <w:lastRenderedPageBreak/>
        <w:t>dù nhiên liệu còn nhiều. Điều đó cho thấy không thể giải thích mọi trường hợp mất D chỉ bằng cạn nhiên liệu; cách phân công, điểm hẹn, vị trí và thời gian tìm kiếm cũng có vai trò. Đồ thị lấy trung bình ba lượt nên chỉ giúp quan sát xu hướng, không thay thế số liệu từng hành trình.</w:t>
      </w:r>
    </w:p>
    <w:p w14:paraId="7B6B5089" w14:textId="77777777" w:rsidR="00D45154" w:rsidRDefault="001C00FC">
      <w:r>
        <w:t>Từ các hạn chế trên, nhóm chọn tour làm phương án chính: chèn điểm và sửa tuyến ở cấp cả đội để phối hợp xe; giới hạn phần nhiên liệu dùng hôm nay khi không có tiếp tế; chọn lại điểm hẹn; dựng lại tuyến khi thiếu loại; và tìm vị trí neo để chuẩn bị ngày sau. Phần Greedy được giữ để xem mã và chạy đối chứng offline, còn luồng nộp bài hiện tại chỉ sử dụng tour. Tour là một heuristic có kiểm chứng thực nghiệm, chưa phải lời giải tối ưu tổng quát cho bài toán nhiều ngày.</w:t>
      </w:r>
    </w:p>
    <w:p w14:paraId="5EFD9AF8" w14:textId="77777777" w:rsidR="00D45154" w:rsidRDefault="001C00FC">
      <w:pPr>
        <w:pStyle w:val="Heading2"/>
      </w:pPr>
      <w:bookmarkStart w:id="46" w:name="_Toc243666638"/>
      <w:r>
        <w:t>6.10. Mở rộng cấu hình và kiểm tra ô neo</w:t>
      </w:r>
      <w:bookmarkEnd w:id="46"/>
    </w:p>
    <w:p w14:paraId="422EF808" w14:textId="77777777" w:rsidR="00D45154" w:rsidRDefault="001C00FC">
      <w:r>
        <w:t>Nhóm bổ sung một bộ thử được xác định trước khi đo để giảm phụ thuộc vào cấu hình bốn xe, bốn ngày và cùng một bộ sinh ban đầu [13]. Bộ mới có 18 input, kết hợp ba kích thước 8×8, 16×16, 32×32; ba cấu trúc địa hình trộn, hai vùng nối bằng cầu và hai vùng tách rời bởi ao; hai thiết lập cho mỗi tổ hợp. Số xe thay đổi giữa 3, 5, 8; số ngày giữa 2, 5, 10; nhiên liệu giữa 40, 100, 200. Một thiết lập dùng toàn tuần tra, thiết lập còn lại có một xe tiếp tế. Đây là thiết kế đan xen các cấu hình, chưa phải toàn bộ t</w:t>
      </w:r>
      <w:r>
        <w:t>ổ hợp của mọi tham số.</w:t>
      </w:r>
    </w:p>
    <w:p w14:paraId="1EEE1FE1" w14:textId="77777777" w:rsidR="00D45154" w:rsidRDefault="001C00FC">
      <w:r>
        <w:t xml:space="preserve">Lượt đo đầu phát hiện một lỗi truy vết trên vùng tách rời: Dijkstra không có nút cha cho ô không tới được, nhưng chương trình vẫn truy ngược và lặp ở chỉ số </w:t>
      </w:r>
      <w:r>
        <w:t>-</w:t>
      </w:r>
      <w:r>
        <w:t>1. Nhóm sửa để chặng này có chi phí vô hạn và không được đưa vào tuyến, đồng thời thêm kiểm thử hồi quy. Sau đó, nhóm chạy lại toàn bộ bộ đo mới với cùng input đã xác định trước; không gộp các lượt dở trước khi sửa. Phép sửa chỉ xử lý đường không tồn tại, không đổi quy tắc chọn ô neo. Mã nguồn sau sửa lỗi thuộc commit 516b296; cách đối chiếu phiên bản được nêu tại mục B.6. Các bảng cũ vẫn thuộc những phiên bản đã ghi nhận riêng.</w:t>
      </w:r>
    </w:p>
    <w:p w14:paraId="3049AD77" w14:textId="77777777" w:rsidR="00D45154" w:rsidRDefault="001C00FC">
      <w:r>
        <w:t>Trên mỗi input, Greedy, tour đầy đủ và tour bỏ ô neo nhận cùng đội hình, vị trí, kho và ngân sách yêu cầu 1 giây/ngày. Tour chạy seed 71, 72; Greedy được đo lặp hai lần. Nhóm không loại input không đạt cận hoặc có loại nằm ngoài vùng tiếp cận. Một tiến trình chạy tuần tự trong khi máy vẫn có tải công việc khác; thời gian và kết quả phụ thuộc đồng hồ được ghi nhận, chưa phải phép đo CPU cô lập.</w:t>
      </w:r>
    </w:p>
    <w:p w14:paraId="159086F3" w14:textId="77777777" w:rsidR="00D45154" w:rsidRDefault="001C00FC">
      <w:pPr>
        <w:keepNext/>
      </w:pPr>
      <w:r>
        <w:rPr>
          <w:b/>
        </w:rPr>
        <w:t>Bảng 23. Đối chứng trên 18 input có số xe và số ngày thay đổi</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786"/>
        <w:gridCol w:w="709"/>
        <w:gridCol w:w="2154"/>
        <w:gridCol w:w="2154"/>
        <w:gridCol w:w="1361"/>
      </w:tblGrid>
      <w:tr w:rsidR="00D45154" w14:paraId="08A1AFB1" w14:textId="77777777">
        <w:trPr>
          <w:cantSplit/>
          <w:tblHeader/>
        </w:trPr>
        <w:tc>
          <w:tcPr>
            <w:tcW w:w="1786" w:type="dxa"/>
            <w:shd w:val="clear" w:color="auto" w:fill="EAEAEA"/>
            <w:tcMar>
              <w:top w:w="65" w:type="dxa"/>
              <w:left w:w="65" w:type="dxa"/>
              <w:bottom w:w="65" w:type="dxa"/>
              <w:right w:w="65" w:type="dxa"/>
            </w:tcMar>
            <w:vAlign w:val="center"/>
          </w:tcPr>
          <w:p w14:paraId="6495CE26" w14:textId="77777777" w:rsidR="00D45154" w:rsidRDefault="001C00FC">
            <w:pPr>
              <w:spacing w:before="40" w:after="40" w:line="269" w:lineRule="auto"/>
              <w:jc w:val="left"/>
            </w:pPr>
            <w:r>
              <w:rPr>
                <w:b/>
                <w:sz w:val="21"/>
              </w:rPr>
              <w:t>Cấu trúc bản đồ</w:t>
            </w:r>
          </w:p>
        </w:tc>
        <w:tc>
          <w:tcPr>
            <w:tcW w:w="709" w:type="dxa"/>
            <w:shd w:val="clear" w:color="auto" w:fill="EAEAEA"/>
            <w:tcMar>
              <w:top w:w="65" w:type="dxa"/>
              <w:left w:w="65" w:type="dxa"/>
              <w:bottom w:w="65" w:type="dxa"/>
              <w:right w:w="65" w:type="dxa"/>
            </w:tcMar>
            <w:vAlign w:val="center"/>
          </w:tcPr>
          <w:p w14:paraId="621278A5" w14:textId="77777777" w:rsidR="00D45154" w:rsidRDefault="001C00FC">
            <w:pPr>
              <w:spacing w:before="40" w:after="40" w:line="269" w:lineRule="auto"/>
              <w:jc w:val="left"/>
            </w:pPr>
            <w:r>
              <w:rPr>
                <w:b/>
                <w:sz w:val="21"/>
              </w:rPr>
              <w:t>Số input</w:t>
            </w:r>
          </w:p>
        </w:tc>
        <w:tc>
          <w:tcPr>
            <w:tcW w:w="2154" w:type="dxa"/>
            <w:shd w:val="clear" w:color="auto" w:fill="EAEAEA"/>
            <w:tcMar>
              <w:top w:w="65" w:type="dxa"/>
              <w:left w:w="65" w:type="dxa"/>
              <w:bottom w:w="65" w:type="dxa"/>
              <w:right w:w="65" w:type="dxa"/>
            </w:tcMar>
            <w:vAlign w:val="center"/>
          </w:tcPr>
          <w:p w14:paraId="79AB40E8" w14:textId="77777777" w:rsidR="00D45154" w:rsidRDefault="001C00FC">
            <w:pPr>
              <w:spacing w:before="40" w:after="40" w:line="269" w:lineRule="auto"/>
              <w:jc w:val="left"/>
            </w:pPr>
            <w:r>
              <w:rPr>
                <w:b/>
                <w:sz w:val="21"/>
              </w:rPr>
              <w:t>Tour so với Greedy: thắng / bằng / thua</w:t>
            </w:r>
          </w:p>
        </w:tc>
        <w:tc>
          <w:tcPr>
            <w:tcW w:w="2154" w:type="dxa"/>
            <w:shd w:val="clear" w:color="auto" w:fill="EAEAEA"/>
            <w:tcMar>
              <w:top w:w="65" w:type="dxa"/>
              <w:left w:w="65" w:type="dxa"/>
              <w:bottom w:w="65" w:type="dxa"/>
              <w:right w:w="65" w:type="dxa"/>
            </w:tcMar>
            <w:vAlign w:val="center"/>
          </w:tcPr>
          <w:p w14:paraId="39E604DC" w14:textId="77777777" w:rsidR="00D45154" w:rsidRDefault="001C00FC">
            <w:pPr>
              <w:spacing w:before="40" w:after="40" w:line="269" w:lineRule="auto"/>
              <w:jc w:val="left"/>
            </w:pPr>
            <w:r>
              <w:rPr>
                <w:b/>
                <w:sz w:val="21"/>
              </w:rPr>
              <w:t>Tour so với bỏ ô neo: thắng / bằng / thua</w:t>
            </w:r>
          </w:p>
        </w:tc>
        <w:tc>
          <w:tcPr>
            <w:tcW w:w="1361" w:type="dxa"/>
            <w:shd w:val="clear" w:color="auto" w:fill="EAEAEA"/>
            <w:tcMar>
              <w:top w:w="65" w:type="dxa"/>
              <w:left w:w="65" w:type="dxa"/>
              <w:bottom w:w="65" w:type="dxa"/>
              <w:right w:w="65" w:type="dxa"/>
            </w:tcMar>
            <w:vAlign w:val="center"/>
          </w:tcPr>
          <w:p w14:paraId="48553A12" w14:textId="77777777" w:rsidR="00D45154" w:rsidRDefault="001C00FC">
            <w:pPr>
              <w:spacing w:before="40" w:after="40" w:line="269" w:lineRule="auto"/>
              <w:jc w:val="left"/>
            </w:pPr>
            <w:r>
              <w:rPr>
                <w:b/>
                <w:sz w:val="21"/>
              </w:rPr>
              <w:t>Số lượt tour đạt cận D / tổng lượt</w:t>
            </w:r>
          </w:p>
        </w:tc>
      </w:tr>
      <w:tr w:rsidR="00D45154" w14:paraId="66AF1D49" w14:textId="77777777">
        <w:trPr>
          <w:cantSplit/>
        </w:trPr>
        <w:tc>
          <w:tcPr>
            <w:tcW w:w="1786" w:type="dxa"/>
            <w:tcMar>
              <w:top w:w="65" w:type="dxa"/>
              <w:left w:w="65" w:type="dxa"/>
              <w:bottom w:w="65" w:type="dxa"/>
              <w:right w:w="65" w:type="dxa"/>
            </w:tcMar>
            <w:vAlign w:val="center"/>
          </w:tcPr>
          <w:p w14:paraId="3DDDC309" w14:textId="77777777" w:rsidR="00D45154" w:rsidRDefault="001C00FC">
            <w:pPr>
              <w:spacing w:before="40" w:after="40" w:line="269" w:lineRule="auto"/>
              <w:jc w:val="center"/>
            </w:pPr>
            <w:r>
              <w:rPr>
                <w:sz w:val="21"/>
              </w:rPr>
              <w:t>Địa hình trộn</w:t>
            </w:r>
          </w:p>
        </w:tc>
        <w:tc>
          <w:tcPr>
            <w:tcW w:w="709" w:type="dxa"/>
            <w:tcMar>
              <w:top w:w="65" w:type="dxa"/>
              <w:left w:w="65" w:type="dxa"/>
              <w:bottom w:w="65" w:type="dxa"/>
              <w:right w:w="65" w:type="dxa"/>
            </w:tcMar>
            <w:vAlign w:val="center"/>
          </w:tcPr>
          <w:p w14:paraId="7F9010C6" w14:textId="77777777" w:rsidR="00D45154" w:rsidRDefault="001C00FC">
            <w:pPr>
              <w:spacing w:before="40" w:after="40" w:line="269" w:lineRule="auto"/>
              <w:jc w:val="center"/>
            </w:pPr>
            <w:r>
              <w:rPr>
                <w:sz w:val="21"/>
              </w:rPr>
              <w:t>6</w:t>
            </w:r>
          </w:p>
        </w:tc>
        <w:tc>
          <w:tcPr>
            <w:tcW w:w="2154" w:type="dxa"/>
            <w:tcMar>
              <w:top w:w="65" w:type="dxa"/>
              <w:left w:w="65" w:type="dxa"/>
              <w:bottom w:w="65" w:type="dxa"/>
              <w:right w:w="65" w:type="dxa"/>
            </w:tcMar>
            <w:vAlign w:val="center"/>
          </w:tcPr>
          <w:p w14:paraId="54E07A55" w14:textId="77777777" w:rsidR="00D45154" w:rsidRDefault="001C00FC">
            <w:pPr>
              <w:spacing w:before="40" w:after="40" w:line="269" w:lineRule="auto"/>
              <w:jc w:val="center"/>
            </w:pPr>
            <w:r>
              <w:rPr>
                <w:sz w:val="21"/>
              </w:rPr>
              <w:t>12 / 0 / 0</w:t>
            </w:r>
          </w:p>
        </w:tc>
        <w:tc>
          <w:tcPr>
            <w:tcW w:w="2154" w:type="dxa"/>
            <w:tcMar>
              <w:top w:w="65" w:type="dxa"/>
              <w:left w:w="65" w:type="dxa"/>
              <w:bottom w:w="65" w:type="dxa"/>
              <w:right w:w="65" w:type="dxa"/>
            </w:tcMar>
            <w:vAlign w:val="center"/>
          </w:tcPr>
          <w:p w14:paraId="42C1F934" w14:textId="77777777" w:rsidR="00D45154" w:rsidRDefault="001C00FC">
            <w:pPr>
              <w:spacing w:before="40" w:after="40" w:line="269" w:lineRule="auto"/>
              <w:jc w:val="center"/>
            </w:pPr>
            <w:r>
              <w:rPr>
                <w:sz w:val="21"/>
              </w:rPr>
              <w:t>5 / 6 / 1</w:t>
            </w:r>
          </w:p>
        </w:tc>
        <w:tc>
          <w:tcPr>
            <w:tcW w:w="1361" w:type="dxa"/>
            <w:tcMar>
              <w:top w:w="65" w:type="dxa"/>
              <w:left w:w="65" w:type="dxa"/>
              <w:bottom w:w="65" w:type="dxa"/>
              <w:right w:w="65" w:type="dxa"/>
            </w:tcMar>
            <w:vAlign w:val="center"/>
          </w:tcPr>
          <w:p w14:paraId="26821011" w14:textId="77777777" w:rsidR="00D45154" w:rsidRDefault="001C00FC">
            <w:pPr>
              <w:spacing w:before="40" w:after="40" w:line="269" w:lineRule="auto"/>
              <w:jc w:val="center"/>
            </w:pPr>
            <w:r>
              <w:rPr>
                <w:sz w:val="21"/>
              </w:rPr>
              <w:t>10/12</w:t>
            </w:r>
          </w:p>
        </w:tc>
      </w:tr>
      <w:tr w:rsidR="00D45154" w14:paraId="2626DBAB" w14:textId="77777777">
        <w:trPr>
          <w:cantSplit/>
        </w:trPr>
        <w:tc>
          <w:tcPr>
            <w:tcW w:w="1786" w:type="dxa"/>
            <w:tcMar>
              <w:top w:w="65" w:type="dxa"/>
              <w:left w:w="65" w:type="dxa"/>
              <w:bottom w:w="65" w:type="dxa"/>
              <w:right w:w="65" w:type="dxa"/>
            </w:tcMar>
            <w:vAlign w:val="center"/>
          </w:tcPr>
          <w:p w14:paraId="670373CD" w14:textId="77777777" w:rsidR="00D45154" w:rsidRDefault="001C00FC">
            <w:pPr>
              <w:spacing w:before="40" w:after="40" w:line="269" w:lineRule="auto"/>
              <w:jc w:val="center"/>
            </w:pPr>
            <w:r>
              <w:rPr>
                <w:sz w:val="21"/>
              </w:rPr>
              <w:lastRenderedPageBreak/>
              <w:t>Hai vùng có cầu</w:t>
            </w:r>
          </w:p>
        </w:tc>
        <w:tc>
          <w:tcPr>
            <w:tcW w:w="709" w:type="dxa"/>
            <w:tcMar>
              <w:top w:w="65" w:type="dxa"/>
              <w:left w:w="65" w:type="dxa"/>
              <w:bottom w:w="65" w:type="dxa"/>
              <w:right w:w="65" w:type="dxa"/>
            </w:tcMar>
            <w:vAlign w:val="center"/>
          </w:tcPr>
          <w:p w14:paraId="0A7E6A19" w14:textId="77777777" w:rsidR="00D45154" w:rsidRDefault="001C00FC">
            <w:pPr>
              <w:spacing w:before="40" w:after="40" w:line="269" w:lineRule="auto"/>
              <w:jc w:val="center"/>
            </w:pPr>
            <w:r>
              <w:rPr>
                <w:sz w:val="21"/>
              </w:rPr>
              <w:t>6</w:t>
            </w:r>
          </w:p>
        </w:tc>
        <w:tc>
          <w:tcPr>
            <w:tcW w:w="2154" w:type="dxa"/>
            <w:tcMar>
              <w:top w:w="65" w:type="dxa"/>
              <w:left w:w="65" w:type="dxa"/>
              <w:bottom w:w="65" w:type="dxa"/>
              <w:right w:w="65" w:type="dxa"/>
            </w:tcMar>
            <w:vAlign w:val="center"/>
          </w:tcPr>
          <w:p w14:paraId="2EB906C4" w14:textId="77777777" w:rsidR="00D45154" w:rsidRDefault="001C00FC">
            <w:pPr>
              <w:spacing w:before="40" w:after="40" w:line="269" w:lineRule="auto"/>
              <w:jc w:val="center"/>
            </w:pPr>
            <w:r>
              <w:rPr>
                <w:sz w:val="21"/>
              </w:rPr>
              <w:t>12 / 0 / 0</w:t>
            </w:r>
          </w:p>
        </w:tc>
        <w:tc>
          <w:tcPr>
            <w:tcW w:w="2154" w:type="dxa"/>
            <w:tcMar>
              <w:top w:w="65" w:type="dxa"/>
              <w:left w:w="65" w:type="dxa"/>
              <w:bottom w:w="65" w:type="dxa"/>
              <w:right w:w="65" w:type="dxa"/>
            </w:tcMar>
            <w:vAlign w:val="center"/>
          </w:tcPr>
          <w:p w14:paraId="0B456433" w14:textId="77777777" w:rsidR="00D45154" w:rsidRDefault="001C00FC">
            <w:pPr>
              <w:spacing w:before="40" w:after="40" w:line="269" w:lineRule="auto"/>
              <w:jc w:val="center"/>
            </w:pPr>
            <w:r>
              <w:rPr>
                <w:sz w:val="21"/>
              </w:rPr>
              <w:t>6 / 2 / 4</w:t>
            </w:r>
          </w:p>
        </w:tc>
        <w:tc>
          <w:tcPr>
            <w:tcW w:w="1361" w:type="dxa"/>
            <w:tcMar>
              <w:top w:w="65" w:type="dxa"/>
              <w:left w:w="65" w:type="dxa"/>
              <w:bottom w:w="65" w:type="dxa"/>
              <w:right w:w="65" w:type="dxa"/>
            </w:tcMar>
            <w:vAlign w:val="center"/>
          </w:tcPr>
          <w:p w14:paraId="0021A796" w14:textId="77777777" w:rsidR="00D45154" w:rsidRDefault="001C00FC">
            <w:pPr>
              <w:spacing w:before="40" w:after="40" w:line="269" w:lineRule="auto"/>
              <w:jc w:val="center"/>
            </w:pPr>
            <w:r>
              <w:rPr>
                <w:sz w:val="21"/>
              </w:rPr>
              <w:t>12/12</w:t>
            </w:r>
          </w:p>
        </w:tc>
      </w:tr>
      <w:tr w:rsidR="00D45154" w14:paraId="164C44E0" w14:textId="77777777">
        <w:trPr>
          <w:cantSplit/>
        </w:trPr>
        <w:tc>
          <w:tcPr>
            <w:tcW w:w="1786" w:type="dxa"/>
            <w:tcMar>
              <w:top w:w="65" w:type="dxa"/>
              <w:left w:w="65" w:type="dxa"/>
              <w:bottom w:w="65" w:type="dxa"/>
              <w:right w:w="65" w:type="dxa"/>
            </w:tcMar>
            <w:vAlign w:val="center"/>
          </w:tcPr>
          <w:p w14:paraId="3BC5EF1D" w14:textId="77777777" w:rsidR="00D45154" w:rsidRDefault="001C00FC">
            <w:pPr>
              <w:spacing w:before="40" w:after="40" w:line="269" w:lineRule="auto"/>
              <w:jc w:val="center"/>
            </w:pPr>
            <w:r>
              <w:rPr>
                <w:sz w:val="21"/>
              </w:rPr>
              <w:t>Hai vùng tách rời</w:t>
            </w:r>
          </w:p>
        </w:tc>
        <w:tc>
          <w:tcPr>
            <w:tcW w:w="709" w:type="dxa"/>
            <w:tcMar>
              <w:top w:w="65" w:type="dxa"/>
              <w:left w:w="65" w:type="dxa"/>
              <w:bottom w:w="65" w:type="dxa"/>
              <w:right w:w="65" w:type="dxa"/>
            </w:tcMar>
            <w:vAlign w:val="center"/>
          </w:tcPr>
          <w:p w14:paraId="3372F20B" w14:textId="77777777" w:rsidR="00D45154" w:rsidRDefault="001C00FC">
            <w:pPr>
              <w:spacing w:before="40" w:after="40" w:line="269" w:lineRule="auto"/>
              <w:jc w:val="center"/>
            </w:pPr>
            <w:r>
              <w:rPr>
                <w:sz w:val="21"/>
              </w:rPr>
              <w:t>6</w:t>
            </w:r>
          </w:p>
        </w:tc>
        <w:tc>
          <w:tcPr>
            <w:tcW w:w="2154" w:type="dxa"/>
            <w:tcMar>
              <w:top w:w="65" w:type="dxa"/>
              <w:left w:w="65" w:type="dxa"/>
              <w:bottom w:w="65" w:type="dxa"/>
              <w:right w:w="65" w:type="dxa"/>
            </w:tcMar>
            <w:vAlign w:val="center"/>
          </w:tcPr>
          <w:p w14:paraId="5BBC66E9" w14:textId="77777777" w:rsidR="00D45154" w:rsidRDefault="001C00FC">
            <w:pPr>
              <w:spacing w:before="40" w:after="40" w:line="269" w:lineRule="auto"/>
              <w:jc w:val="center"/>
            </w:pPr>
            <w:r>
              <w:rPr>
                <w:sz w:val="21"/>
              </w:rPr>
              <w:t>12 / 0 / 0</w:t>
            </w:r>
          </w:p>
        </w:tc>
        <w:tc>
          <w:tcPr>
            <w:tcW w:w="2154" w:type="dxa"/>
            <w:tcMar>
              <w:top w:w="65" w:type="dxa"/>
              <w:left w:w="65" w:type="dxa"/>
              <w:bottom w:w="65" w:type="dxa"/>
              <w:right w:w="65" w:type="dxa"/>
            </w:tcMar>
            <w:vAlign w:val="center"/>
          </w:tcPr>
          <w:p w14:paraId="65C4ED75" w14:textId="77777777" w:rsidR="00D45154" w:rsidRDefault="001C00FC">
            <w:pPr>
              <w:spacing w:before="40" w:after="40" w:line="269" w:lineRule="auto"/>
              <w:jc w:val="center"/>
            </w:pPr>
            <w:r>
              <w:rPr>
                <w:sz w:val="21"/>
              </w:rPr>
              <w:t>1 / 10 / 1</w:t>
            </w:r>
          </w:p>
        </w:tc>
        <w:tc>
          <w:tcPr>
            <w:tcW w:w="1361" w:type="dxa"/>
            <w:tcMar>
              <w:top w:w="65" w:type="dxa"/>
              <w:left w:w="65" w:type="dxa"/>
              <w:bottom w:w="65" w:type="dxa"/>
              <w:right w:w="65" w:type="dxa"/>
            </w:tcMar>
            <w:vAlign w:val="center"/>
          </w:tcPr>
          <w:p w14:paraId="4ED68229" w14:textId="77777777" w:rsidR="00D45154" w:rsidRDefault="001C00FC">
            <w:pPr>
              <w:spacing w:before="40" w:after="40" w:line="269" w:lineRule="auto"/>
              <w:jc w:val="center"/>
            </w:pPr>
            <w:r>
              <w:rPr>
                <w:sz w:val="21"/>
              </w:rPr>
              <w:t>0/12</w:t>
            </w:r>
          </w:p>
        </w:tc>
      </w:tr>
    </w:tbl>
    <w:p w14:paraId="06FB0106" w14:textId="77777777" w:rsidR="00D45154" w:rsidRDefault="001C00FC">
      <w:pPr>
        <w:spacing w:before="120"/>
      </w:pPr>
      <w:r>
        <w:t>Trên 36 cặp cùng input và số thứ tự lượt, tour thắng 36, bằng 0 và thua 0 cặp so với Greedy. Khi so tour đầy đủ với bỏ ô neo, các số tương ứng là 12, 18, 6. Các cặp trên cùng input không độc lập; kết quả của một lượt chưa đại diện cho mọi lần chạy. Ở cấu trúc tách rời, một số loại có thể không tới được từ vị trí xuất phát, nên không đạt cận D theo nguồn cung chưa đủ để kết luận planner đã bỏ lỡ một kế hoạch đạt cận.</w:t>
      </w:r>
    </w:p>
    <w:p w14:paraId="6662E6C5" w14:textId="77777777" w:rsidR="00D45154" w:rsidRDefault="001C00FC">
      <w:r>
        <w:t>Trong các lượt địa hình trộn và có cầu, hàm tìm ô neo không được gọi. Vì vậy, chênh lệch điểm giữa hai nhãn cấu hình ở những nhóm này không thể được quy cho lợi ích của ô neo; nó cho thấy biến động do thời điểm dừng theo đồng hồ vẫn có thể tạo khác biệt khi cùng thuật toán, seed và input. Ở vùng tách rời, hàm được gọi 60 lần nhưng độ phủ chưa thể vượt giới hạn tiếp cận. Nhóm không dùng thống kê thắng chung để khẳng định cơ chế ô neo đã được chứng minh hữu ích.</w:t>
      </w:r>
    </w:p>
    <w:p w14:paraId="7B3BF81E" w14:textId="77777777" w:rsidR="00D45154" w:rsidRDefault="001C00FC">
      <w:r>
        <w:t>Để khảo sát giả thuyết ô neo có ích khi ngày sau ngắn, nhóm tạo thêm sáu input: ở mỗi kích thước s, hai bản dùng cùng bản đồ, vị trí, kho, đội hình một tiếp tế và hai tuần tra, nhiên liệu 160, bốn ngày. Lịch đều có 3s + 8 step/ngày; lịch xen kẽ lần lượt là 5s + 8, s + 8, 5s + 8, s + 8. Tổng step cả trận của hai lịch bằng nhau. Hai biến thể có/bỏ ô neo chạy seed 71, 72 ở ngân sách yêu cầu 3 giây/ngày. Nhóm giữ toàn bộ kết quả của sáu input đã chọn trước, không tìm input thuận lợi rồi mới đưa vào báo cáo.</w:t>
      </w:r>
    </w:p>
    <w:p w14:paraId="46AA8DF6" w14:textId="77777777" w:rsidR="00D45154" w:rsidRDefault="001C00FC">
      <w:pPr>
        <w:keepNext/>
      </w:pPr>
      <w:r>
        <w:rPr>
          <w:b/>
        </w:rPr>
        <w:t>Bảng 24. Kiểm tra ô neo trên hai kiểu lịch step được định trước</w:t>
      </w:r>
    </w:p>
    <w:tbl>
      <w:tblPr>
        <w:tblStyle w:val="TableGrid"/>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24"/>
        <w:gridCol w:w="652"/>
        <w:gridCol w:w="2154"/>
        <w:gridCol w:w="1531"/>
        <w:gridCol w:w="1502"/>
      </w:tblGrid>
      <w:tr w:rsidR="00D45154" w14:paraId="748C03BC" w14:textId="77777777">
        <w:trPr>
          <w:cantSplit/>
          <w:tblHeader/>
        </w:trPr>
        <w:tc>
          <w:tcPr>
            <w:tcW w:w="2324" w:type="dxa"/>
            <w:shd w:val="clear" w:color="auto" w:fill="EAEAEA"/>
            <w:tcMar>
              <w:top w:w="65" w:type="dxa"/>
              <w:left w:w="65" w:type="dxa"/>
              <w:bottom w:w="65" w:type="dxa"/>
              <w:right w:w="65" w:type="dxa"/>
            </w:tcMar>
            <w:vAlign w:val="center"/>
          </w:tcPr>
          <w:p w14:paraId="1814E1F9" w14:textId="77777777" w:rsidR="00D45154" w:rsidRDefault="001C00FC">
            <w:pPr>
              <w:spacing w:before="40" w:after="40" w:line="269" w:lineRule="auto"/>
              <w:jc w:val="left"/>
            </w:pPr>
            <w:r>
              <w:rPr>
                <w:b/>
                <w:sz w:val="21"/>
              </w:rPr>
              <w:t>Lịch step của bốn ngày</w:t>
            </w:r>
          </w:p>
        </w:tc>
        <w:tc>
          <w:tcPr>
            <w:tcW w:w="652" w:type="dxa"/>
            <w:shd w:val="clear" w:color="auto" w:fill="EAEAEA"/>
            <w:tcMar>
              <w:top w:w="65" w:type="dxa"/>
              <w:left w:w="65" w:type="dxa"/>
              <w:bottom w:w="65" w:type="dxa"/>
              <w:right w:w="65" w:type="dxa"/>
            </w:tcMar>
            <w:vAlign w:val="center"/>
          </w:tcPr>
          <w:p w14:paraId="742DCB7F" w14:textId="77777777" w:rsidR="00D45154" w:rsidRDefault="001C00FC">
            <w:pPr>
              <w:spacing w:before="40" w:after="40" w:line="269" w:lineRule="auto"/>
              <w:jc w:val="left"/>
            </w:pPr>
            <w:r>
              <w:rPr>
                <w:b/>
                <w:sz w:val="21"/>
              </w:rPr>
              <w:t>Số input</w:t>
            </w:r>
          </w:p>
        </w:tc>
        <w:tc>
          <w:tcPr>
            <w:tcW w:w="2154" w:type="dxa"/>
            <w:shd w:val="clear" w:color="auto" w:fill="EAEAEA"/>
            <w:tcMar>
              <w:top w:w="65" w:type="dxa"/>
              <w:left w:w="65" w:type="dxa"/>
              <w:bottom w:w="65" w:type="dxa"/>
              <w:right w:w="65" w:type="dxa"/>
            </w:tcMar>
            <w:vAlign w:val="center"/>
          </w:tcPr>
          <w:p w14:paraId="1BE4B043" w14:textId="77777777" w:rsidR="00D45154" w:rsidRDefault="001C00FC">
            <w:pPr>
              <w:spacing w:before="40" w:after="40" w:line="269" w:lineRule="auto"/>
              <w:jc w:val="left"/>
            </w:pPr>
            <w:r>
              <w:rPr>
                <w:b/>
                <w:sz w:val="21"/>
              </w:rPr>
              <w:t>Tour so với bỏ ô neo: thắng / bằng / thua</w:t>
            </w:r>
          </w:p>
        </w:tc>
        <w:tc>
          <w:tcPr>
            <w:tcW w:w="1531" w:type="dxa"/>
            <w:shd w:val="clear" w:color="auto" w:fill="EAEAEA"/>
            <w:tcMar>
              <w:top w:w="65" w:type="dxa"/>
              <w:left w:w="65" w:type="dxa"/>
              <w:bottom w:w="65" w:type="dxa"/>
              <w:right w:w="65" w:type="dxa"/>
            </w:tcMar>
            <w:vAlign w:val="center"/>
          </w:tcPr>
          <w:p w14:paraId="2F4ACE30" w14:textId="77777777" w:rsidR="00D45154" w:rsidRDefault="001C00FC">
            <w:pPr>
              <w:spacing w:before="40" w:after="40" w:line="269" w:lineRule="auto"/>
              <w:jc w:val="left"/>
            </w:pPr>
            <w:r>
              <w:rPr>
                <w:b/>
                <w:sz w:val="21"/>
              </w:rPr>
              <w:t>Số lần gọi tìm ô neo của tour</w:t>
            </w:r>
          </w:p>
        </w:tc>
        <w:tc>
          <w:tcPr>
            <w:tcW w:w="1502" w:type="dxa"/>
            <w:shd w:val="clear" w:color="auto" w:fill="EAEAEA"/>
            <w:tcMar>
              <w:top w:w="65" w:type="dxa"/>
              <w:left w:w="65" w:type="dxa"/>
              <w:bottom w:w="65" w:type="dxa"/>
              <w:right w:w="65" w:type="dxa"/>
            </w:tcMar>
            <w:vAlign w:val="center"/>
          </w:tcPr>
          <w:p w14:paraId="63D4C4BA" w14:textId="77777777" w:rsidR="00D45154" w:rsidRDefault="001C00FC">
            <w:pPr>
              <w:spacing w:before="40" w:after="40" w:line="269" w:lineRule="auto"/>
              <w:jc w:val="left"/>
            </w:pPr>
            <w:r>
              <w:rPr>
                <w:b/>
                <w:sz w:val="21"/>
              </w:rPr>
              <w:t>Số lần hàm trả về một phương án neo</w:t>
            </w:r>
          </w:p>
        </w:tc>
      </w:tr>
      <w:tr w:rsidR="00D45154" w14:paraId="08173588" w14:textId="77777777">
        <w:trPr>
          <w:cantSplit/>
        </w:trPr>
        <w:tc>
          <w:tcPr>
            <w:tcW w:w="2324" w:type="dxa"/>
            <w:tcMar>
              <w:top w:w="65" w:type="dxa"/>
              <w:left w:w="65" w:type="dxa"/>
              <w:bottom w:w="65" w:type="dxa"/>
              <w:right w:w="65" w:type="dxa"/>
            </w:tcMar>
            <w:vAlign w:val="center"/>
          </w:tcPr>
          <w:p w14:paraId="3A784047" w14:textId="77777777" w:rsidR="00D45154" w:rsidRDefault="001C00FC">
            <w:pPr>
              <w:spacing w:before="40" w:after="40" w:line="269" w:lineRule="auto"/>
              <w:jc w:val="center"/>
            </w:pPr>
            <w:r>
              <w:rPr>
                <w:sz w:val="21"/>
              </w:rPr>
              <w:t>Các ngày có quỹ step bằng nhau</w:t>
            </w:r>
          </w:p>
        </w:tc>
        <w:tc>
          <w:tcPr>
            <w:tcW w:w="652" w:type="dxa"/>
            <w:tcMar>
              <w:top w:w="65" w:type="dxa"/>
              <w:left w:w="65" w:type="dxa"/>
              <w:bottom w:w="65" w:type="dxa"/>
              <w:right w:w="65" w:type="dxa"/>
            </w:tcMar>
            <w:vAlign w:val="center"/>
          </w:tcPr>
          <w:p w14:paraId="3246BCBC" w14:textId="77777777" w:rsidR="00D45154" w:rsidRDefault="001C00FC">
            <w:pPr>
              <w:spacing w:before="40" w:after="40" w:line="269" w:lineRule="auto"/>
              <w:jc w:val="center"/>
            </w:pPr>
            <w:r>
              <w:rPr>
                <w:sz w:val="21"/>
              </w:rPr>
              <w:t>3</w:t>
            </w:r>
          </w:p>
        </w:tc>
        <w:tc>
          <w:tcPr>
            <w:tcW w:w="2154" w:type="dxa"/>
            <w:tcMar>
              <w:top w:w="65" w:type="dxa"/>
              <w:left w:w="65" w:type="dxa"/>
              <w:bottom w:w="65" w:type="dxa"/>
              <w:right w:w="65" w:type="dxa"/>
            </w:tcMar>
            <w:vAlign w:val="center"/>
          </w:tcPr>
          <w:p w14:paraId="5EC34313" w14:textId="77777777" w:rsidR="00D45154" w:rsidRDefault="001C00FC">
            <w:pPr>
              <w:spacing w:before="40" w:after="40" w:line="269" w:lineRule="auto"/>
              <w:jc w:val="center"/>
            </w:pPr>
            <w:r>
              <w:rPr>
                <w:sz w:val="21"/>
              </w:rPr>
              <w:t>1 / 4 / 1</w:t>
            </w:r>
          </w:p>
        </w:tc>
        <w:tc>
          <w:tcPr>
            <w:tcW w:w="1531" w:type="dxa"/>
            <w:tcMar>
              <w:top w:w="65" w:type="dxa"/>
              <w:left w:w="65" w:type="dxa"/>
              <w:bottom w:w="65" w:type="dxa"/>
              <w:right w:w="65" w:type="dxa"/>
            </w:tcMar>
            <w:vAlign w:val="center"/>
          </w:tcPr>
          <w:p w14:paraId="03F11463" w14:textId="77777777" w:rsidR="00D45154" w:rsidRDefault="001C00FC">
            <w:pPr>
              <w:spacing w:before="40" w:after="40" w:line="269" w:lineRule="auto"/>
              <w:jc w:val="center"/>
            </w:pPr>
            <w:r>
              <w:rPr>
                <w:sz w:val="21"/>
              </w:rPr>
              <w:t>1</w:t>
            </w:r>
          </w:p>
        </w:tc>
        <w:tc>
          <w:tcPr>
            <w:tcW w:w="1502" w:type="dxa"/>
            <w:tcMar>
              <w:top w:w="65" w:type="dxa"/>
              <w:left w:w="65" w:type="dxa"/>
              <w:bottom w:w="65" w:type="dxa"/>
              <w:right w:w="65" w:type="dxa"/>
            </w:tcMar>
            <w:vAlign w:val="center"/>
          </w:tcPr>
          <w:p w14:paraId="52A7BD55" w14:textId="77777777" w:rsidR="00D45154" w:rsidRDefault="001C00FC">
            <w:pPr>
              <w:spacing w:before="40" w:after="40" w:line="269" w:lineRule="auto"/>
              <w:jc w:val="center"/>
            </w:pPr>
            <w:r>
              <w:rPr>
                <w:sz w:val="21"/>
              </w:rPr>
              <w:t>1</w:t>
            </w:r>
          </w:p>
        </w:tc>
      </w:tr>
      <w:tr w:rsidR="00D45154" w14:paraId="34BBFC69" w14:textId="77777777">
        <w:trPr>
          <w:cantSplit/>
        </w:trPr>
        <w:tc>
          <w:tcPr>
            <w:tcW w:w="2324" w:type="dxa"/>
            <w:tcMar>
              <w:top w:w="65" w:type="dxa"/>
              <w:left w:w="65" w:type="dxa"/>
              <w:bottom w:w="65" w:type="dxa"/>
              <w:right w:w="65" w:type="dxa"/>
            </w:tcMar>
            <w:vAlign w:val="center"/>
          </w:tcPr>
          <w:p w14:paraId="7D6D591A" w14:textId="77777777" w:rsidR="00D45154" w:rsidRDefault="001C00FC">
            <w:pPr>
              <w:spacing w:before="40" w:after="40" w:line="269" w:lineRule="auto"/>
              <w:jc w:val="center"/>
            </w:pPr>
            <w:r>
              <w:rPr>
                <w:sz w:val="21"/>
              </w:rPr>
              <w:t>Ngày dài và ngày ngắn xen kẽ</w:t>
            </w:r>
          </w:p>
        </w:tc>
        <w:tc>
          <w:tcPr>
            <w:tcW w:w="652" w:type="dxa"/>
            <w:tcMar>
              <w:top w:w="65" w:type="dxa"/>
              <w:left w:w="65" w:type="dxa"/>
              <w:bottom w:w="65" w:type="dxa"/>
              <w:right w:w="65" w:type="dxa"/>
            </w:tcMar>
            <w:vAlign w:val="center"/>
          </w:tcPr>
          <w:p w14:paraId="67002B36" w14:textId="77777777" w:rsidR="00D45154" w:rsidRDefault="001C00FC">
            <w:pPr>
              <w:spacing w:before="40" w:after="40" w:line="269" w:lineRule="auto"/>
              <w:jc w:val="center"/>
            </w:pPr>
            <w:r>
              <w:rPr>
                <w:sz w:val="21"/>
              </w:rPr>
              <w:t>3</w:t>
            </w:r>
          </w:p>
        </w:tc>
        <w:tc>
          <w:tcPr>
            <w:tcW w:w="2154" w:type="dxa"/>
            <w:tcMar>
              <w:top w:w="65" w:type="dxa"/>
              <w:left w:w="65" w:type="dxa"/>
              <w:bottom w:w="65" w:type="dxa"/>
              <w:right w:w="65" w:type="dxa"/>
            </w:tcMar>
            <w:vAlign w:val="center"/>
          </w:tcPr>
          <w:p w14:paraId="0C869EB2" w14:textId="77777777" w:rsidR="00D45154" w:rsidRDefault="001C00FC">
            <w:pPr>
              <w:spacing w:before="40" w:after="40" w:line="269" w:lineRule="auto"/>
              <w:jc w:val="center"/>
            </w:pPr>
            <w:r>
              <w:rPr>
                <w:sz w:val="21"/>
              </w:rPr>
              <w:t>4 / 1 / 1</w:t>
            </w:r>
          </w:p>
        </w:tc>
        <w:tc>
          <w:tcPr>
            <w:tcW w:w="1531" w:type="dxa"/>
            <w:tcMar>
              <w:top w:w="65" w:type="dxa"/>
              <w:left w:w="65" w:type="dxa"/>
              <w:bottom w:w="65" w:type="dxa"/>
              <w:right w:w="65" w:type="dxa"/>
            </w:tcMar>
            <w:vAlign w:val="center"/>
          </w:tcPr>
          <w:p w14:paraId="2382D19B" w14:textId="77777777" w:rsidR="00D45154" w:rsidRDefault="001C00FC">
            <w:pPr>
              <w:spacing w:before="40" w:after="40" w:line="269" w:lineRule="auto"/>
              <w:jc w:val="center"/>
            </w:pPr>
            <w:r>
              <w:rPr>
                <w:sz w:val="21"/>
              </w:rPr>
              <w:t>9</w:t>
            </w:r>
          </w:p>
        </w:tc>
        <w:tc>
          <w:tcPr>
            <w:tcW w:w="1502" w:type="dxa"/>
            <w:tcMar>
              <w:top w:w="65" w:type="dxa"/>
              <w:left w:w="65" w:type="dxa"/>
              <w:bottom w:w="65" w:type="dxa"/>
              <w:right w:w="65" w:type="dxa"/>
            </w:tcMar>
            <w:vAlign w:val="center"/>
          </w:tcPr>
          <w:p w14:paraId="6CAFF0F6" w14:textId="77777777" w:rsidR="00D45154" w:rsidRDefault="001C00FC">
            <w:pPr>
              <w:spacing w:before="40" w:after="40" w:line="269" w:lineRule="auto"/>
              <w:jc w:val="center"/>
            </w:pPr>
            <w:r>
              <w:rPr>
                <w:sz w:val="21"/>
              </w:rPr>
              <w:t>9</w:t>
            </w:r>
          </w:p>
        </w:tc>
      </w:tr>
    </w:tbl>
    <w:p w14:paraId="2ACF297A" w14:textId="77777777" w:rsidR="00D45154" w:rsidRDefault="001C00FC">
      <w:pPr>
        <w:spacing w:before="120"/>
      </w:pPr>
      <w:r>
        <w:t>Trong 12 cặp của phép thử lịch ngày, tour đầy đủ thắng 5, bằng 5 và thua 2 cặp. Số lần hàm trả về phương án neo chỉ cho biết có ứng viên được tìm thấy; nó không chứng minh tuyến cuối đã chọn ứng viên đó hoặc việc chọn đã giúp tăng điểm. Việc tắt ô neo còn giải phóng thời gian cho cải thiện tuyến, nên đây là so hai cấu hình trong cùng ngân sách, chưa cô lập hoàn toàn tác dụng của vị trí neo.</w:t>
      </w:r>
    </w:p>
    <w:p w14:paraId="68770549" w14:textId="77777777" w:rsidR="00D45154" w:rsidRDefault="001C00FC">
      <w:r>
        <w:lastRenderedPageBreak/>
        <w:t>Ở lịch xen kẽ, bốn cặp thắng thuộc các bản 16×16 và 32×32, đều nhờ bộ điểm có D cao hơn; bản 8×8 có một cặp bằng và một cặp thua. Ví dụ, A32_alternating với seed 71 cho tour đầy đủ (12, 42, 78), còn bỏ ô neo được (12, 38, 81): tour vẫn tốt hơn dù Q thấp hơn vì D được ưu tiên trước. Kết quả phù hợp với giả thuyết việc chuẩn bị vị trí có thể hữu ích cho ngày ngắn, nhưng số input ít và điều kiện đo theo đồng hồ chưa cho phép suy rộng thành bảo đảm cho mọi trận.</w:t>
      </w:r>
    </w:p>
    <w:p w14:paraId="3912A4CD" w14:textId="77777777" w:rsidR="00D45154" w:rsidRDefault="001C00FC">
      <w:r>
        <w:t>Kết hợp với 19/36 cặp mà bỏ ô neo tốt hơn trong bộ trước, nhóm chưa có cơ sở coi ô neo là cải tiến có lợi ổn định trên mọi input. Mô tả phù hợp là một cơ chế thử vị trí cuối ngày có điều kiện; hiệu quả phải được đánh giá bằng điểm toàn trận thật, không chỉ độ phủ dự báo. Đợt này chỉ sửa lỗi đường không tồn tại, giữ nguyên cơ chế lập tuyến và chọn ô neo. Nếu muốn đổi điều kiện kích hoạt, nhóm cần chọn trên bộ phát triển riêng rồi kiểm tra trên input chưa dùng, thay vì điều chỉnh để khớp chính các bảng đang b</w:t>
      </w:r>
      <w:r>
        <w:t>áo cáo.</w:t>
      </w:r>
    </w:p>
    <w:p w14:paraId="1B4919CD" w14:textId="77777777" w:rsidR="00D45154" w:rsidRDefault="001C00FC">
      <w:r>
        <w:t>Bộ phát lại xác nhận 132 lượt với 708 kế hoạch ngày hợp lệ, không sai khác điểm, vị trí hoặc nhiên liệu đã lưu và không dùng fallback. Đây là kiểm tra offline, không bổ sung lượt được máy chủ kiểm chứng. Input, seed, output từng ngày, dấu mã nguồn và thống kê đều được giữ ở nguồn [13]. Phạm vi vẫn là một đội xe với luật giao thông của simulator; bộ sinh còn hữu hạn và chưa bao quát đầy đủ trận nhiều đội hoặc mọi dạng bản đồ hợp lệ.</w:t>
      </w:r>
    </w:p>
    <w:p w14:paraId="5E6F9255" w14:textId="77777777" w:rsidR="00D45154" w:rsidRDefault="001C00FC">
      <w:pPr>
        <w:pStyle w:val="Heading1"/>
        <w:jc w:val="left"/>
      </w:pPr>
      <w:bookmarkStart w:id="47" w:name="_Toc243666639"/>
      <w:r>
        <w:t>7. Đánh giá và kết luận</w:t>
      </w:r>
      <w:bookmarkEnd w:id="47"/>
    </w:p>
    <w:p w14:paraId="794D9DF1" w14:textId="77777777" w:rsidR="00D45154" w:rsidRDefault="001C00FC">
      <w:pPr>
        <w:pStyle w:val="Heading2"/>
        <w:jc w:val="left"/>
      </w:pPr>
      <w:bookmarkStart w:id="48" w:name="_Toc243666640"/>
      <w:r>
        <w:t>7.1. Kết quả đạt được</w:t>
      </w:r>
      <w:bookmarkEnd w:id="48"/>
    </w:p>
    <w:p w14:paraId="31B1294D" w14:textId="77777777" w:rsidR="00D45154" w:rsidRDefault="001C00FC">
      <w:pPr>
        <w:keepLines/>
      </w:pPr>
      <w:r>
        <w:t>Nhóm đã xây dựng một phương pháp lập tuyến đa xe dựa trên Dijkstra, chèn tham lam, tìm kiếm cục bộ và mô hình tài nguyên. Chương trình nhận input thực tế từng ngày, kiểm tra output rồi nộp tự động. Kết quả trên cả tám bài Practice đã thử đều đạt cận U và D; đợt tra cứu mở rộng cho thấy tài khoản đội ta dẫn đầu 8/9 bài trong các lượt đã hoàn tất và đứng thứ hai ở Q02. Điểm tài khoản hiện tại và điểm của lượt chạy được lưu trong báo cáo được phân biệt ở mục 6.3. Đây là kết quả của thuật toán truyền thống, khô</w:t>
      </w:r>
      <w:r>
        <w:t>ng sử dụng RL trong luồng chấm chính.</w:t>
      </w:r>
    </w:p>
    <w:p w14:paraId="748A4776" w14:textId="77777777" w:rsidR="00D45154" w:rsidRDefault="001C00FC">
      <w:pPr>
        <w:keepLines/>
      </w:pPr>
      <w:r>
        <w:t>Phép so sánh năm thuật toán tìm đường cho thấy cần đọc đồng thời chi phí tuyến, mức dùng nhiên liệu, số nhãn và khả năng hoàn thành trong hạn. A* và Dijkstra cho cùng chi phí step trên tập truy vấn chung thành công, trong khi cách mở rộng trạng thái khác nhau. Ở cấp lập kế hoạch, tối ưu từng chặng chỉ là một thành phần; phối hợp điểm ghé, tiếp tế và vị trí cuối ngày mới tạo nên bộ điểm của cả đội.</w:t>
      </w:r>
    </w:p>
    <w:p w14:paraId="77E4678F" w14:textId="77777777" w:rsidR="00D45154" w:rsidRDefault="001C00FC">
      <w:r>
        <w:t xml:space="preserve">Bộ thử nghiệm mở rộng trên 30 bản đồ ghi nhận tour thắng, hòa, thua Greedy lần lượt 88, 0, 2 trong 90 cặp cùng đội hình và ngân sách yêu cầu. Tỷ lệ đạt cận D và thời gian thực tế được báo theo kích thước; các biến thể bị tắt được so ở cả 1 và 5 giây/ngày. Nhóm giữ các </w:t>
      </w:r>
      <w:r>
        <w:lastRenderedPageBreak/>
        <w:t>trường hợp bất lợi trong phân tích và không xem số cặp lặp trên cùng bản đồ là số input độc lập.</w:t>
      </w:r>
    </w:p>
    <w:p w14:paraId="1065D628" w14:textId="77777777" w:rsidR="00D45154" w:rsidRDefault="001C00FC">
      <w:r>
        <w:t>Mô hình ở mục 2.6 hệ thống hóa biến vai trò, lệnh, trạng thái và ràng buộc toàn trận. Bộ mở rộng thêm 24 input và 132 lượt offline để kiểm tra số xe, số ngày, vùng tách rời và lịch ngày ngắn; nó cũng giúp phát hiện, sửa lỗi truy vết đường không tồn tại. Phân tích ô neo vẫn giữ cả kết quả bất lợi, chưa coi cơ chế này là cải tiến có lợi ổn định. Các lượt mới được báo riêng để không trộn phiên bản hoặc thay thế bằng chứng máy chủ của tám bài Practice.</w:t>
      </w:r>
    </w:p>
    <w:p w14:paraId="2DD58417" w14:textId="77777777" w:rsidR="00D45154" w:rsidRDefault="001C00FC">
      <w:pPr>
        <w:pStyle w:val="Heading2"/>
        <w:jc w:val="left"/>
      </w:pPr>
      <w:bookmarkStart w:id="49" w:name="_Toc243666641"/>
      <w:r>
        <w:t>7.2. Phạm vi và giới hạn</w:t>
      </w:r>
      <w:bookmarkEnd w:id="49"/>
    </w:p>
    <w:p w14:paraId="73392BBC" w14:textId="77777777" w:rsidR="00D45154" w:rsidRDefault="001C00FC">
      <w:pPr>
        <w:keepLines/>
      </w:pPr>
      <w:r>
        <w:t>Tám bản đồ Practice đều là cỡ lớn và bảng điểm chính ghi một lượt nộp cho mỗi bài. Bộ 30 bản đồ ban đầu giữ bốn ngày, bốn xe và vùng đi được liên thông; bộ mới ở mục 6.10 mở rộng số xe, số ngày và cấu trúc địa hình. Tuy vậy, các input vẫn do những quy tắc sinh hữu hạn tạo ra; hai lịch ngày có dùng lại bản đồ và các seed lặp không phải input độc lập. Các phép đo chưa bao quát mọi tổ hợp tham số. Phần nhiều đội chưa có replay kiểm chứng, còn Practice tự luyện chưa chứng minh quy trình đáp ứng thời hạn của trậ</w:t>
      </w:r>
      <w:r>
        <w:t>n tính giờ.</w:t>
      </w:r>
    </w:p>
    <w:p w14:paraId="734FD324" w14:textId="77777777" w:rsidR="00D45154" w:rsidRDefault="001C00FC">
      <w:pPr>
        <w:keepLines/>
      </w:pPr>
      <w:r>
        <w:t>U và D đã đạt cận trên ở các bài được chấm, nhưng Q chưa có nghiệm tối ưu đã biết. Cận Q theo nguồn cung và số xe còn bỏ qua nhiều ràng buộc. Phép đối chiếu replay chỉ xác nhận những giá trị đã kiểm tra trên các kế hoạch đã nộp; nó không thay thế chứng minh tính đúng cho mọi trạng thái của simulator. Điểm của đội tham khảo cũng có thể thay đổi khi họ nộp lại.</w:t>
      </w:r>
    </w:p>
    <w:p w14:paraId="5863F20E" w14:textId="77777777" w:rsidR="00D45154" w:rsidRDefault="001C00FC">
      <w:pPr>
        <w:pStyle w:val="Heading2"/>
        <w:jc w:val="left"/>
      </w:pPr>
      <w:bookmarkStart w:id="50" w:name="_Toc243666642"/>
      <w:r>
        <w:t>7.3. Hướng phát triển</w:t>
      </w:r>
      <w:bookmarkEnd w:id="50"/>
    </w:p>
    <w:p w14:paraId="0D49E52C" w14:textId="77777777" w:rsidR="00D45154" w:rsidRDefault="001C00FC">
      <w:pPr>
        <w:keepLines/>
      </w:pPr>
      <w:r>
        <w:t>Bộ thử ở mục 6.10 đã mở rộng số xe, số ngày và cấu trúc liên thông, nhưng vẫn là một tập hữu hạn được thiết kế thủ công. Nhóm cần kiểm tra trên những bộ sinh độc lập và trận nhiều đội có replay xác nhận. Cơ chế ô neo cần điều kiện kích hoạt được chọn trên tập phát triển riêng trước khi đánh giá tiếp. Với mục tiêu thi, bước tiếp theo là chạy trọn quy trình trong trận tính giờ thật, bao gồm chọn vai trò và nộp từng ngày. Việc cải thiện Q vẫn phải bảo vệ U và D.</w:t>
      </w:r>
    </w:p>
    <w:p w14:paraId="66E9738B" w14:textId="77777777" w:rsidR="00D45154" w:rsidRDefault="001C00FC">
      <w:pPr>
        <w:keepLines/>
      </w:pPr>
      <w:r>
        <w:t>Học tăng cường được giữ như một hướng mở rộng riêng ở phụ lục C. Phụ lục phân biệt hệ lai có chọn lại bằng Greedy với PPO mới không chọn thay bằng heuristic. Các đối chứng cùng bộ thực thi chỉ đánh giá phạm vi từng thử nghiệm; mốc tour được nêu riêng và chưa có phép so RL với tour trong cùng điều kiện. Phần chính tiếp tục tập trung vào các thuật toán của môn học.</w:t>
      </w:r>
    </w:p>
    <w:p w14:paraId="25027BEE" w14:textId="77777777" w:rsidR="00D45154" w:rsidRDefault="001C00FC">
      <w:pPr>
        <w:pStyle w:val="Heading2"/>
        <w:jc w:val="left"/>
      </w:pPr>
      <w:bookmarkStart w:id="51" w:name="_Toc243666643"/>
      <w:r>
        <w:lastRenderedPageBreak/>
        <w:t>7.4. Kết luận</w:t>
      </w:r>
      <w:bookmarkEnd w:id="51"/>
    </w:p>
    <w:p w14:paraId="6B592A88" w14:textId="77777777" w:rsidR="00D45154" w:rsidRDefault="001C00FC">
      <w:pPr>
        <w:keepLines/>
      </w:pPr>
      <w:r>
        <w:t>Bài tập lớn đã chuyển bài toán HEXUDON thành một hệ thống có thể nhận dữ liệu, lập kế hoạch và được máy chủ BTC chấm. Giá trị của phương pháp nằm ở cách kết hợp đường đi, phân công điểm ghé, tiếp tế và chuẩn bị ngày tiếp theo, cùng cơ chế kiểm tra thực thi. Kết quả đạt cận U và D trên tám bài đã thử cung cấp bằng chứng cụ thể về hiệu quả ứng dụng, đồng thời báo cáo vẫn phân biệt rõ phần đã xác định tối ưu với phần còn là heuristic.</w:t>
      </w:r>
    </w:p>
    <w:p w14:paraId="56C191C6" w14:textId="77777777" w:rsidR="00D45154" w:rsidRDefault="001C00FC">
      <w:pPr>
        <w:pStyle w:val="Heading1"/>
        <w:spacing w:before="240"/>
        <w:jc w:val="left"/>
      </w:pPr>
      <w:bookmarkStart w:id="52" w:name="_Toc243666644"/>
      <w:r>
        <w:t>Tài liệu tham khảo</w:t>
      </w:r>
      <w:bookmarkEnd w:id="52"/>
    </w:p>
    <w:p w14:paraId="5B024832" w14:textId="77777777" w:rsidR="00D45154" w:rsidRDefault="001C00FC">
      <w:pPr>
        <w:keepLines/>
        <w:jc w:val="left"/>
        <w:rPr>
          <w:szCs w:val="25"/>
        </w:rPr>
      </w:pPr>
      <w:r>
        <w:rPr>
          <w:szCs w:val="25"/>
        </w:rPr>
        <w:t>[1] Ban tổ chức Procon Việt Nam (2026). Tối ưu hóa lộ trình HEXUDON. Đề bài chính thức tiếng Việt, tệp 2026_Procon_Problem VI.pdf trong thư mục Đề bài.</w:t>
      </w:r>
    </w:p>
    <w:p w14:paraId="01989C41" w14:textId="77777777" w:rsidR="00D45154" w:rsidRDefault="001C00FC">
      <w:pPr>
        <w:keepLines/>
        <w:jc w:val="left"/>
        <w:rPr>
          <w:szCs w:val="25"/>
        </w:rPr>
      </w:pPr>
      <w:r>
        <w:rPr>
          <w:szCs w:val="25"/>
        </w:rPr>
        <w:t>[2] Ban tổ chức Procon Việt Nam (2026). Techinical_Presentation.pptx. Tài liệu hướng dẫn website và giao tiếp API; giữ nguyên tên tệp gốc trong thư mục Đề bài.</w:t>
      </w:r>
    </w:p>
    <w:p w14:paraId="56AF2747" w14:textId="77777777" w:rsidR="00D45154" w:rsidRDefault="001C00FC">
      <w:pPr>
        <w:keepLines/>
        <w:jc w:val="left"/>
        <w:rPr>
          <w:szCs w:val="25"/>
        </w:rPr>
      </w:pPr>
      <w:r>
        <w:rPr>
          <w:szCs w:val="25"/>
        </w:rPr>
        <w:t>[3] About the Formats of the Competition Division HEXUDON (2026). Schema kỹ thuật liên kết trong tài liệu cuộc thi; bản tiếng Anh không chính thức. https://drive.google.com/file/d/1Oc6RyIBX3oQa6RGeZ4MNDN4tKeOL6t1V/view. Ngày truy cập đã ghi nhận: 18/10/2026.</w:t>
      </w:r>
    </w:p>
    <w:p w14:paraId="1882BB71" w14:textId="77777777" w:rsidR="00D45154" w:rsidRDefault="001C00FC">
      <w:pPr>
        <w:keepLines/>
        <w:jc w:val="left"/>
        <w:rPr>
          <w:szCs w:val="25"/>
        </w:rPr>
      </w:pPr>
      <w:r>
        <w:rPr>
          <w:szCs w:val="25"/>
        </w:rPr>
        <w:t>[4] HEXUDON server (2026). API documentation và OpenAPI. https://hexudon.hairbui76.id.vn/docs; https://hexudon.hairbui76.id.vn/openapi.json. Ngày truy cập tài liệu đã ghi nhận: 16/10/2026. Bản đặc tả lưu tại docs/api/openapi.json; đợt đọc điểm ngày 21/10/2026 được ghi riêng ở [12].</w:t>
      </w:r>
    </w:p>
    <w:p w14:paraId="6A5DAB86" w14:textId="77777777" w:rsidR="00D45154" w:rsidRDefault="001C00FC">
      <w:pPr>
        <w:keepLines/>
        <w:jc w:val="left"/>
        <w:rPr>
          <w:szCs w:val="25"/>
        </w:rPr>
      </w:pPr>
      <w:r>
        <w:rPr>
          <w:szCs w:val="25"/>
        </w:rPr>
        <w:t>[5] Nhóm thực hiện (2026). Mã nguồn và dữ liệu bài tập lớn Thuật toán ứng dụng. Kho mã nguồn: https://github.com/kttt294/BTL_TTUD.</w:t>
      </w:r>
    </w:p>
    <w:p w14:paraId="268A2CD7" w14:textId="77777777" w:rsidR="00D45154" w:rsidRDefault="001C00FC">
      <w:pPr>
        <w:keepLines/>
        <w:jc w:val="left"/>
        <w:rPr>
          <w:szCs w:val="25"/>
        </w:rPr>
      </w:pPr>
      <w:r>
        <w:rPr>
          <w:szCs w:val="25"/>
        </w:rPr>
        <w:t>[6] Nhóm thực hiện (2026). Dữ liệu thực nghiệm và bằng chứng API ngày 16/10/2026: experiments/data/results, team_selection_results, api_evidence, team_selection_api_evidence, legacy_branch_evidence và rl_branch_evidence. Các request/response lưu không có token.</w:t>
      </w:r>
    </w:p>
    <w:p w14:paraId="1DE702EF" w14:textId="77777777" w:rsidR="00D45154" w:rsidRDefault="001C00FC">
      <w:pPr>
        <w:keepLines/>
        <w:jc w:val="left"/>
        <w:rPr>
          <w:szCs w:val="25"/>
        </w:rPr>
      </w:pPr>
      <w:r>
        <w:rPr>
          <w:szCs w:val="25"/>
        </w:rPr>
        <w:t>[7] Dijkstra, E. W. (1959). A note on two problems in connexion with graphs. Numerische Mathematik, 1, tr. 269–271. https://doi.org/10.1007/BF01386390.</w:t>
      </w:r>
    </w:p>
    <w:p w14:paraId="42684199" w14:textId="77777777" w:rsidR="00D45154" w:rsidRDefault="001C00FC">
      <w:pPr>
        <w:keepLines/>
        <w:jc w:val="left"/>
        <w:rPr>
          <w:szCs w:val="25"/>
        </w:rPr>
      </w:pPr>
      <w:r>
        <w:rPr>
          <w:szCs w:val="25"/>
        </w:rPr>
        <w:t>[8] Hart, P. E., Nilsson, N. J. và Raphael, B. (1968). A Formal Basis for the Heuristic Determination of Minimum Cost Paths. IEEE Transactions on Systems Science and Cybernetics, 4(2), tr. 100–107. https://doi.org/10.1109/TSSC.1968.300136.</w:t>
      </w:r>
    </w:p>
    <w:p w14:paraId="34A95BF5" w14:textId="77777777" w:rsidR="00D45154" w:rsidRDefault="001C00FC">
      <w:pPr>
        <w:keepLines/>
        <w:jc w:val="left"/>
        <w:rPr>
          <w:szCs w:val="25"/>
        </w:rPr>
      </w:pPr>
      <w:r>
        <w:rPr>
          <w:szCs w:val="25"/>
        </w:rPr>
        <w:lastRenderedPageBreak/>
        <w:t>[9] Nhóm thực hiện (2026). Kết quả tour ngày 20/10/2026: experiments/data/tour_api_evidence/summary.json; mã kiểm chứng experiments/api/verify_tour_server.py. Đây là nguồn cho điểm và replay của tám lượt chạy trong bảng 12 và 15; điểm tài khoản hiện tại có thể thay đổi khi nộp lại.</w:t>
      </w:r>
    </w:p>
    <w:p w14:paraId="60398385" w14:textId="77777777" w:rsidR="00D45154" w:rsidRDefault="001C00FC">
      <w:pPr>
        <w:jc w:val="left"/>
        <w:rPr>
          <w:szCs w:val="25"/>
        </w:rPr>
      </w:pPr>
      <w:r>
        <w:rPr>
          <w:szCs w:val="25"/>
        </w:rPr>
        <w:t>[10] Nhóm thực hiện (2026). Đối chứng offline ngày 19/10/2026. Dữ liệu: experiments/data/tour_study/manifest.json, inputs/, results.json, summary.json, audit.json, machine.json và context_observation.json. Mã thực nghiệm: experiments/benchmark/tour_study.py và summarize_tour_study.py. Bộ dữ liệu lưu output từng ngày và dấu kiểm tra mã nguồn để có thể phát lại, không cần token.</w:t>
      </w:r>
    </w:p>
    <w:p w14:paraId="19776407" w14:textId="77777777" w:rsidR="00D45154" w:rsidRDefault="001C00FC">
      <w:pPr>
        <w:jc w:val="left"/>
        <w:rPr>
          <w:szCs w:val="25"/>
        </w:rPr>
      </w:pPr>
      <w:r>
        <w:rPr>
          <w:szCs w:val="25"/>
        </w:rPr>
        <w:t>[11] Nhóm thực hiện (2026). Bộ đánh giá mở rộng ngày 19/10/2026: experiments/data/tour_robustness/inputs/, manifest.json, results.json, summary.json, audit.json và machine.json. Mã đo và tổng hợp: experiments/benchmark/tour_robustness.py. Bộ dữ liệu giữ đủ 30 input và mọi output ngày, không chứa token; hướng dẫn tái hiện nằm ở mục B.5.</w:t>
      </w:r>
    </w:p>
    <w:p w14:paraId="14452ACD" w14:textId="77777777" w:rsidR="00D45154" w:rsidRDefault="001C00FC">
      <w:pPr>
        <w:jc w:val="left"/>
      </w:pPr>
      <w:r>
        <w:t>[12] Nhóm thực hiện (2026). Ảnh chụp dữ liệu Practice Match 11 ngày 21/10/2026, 09:41–09:48 (UTC+7): experiments/data/shared_leaderboard/snapshot.json, summary.json và bang_diem.md. Mã tra cứu: experiments/api/compare_practice_leaderboard.py. Website: https://hexudon.hairbui76.id.vn. Dữ liệu chỉ chứa mã đội, điểm, trạng thái và số liệu tổng hợp từng ngày, không chứa token.</w:t>
      </w:r>
    </w:p>
    <w:p w14:paraId="3C87AE2C" w14:textId="77777777" w:rsidR="00D45154" w:rsidRDefault="001C00FC">
      <w:pPr>
        <w:jc w:val="left"/>
      </w:pPr>
      <w:r>
        <w:t>[13] Nhóm thực hiện (2026). Bộ mở rộng cấu hình và kiểm tra ô neo, ngày 21/10/2026: experiments/data/tour_generalization/manifest.json, inputs/, runs/, summary.json, audit.json và machine.json. Mã thực nghiệm: experiments/benchmark/tour_generalization.py. Bộ dữ liệu giữ đủ các input đã xác định trước và output từng ngày; không dùng API hoặc token. Hướng dẫn kiểm tra nằm ở mục B.6.</w:t>
      </w:r>
    </w:p>
    <w:p w14:paraId="3C31B490" w14:textId="77777777" w:rsidR="00D45154" w:rsidRDefault="001C00FC">
      <w:pPr>
        <w:pStyle w:val="Heading1"/>
        <w:spacing w:before="240"/>
        <w:jc w:val="left"/>
      </w:pPr>
      <w:bookmarkStart w:id="53" w:name="_Toc243666645"/>
      <w:r>
        <w:t>Phụ lục A. Luật thực thi và kiểm chứng</w:t>
      </w:r>
      <w:bookmarkEnd w:id="53"/>
    </w:p>
    <w:p w14:paraId="59E8C556" w14:textId="77777777" w:rsidR="00D45154" w:rsidRDefault="001C00FC">
      <w:pPr>
        <w:pStyle w:val="Heading2"/>
        <w:spacing w:before="160"/>
        <w:jc w:val="left"/>
      </w:pPr>
      <w:bookmarkStart w:id="54" w:name="_Toc243666646"/>
      <w:r>
        <w:t>A.1. Các quy tắc timeline cần giữ nhất quán</w:t>
      </w:r>
      <w:bookmarkEnd w:id="54"/>
    </w:p>
    <w:p w14:paraId="51E769F4" w14:textId="77777777" w:rsidR="00D45154" w:rsidRDefault="001C00FC">
      <w:r>
        <w:t>Trong mỗi step, xe vẫn ở ô nguồn cho tới khi hoàn thành lệnh đi; nhiên liệu bị trừ lúc đến. Sau cập nhật di chuyển, simulator xử lý tiếp tế rồi thu thập theo vị trí hiển thị. Frame 0 là trạng thái ban đầu, chưa thu hàng hoặc nạp nhiên liệu. Xe tiếp tế không lấy hàng và chỉ nạp xe cùng đội. Những quy tắc này được ghi rõ vì một điểm cuối trận đúng vẫn có thể che sai khác về nhiên liệu hoặc sự kiện giữa chừng.</w:t>
      </w:r>
    </w:p>
    <w:p w14:paraId="35D89D31" w14:textId="77777777" w:rsidR="00D45154" w:rsidRDefault="001C00FC">
      <w:r>
        <w:lastRenderedPageBreak/>
        <w:t>Đếm hiện diện trên đường được đối chiếu riêng: khi xe xuất phát ngày trên ô đường, quãng chuyển tiếp rời ô xuất phát chưa được đếm như đứng chờ; sau lần đến ô đầu tiên, vị trí hiển thị được tính bình thường cả trong chuyển tiếp. Đây là quy tắc tương thích rút ra từ các replay đã thử, không phải diễn giải chắc chắn mọi phiên bản server đều giữ nguyên. Bằng chứng và test hồi quy nằm trong docs/huong_dan.md#mo-phong [6].</w:t>
      </w:r>
    </w:p>
    <w:p w14:paraId="52133BB0" w14:textId="77777777" w:rsidR="00D45154" w:rsidRDefault="001C00FC">
      <w:pPr>
        <w:pStyle w:val="Heading2"/>
        <w:spacing w:before="160"/>
        <w:jc w:val="left"/>
      </w:pPr>
      <w:bookmarkStart w:id="55" w:name="_Toc243666647"/>
      <w:r>
        <w:t>A.2. Kiểm tra output và phạm vi API</w:t>
      </w:r>
      <w:bookmarkEnd w:id="55"/>
    </w:p>
    <w:p w14:paraId="46E5B570" w14:textId="77777777" w:rsidR="00D45154" w:rsidRDefault="001C00FC">
      <w:pPr>
        <w:keepNext/>
      </w:pPr>
      <w:r>
        <w:rPr>
          <w:b/>
        </w:rPr>
        <w:t>Bảng 25. Quy ước hướng đi trên lưới</w:t>
      </w:r>
    </w:p>
    <w:tbl>
      <w:tblPr>
        <w:tblStyle w:val="TableGrid"/>
        <w:tblW w:w="0" w:type="auto"/>
        <w:jc w:val="center"/>
        <w:tblLayout w:type="fixed"/>
        <w:tblLook w:val="04A0" w:firstRow="1" w:lastRow="0" w:firstColumn="1" w:lastColumn="0" w:noHBand="0" w:noVBand="1"/>
      </w:tblPr>
      <w:tblGrid>
        <w:gridCol w:w="1134"/>
        <w:gridCol w:w="4535"/>
        <w:gridCol w:w="3402"/>
      </w:tblGrid>
      <w:tr w:rsidR="00D45154" w14:paraId="6D4F1743" w14:textId="77777777">
        <w:trPr>
          <w:cantSplit/>
          <w:tblHeader/>
          <w:jc w:val="center"/>
        </w:trPr>
        <w:tc>
          <w:tcPr>
            <w:tcW w:w="1134" w:type="dxa"/>
            <w:shd w:val="clear" w:color="auto" w:fill="F2F2F2" w:themeFill="background1" w:themeFillShade="F2"/>
            <w:tcMar>
              <w:top w:w="65" w:type="dxa"/>
              <w:left w:w="65" w:type="dxa"/>
              <w:bottom w:w="65" w:type="dxa"/>
              <w:right w:w="65" w:type="dxa"/>
            </w:tcMar>
            <w:vAlign w:val="center"/>
          </w:tcPr>
          <w:p w14:paraId="756E761B" w14:textId="77777777" w:rsidR="00D45154" w:rsidRDefault="001C00FC">
            <w:pPr>
              <w:keepNext/>
              <w:spacing w:after="60"/>
              <w:jc w:val="left"/>
            </w:pPr>
            <w:r>
              <w:rPr>
                <w:b/>
                <w:sz w:val="23"/>
              </w:rPr>
              <w:t>Mã lệnh trong output</w:t>
            </w:r>
          </w:p>
        </w:tc>
        <w:tc>
          <w:tcPr>
            <w:tcW w:w="4535" w:type="dxa"/>
            <w:shd w:val="clear" w:color="auto" w:fill="F2F2F2" w:themeFill="background1" w:themeFillShade="F2"/>
            <w:tcMar>
              <w:top w:w="65" w:type="dxa"/>
              <w:left w:w="65" w:type="dxa"/>
              <w:bottom w:w="65" w:type="dxa"/>
              <w:right w:w="65" w:type="dxa"/>
            </w:tcMar>
            <w:vAlign w:val="center"/>
          </w:tcPr>
          <w:p w14:paraId="29B5E3A5" w14:textId="77777777" w:rsidR="00D45154" w:rsidRDefault="001C00FC">
            <w:pPr>
              <w:keepNext/>
              <w:spacing w:after="60"/>
              <w:jc w:val="left"/>
            </w:pPr>
            <w:r>
              <w:rPr>
                <w:b/>
                <w:sz w:val="23"/>
              </w:rPr>
              <w:t>Hướng di chuyển từ ô hiện tại</w:t>
            </w:r>
          </w:p>
        </w:tc>
        <w:tc>
          <w:tcPr>
            <w:tcW w:w="3402" w:type="dxa"/>
            <w:shd w:val="clear" w:color="auto" w:fill="F2F2F2" w:themeFill="background1" w:themeFillShade="F2"/>
            <w:tcMar>
              <w:top w:w="65" w:type="dxa"/>
              <w:left w:w="65" w:type="dxa"/>
              <w:bottom w:w="65" w:type="dxa"/>
              <w:right w:w="65" w:type="dxa"/>
            </w:tcMar>
            <w:vAlign w:val="center"/>
          </w:tcPr>
          <w:p w14:paraId="41EAF1E8" w14:textId="77777777" w:rsidR="00D45154" w:rsidRDefault="001C00FC">
            <w:pPr>
              <w:keepNext/>
              <w:spacing w:after="60"/>
              <w:jc w:val="left"/>
            </w:pPr>
            <w:r>
              <w:rPr>
                <w:b/>
                <w:sz w:val="23"/>
              </w:rPr>
              <w:t>Ký hiệu hướng bằng tiếng Anh</w:t>
            </w:r>
          </w:p>
        </w:tc>
      </w:tr>
      <w:tr w:rsidR="00D45154" w14:paraId="2577751D" w14:textId="77777777">
        <w:trPr>
          <w:cantSplit/>
          <w:jc w:val="center"/>
        </w:trPr>
        <w:tc>
          <w:tcPr>
            <w:tcW w:w="1134" w:type="dxa"/>
            <w:tcMar>
              <w:top w:w="65" w:type="dxa"/>
              <w:left w:w="65" w:type="dxa"/>
              <w:bottom w:w="65" w:type="dxa"/>
              <w:right w:w="65" w:type="dxa"/>
            </w:tcMar>
          </w:tcPr>
          <w:p w14:paraId="0E3C5835" w14:textId="77777777" w:rsidR="00D45154" w:rsidRDefault="001C00FC">
            <w:pPr>
              <w:keepNext/>
              <w:spacing w:after="60"/>
              <w:jc w:val="center"/>
            </w:pPr>
            <w:r>
              <w:rPr>
                <w:sz w:val="23"/>
              </w:rPr>
              <w:t>0</w:t>
            </w:r>
          </w:p>
        </w:tc>
        <w:tc>
          <w:tcPr>
            <w:tcW w:w="4535" w:type="dxa"/>
            <w:tcMar>
              <w:top w:w="65" w:type="dxa"/>
              <w:left w:w="65" w:type="dxa"/>
              <w:bottom w:w="65" w:type="dxa"/>
              <w:right w:w="65" w:type="dxa"/>
            </w:tcMar>
          </w:tcPr>
          <w:p w14:paraId="3C10AE43" w14:textId="77777777" w:rsidR="00D45154" w:rsidRDefault="001C00FC">
            <w:pPr>
              <w:keepNext/>
              <w:spacing w:after="60"/>
              <w:jc w:val="center"/>
            </w:pPr>
            <w:r>
              <w:rPr>
                <w:sz w:val="23"/>
              </w:rPr>
              <w:t>Trên trái</w:t>
            </w:r>
          </w:p>
        </w:tc>
        <w:tc>
          <w:tcPr>
            <w:tcW w:w="3402" w:type="dxa"/>
            <w:tcMar>
              <w:top w:w="65" w:type="dxa"/>
              <w:left w:w="65" w:type="dxa"/>
              <w:bottom w:w="65" w:type="dxa"/>
              <w:right w:w="65" w:type="dxa"/>
            </w:tcMar>
          </w:tcPr>
          <w:p w14:paraId="66FA2557" w14:textId="77777777" w:rsidR="00D45154" w:rsidRDefault="001C00FC">
            <w:pPr>
              <w:keepNext/>
              <w:spacing w:after="60"/>
              <w:jc w:val="center"/>
            </w:pPr>
            <w:r>
              <w:rPr>
                <w:sz w:val="23"/>
              </w:rPr>
              <w:t>NW</w:t>
            </w:r>
          </w:p>
        </w:tc>
      </w:tr>
      <w:tr w:rsidR="00D45154" w14:paraId="7AEBCA85" w14:textId="77777777">
        <w:trPr>
          <w:cantSplit/>
          <w:jc w:val="center"/>
        </w:trPr>
        <w:tc>
          <w:tcPr>
            <w:tcW w:w="1134" w:type="dxa"/>
            <w:tcMar>
              <w:top w:w="65" w:type="dxa"/>
              <w:left w:w="65" w:type="dxa"/>
              <w:bottom w:w="65" w:type="dxa"/>
              <w:right w:w="65" w:type="dxa"/>
            </w:tcMar>
          </w:tcPr>
          <w:p w14:paraId="72D4B2B2" w14:textId="77777777" w:rsidR="00D45154" w:rsidRDefault="001C00FC">
            <w:pPr>
              <w:keepNext/>
              <w:spacing w:after="60"/>
              <w:jc w:val="center"/>
            </w:pPr>
            <w:r>
              <w:rPr>
                <w:sz w:val="23"/>
              </w:rPr>
              <w:t>1</w:t>
            </w:r>
          </w:p>
        </w:tc>
        <w:tc>
          <w:tcPr>
            <w:tcW w:w="4535" w:type="dxa"/>
            <w:tcMar>
              <w:top w:w="65" w:type="dxa"/>
              <w:left w:w="65" w:type="dxa"/>
              <w:bottom w:w="65" w:type="dxa"/>
              <w:right w:w="65" w:type="dxa"/>
            </w:tcMar>
          </w:tcPr>
          <w:p w14:paraId="64D85CB5" w14:textId="77777777" w:rsidR="00D45154" w:rsidRDefault="001C00FC">
            <w:pPr>
              <w:keepNext/>
              <w:spacing w:after="60"/>
              <w:jc w:val="center"/>
            </w:pPr>
            <w:r>
              <w:rPr>
                <w:sz w:val="23"/>
              </w:rPr>
              <w:t>Trên phải</w:t>
            </w:r>
          </w:p>
        </w:tc>
        <w:tc>
          <w:tcPr>
            <w:tcW w:w="3402" w:type="dxa"/>
            <w:tcMar>
              <w:top w:w="65" w:type="dxa"/>
              <w:left w:w="65" w:type="dxa"/>
              <w:bottom w:w="65" w:type="dxa"/>
              <w:right w:w="65" w:type="dxa"/>
            </w:tcMar>
          </w:tcPr>
          <w:p w14:paraId="5B698A4E" w14:textId="77777777" w:rsidR="00D45154" w:rsidRDefault="001C00FC">
            <w:pPr>
              <w:keepNext/>
              <w:spacing w:after="60"/>
              <w:jc w:val="center"/>
            </w:pPr>
            <w:r>
              <w:rPr>
                <w:sz w:val="23"/>
              </w:rPr>
              <w:t>NE</w:t>
            </w:r>
          </w:p>
        </w:tc>
      </w:tr>
      <w:tr w:rsidR="00D45154" w14:paraId="0BDD1CC6" w14:textId="77777777">
        <w:trPr>
          <w:cantSplit/>
          <w:jc w:val="center"/>
        </w:trPr>
        <w:tc>
          <w:tcPr>
            <w:tcW w:w="1134" w:type="dxa"/>
            <w:tcMar>
              <w:top w:w="65" w:type="dxa"/>
              <w:left w:w="65" w:type="dxa"/>
              <w:bottom w:w="65" w:type="dxa"/>
              <w:right w:w="65" w:type="dxa"/>
            </w:tcMar>
          </w:tcPr>
          <w:p w14:paraId="42C537A5" w14:textId="77777777" w:rsidR="00D45154" w:rsidRDefault="001C00FC">
            <w:pPr>
              <w:keepNext/>
              <w:spacing w:after="60"/>
              <w:jc w:val="center"/>
            </w:pPr>
            <w:r>
              <w:rPr>
                <w:sz w:val="23"/>
              </w:rPr>
              <w:t>2</w:t>
            </w:r>
          </w:p>
        </w:tc>
        <w:tc>
          <w:tcPr>
            <w:tcW w:w="4535" w:type="dxa"/>
            <w:tcMar>
              <w:top w:w="65" w:type="dxa"/>
              <w:left w:w="65" w:type="dxa"/>
              <w:bottom w:w="65" w:type="dxa"/>
              <w:right w:w="65" w:type="dxa"/>
            </w:tcMar>
          </w:tcPr>
          <w:p w14:paraId="22F47B00" w14:textId="77777777" w:rsidR="00D45154" w:rsidRDefault="001C00FC">
            <w:pPr>
              <w:keepNext/>
              <w:spacing w:after="60"/>
              <w:jc w:val="center"/>
            </w:pPr>
            <w:r>
              <w:rPr>
                <w:sz w:val="23"/>
              </w:rPr>
              <w:t>Phải</w:t>
            </w:r>
          </w:p>
        </w:tc>
        <w:tc>
          <w:tcPr>
            <w:tcW w:w="3402" w:type="dxa"/>
            <w:tcMar>
              <w:top w:w="65" w:type="dxa"/>
              <w:left w:w="65" w:type="dxa"/>
              <w:bottom w:w="65" w:type="dxa"/>
              <w:right w:w="65" w:type="dxa"/>
            </w:tcMar>
          </w:tcPr>
          <w:p w14:paraId="181F8279" w14:textId="77777777" w:rsidR="00D45154" w:rsidRDefault="001C00FC">
            <w:pPr>
              <w:keepNext/>
              <w:spacing w:after="60"/>
              <w:jc w:val="center"/>
            </w:pPr>
            <w:r>
              <w:rPr>
                <w:sz w:val="23"/>
              </w:rPr>
              <w:t>E</w:t>
            </w:r>
          </w:p>
        </w:tc>
      </w:tr>
      <w:tr w:rsidR="00D45154" w14:paraId="6A3950FF" w14:textId="77777777">
        <w:trPr>
          <w:cantSplit/>
          <w:jc w:val="center"/>
        </w:trPr>
        <w:tc>
          <w:tcPr>
            <w:tcW w:w="1134" w:type="dxa"/>
            <w:tcMar>
              <w:top w:w="65" w:type="dxa"/>
              <w:left w:w="65" w:type="dxa"/>
              <w:bottom w:w="65" w:type="dxa"/>
              <w:right w:w="65" w:type="dxa"/>
            </w:tcMar>
          </w:tcPr>
          <w:p w14:paraId="3CA58FFA" w14:textId="77777777" w:rsidR="00D45154" w:rsidRDefault="001C00FC">
            <w:pPr>
              <w:keepNext/>
              <w:spacing w:after="60"/>
              <w:jc w:val="center"/>
            </w:pPr>
            <w:r>
              <w:rPr>
                <w:sz w:val="23"/>
              </w:rPr>
              <w:t>3</w:t>
            </w:r>
          </w:p>
        </w:tc>
        <w:tc>
          <w:tcPr>
            <w:tcW w:w="4535" w:type="dxa"/>
            <w:tcMar>
              <w:top w:w="65" w:type="dxa"/>
              <w:left w:w="65" w:type="dxa"/>
              <w:bottom w:w="65" w:type="dxa"/>
              <w:right w:w="65" w:type="dxa"/>
            </w:tcMar>
          </w:tcPr>
          <w:p w14:paraId="36913E91" w14:textId="77777777" w:rsidR="00D45154" w:rsidRDefault="001C00FC">
            <w:pPr>
              <w:keepNext/>
              <w:spacing w:after="60"/>
              <w:jc w:val="center"/>
            </w:pPr>
            <w:r>
              <w:rPr>
                <w:sz w:val="23"/>
              </w:rPr>
              <w:t>Dưới phải</w:t>
            </w:r>
          </w:p>
        </w:tc>
        <w:tc>
          <w:tcPr>
            <w:tcW w:w="3402" w:type="dxa"/>
            <w:tcMar>
              <w:top w:w="65" w:type="dxa"/>
              <w:left w:w="65" w:type="dxa"/>
              <w:bottom w:w="65" w:type="dxa"/>
              <w:right w:w="65" w:type="dxa"/>
            </w:tcMar>
          </w:tcPr>
          <w:p w14:paraId="7D1A04DB" w14:textId="77777777" w:rsidR="00D45154" w:rsidRDefault="001C00FC">
            <w:pPr>
              <w:keepNext/>
              <w:spacing w:after="60"/>
              <w:jc w:val="center"/>
            </w:pPr>
            <w:r>
              <w:rPr>
                <w:sz w:val="23"/>
              </w:rPr>
              <w:t>SE</w:t>
            </w:r>
          </w:p>
        </w:tc>
      </w:tr>
      <w:tr w:rsidR="00D45154" w14:paraId="2B923987" w14:textId="77777777">
        <w:trPr>
          <w:cantSplit/>
          <w:jc w:val="center"/>
        </w:trPr>
        <w:tc>
          <w:tcPr>
            <w:tcW w:w="1134" w:type="dxa"/>
            <w:tcMar>
              <w:top w:w="65" w:type="dxa"/>
              <w:left w:w="65" w:type="dxa"/>
              <w:bottom w:w="65" w:type="dxa"/>
              <w:right w:w="65" w:type="dxa"/>
            </w:tcMar>
          </w:tcPr>
          <w:p w14:paraId="33E54830" w14:textId="77777777" w:rsidR="00D45154" w:rsidRDefault="001C00FC">
            <w:pPr>
              <w:keepNext/>
              <w:spacing w:after="60"/>
              <w:jc w:val="center"/>
            </w:pPr>
            <w:r>
              <w:rPr>
                <w:sz w:val="23"/>
              </w:rPr>
              <w:t>4</w:t>
            </w:r>
          </w:p>
        </w:tc>
        <w:tc>
          <w:tcPr>
            <w:tcW w:w="4535" w:type="dxa"/>
            <w:tcMar>
              <w:top w:w="65" w:type="dxa"/>
              <w:left w:w="65" w:type="dxa"/>
              <w:bottom w:w="65" w:type="dxa"/>
              <w:right w:w="65" w:type="dxa"/>
            </w:tcMar>
          </w:tcPr>
          <w:p w14:paraId="7E0F3572" w14:textId="77777777" w:rsidR="00D45154" w:rsidRDefault="001C00FC">
            <w:pPr>
              <w:keepNext/>
              <w:spacing w:after="60"/>
              <w:jc w:val="center"/>
            </w:pPr>
            <w:r>
              <w:rPr>
                <w:sz w:val="23"/>
              </w:rPr>
              <w:t>Dưới trái</w:t>
            </w:r>
          </w:p>
        </w:tc>
        <w:tc>
          <w:tcPr>
            <w:tcW w:w="3402" w:type="dxa"/>
            <w:tcMar>
              <w:top w:w="65" w:type="dxa"/>
              <w:left w:w="65" w:type="dxa"/>
              <w:bottom w:w="65" w:type="dxa"/>
              <w:right w:w="65" w:type="dxa"/>
            </w:tcMar>
          </w:tcPr>
          <w:p w14:paraId="288258B7" w14:textId="77777777" w:rsidR="00D45154" w:rsidRDefault="001C00FC">
            <w:pPr>
              <w:keepNext/>
              <w:spacing w:after="60"/>
              <w:jc w:val="center"/>
            </w:pPr>
            <w:r>
              <w:rPr>
                <w:sz w:val="23"/>
              </w:rPr>
              <w:t>SW</w:t>
            </w:r>
          </w:p>
        </w:tc>
      </w:tr>
      <w:tr w:rsidR="00D45154" w14:paraId="04D65608" w14:textId="77777777">
        <w:trPr>
          <w:cantSplit/>
          <w:jc w:val="center"/>
        </w:trPr>
        <w:tc>
          <w:tcPr>
            <w:tcW w:w="1134" w:type="dxa"/>
            <w:tcMar>
              <w:top w:w="65" w:type="dxa"/>
              <w:left w:w="65" w:type="dxa"/>
              <w:bottom w:w="65" w:type="dxa"/>
              <w:right w:w="65" w:type="dxa"/>
            </w:tcMar>
          </w:tcPr>
          <w:p w14:paraId="23B5A9BD" w14:textId="77777777" w:rsidR="00D45154" w:rsidRDefault="001C00FC">
            <w:pPr>
              <w:spacing w:after="60"/>
              <w:jc w:val="center"/>
            </w:pPr>
            <w:r>
              <w:rPr>
                <w:sz w:val="23"/>
              </w:rPr>
              <w:t>5</w:t>
            </w:r>
          </w:p>
        </w:tc>
        <w:tc>
          <w:tcPr>
            <w:tcW w:w="4535" w:type="dxa"/>
            <w:tcMar>
              <w:top w:w="65" w:type="dxa"/>
              <w:left w:w="65" w:type="dxa"/>
              <w:bottom w:w="65" w:type="dxa"/>
              <w:right w:w="65" w:type="dxa"/>
            </w:tcMar>
          </w:tcPr>
          <w:p w14:paraId="0B3D8C42" w14:textId="77777777" w:rsidR="00D45154" w:rsidRDefault="001C00FC">
            <w:pPr>
              <w:spacing w:after="60"/>
              <w:jc w:val="center"/>
            </w:pPr>
            <w:r>
              <w:rPr>
                <w:sz w:val="23"/>
              </w:rPr>
              <w:t>Trái</w:t>
            </w:r>
          </w:p>
        </w:tc>
        <w:tc>
          <w:tcPr>
            <w:tcW w:w="3402" w:type="dxa"/>
            <w:tcMar>
              <w:top w:w="65" w:type="dxa"/>
              <w:left w:w="65" w:type="dxa"/>
              <w:bottom w:w="65" w:type="dxa"/>
              <w:right w:w="65" w:type="dxa"/>
            </w:tcMar>
          </w:tcPr>
          <w:p w14:paraId="533A7639" w14:textId="77777777" w:rsidR="00D45154" w:rsidRDefault="001C00FC">
            <w:pPr>
              <w:spacing w:after="60"/>
              <w:jc w:val="center"/>
            </w:pPr>
            <w:r>
              <w:rPr>
                <w:sz w:val="23"/>
              </w:rPr>
              <w:t>W</w:t>
            </w:r>
          </w:p>
        </w:tc>
      </w:tr>
    </w:tbl>
    <w:p w14:paraId="2DAF24E8" w14:textId="77777777" w:rsidR="00D45154" w:rsidRDefault="00D45154">
      <w:pPr>
        <w:spacing w:after="20"/>
      </w:pPr>
    </w:p>
    <w:p w14:paraId="3327B45F" w14:textId="77777777" w:rsidR="00D45154" w:rsidRDefault="001C00FC">
      <w:r>
        <w:t>Validator kiểm tra số xe, kiểu lệnh, hướng hợp lệ, ô đích, đủ step cho mỗi lần đi, đủ nhiên liệu và tổng thời lượng đúng ngày. Simulator sao chép trạng thái trước khi chạy; lỗi không được sửa trực tiếp trạng thái gốc. Điều phối bài nộp của các đội khác là vấn đề riêng, không suy ra từ cơ chế giao dịch của thư viện một đội xe.</w:t>
      </w:r>
    </w:p>
    <w:p w14:paraId="153F5D0F" w14:textId="77777777" w:rsidR="00D45154" w:rsidRDefault="001C00FC">
      <w:pPr>
        <w:keepNext/>
      </w:pPr>
      <w:r>
        <w:rPr>
          <w:b/>
        </w:rPr>
        <w:t>Bảng 26. Một số output sai bị máy chủ từ chối</w:t>
      </w:r>
    </w:p>
    <w:tbl>
      <w:tblPr>
        <w:tblStyle w:val="TableGrid"/>
        <w:tblW w:w="0" w:type="auto"/>
        <w:jc w:val="center"/>
        <w:tblLayout w:type="fixed"/>
        <w:tblLook w:val="04A0" w:firstRow="1" w:lastRow="0" w:firstColumn="1" w:lastColumn="0" w:noHBand="0" w:noVBand="1"/>
      </w:tblPr>
      <w:tblGrid>
        <w:gridCol w:w="3402"/>
        <w:gridCol w:w="2268"/>
        <w:gridCol w:w="3402"/>
      </w:tblGrid>
      <w:tr w:rsidR="00D45154" w14:paraId="4BF876F9" w14:textId="77777777">
        <w:trPr>
          <w:cantSplit/>
          <w:tblHeader/>
          <w:jc w:val="center"/>
        </w:trPr>
        <w:tc>
          <w:tcPr>
            <w:tcW w:w="3402" w:type="dxa"/>
            <w:shd w:val="clear" w:color="auto" w:fill="F2F2F2" w:themeFill="background1" w:themeFillShade="F2"/>
            <w:tcMar>
              <w:top w:w="65" w:type="dxa"/>
              <w:left w:w="65" w:type="dxa"/>
              <w:bottom w:w="65" w:type="dxa"/>
              <w:right w:w="65" w:type="dxa"/>
            </w:tcMar>
            <w:vAlign w:val="center"/>
          </w:tcPr>
          <w:p w14:paraId="3AE1B2EF" w14:textId="77777777" w:rsidR="00D45154" w:rsidRDefault="001C00FC">
            <w:pPr>
              <w:keepNext/>
              <w:spacing w:after="60"/>
              <w:jc w:val="left"/>
            </w:pPr>
            <w:r>
              <w:rPr>
                <w:b/>
                <w:sz w:val="22"/>
              </w:rPr>
              <w:t>Lỗi trong kế hoạch nộp</w:t>
            </w:r>
          </w:p>
        </w:tc>
        <w:tc>
          <w:tcPr>
            <w:tcW w:w="2268" w:type="dxa"/>
            <w:shd w:val="clear" w:color="auto" w:fill="F2F2F2" w:themeFill="background1" w:themeFillShade="F2"/>
            <w:tcMar>
              <w:top w:w="65" w:type="dxa"/>
              <w:left w:w="65" w:type="dxa"/>
              <w:bottom w:w="65" w:type="dxa"/>
              <w:right w:w="65" w:type="dxa"/>
            </w:tcMar>
            <w:vAlign w:val="center"/>
          </w:tcPr>
          <w:p w14:paraId="7F9A5449" w14:textId="77777777" w:rsidR="00D45154" w:rsidRDefault="001C00FC">
            <w:pPr>
              <w:keepNext/>
              <w:spacing w:after="60"/>
              <w:jc w:val="left"/>
            </w:pPr>
            <w:r>
              <w:rPr>
                <w:b/>
                <w:sz w:val="22"/>
              </w:rPr>
              <w:t>Mã trạng thái máy chủ trả về (HTTP)</w:t>
            </w:r>
          </w:p>
        </w:tc>
        <w:tc>
          <w:tcPr>
            <w:tcW w:w="3402" w:type="dxa"/>
            <w:shd w:val="clear" w:color="auto" w:fill="F2F2F2" w:themeFill="background1" w:themeFillShade="F2"/>
            <w:tcMar>
              <w:top w:w="65" w:type="dxa"/>
              <w:left w:w="65" w:type="dxa"/>
              <w:bottom w:w="65" w:type="dxa"/>
              <w:right w:w="65" w:type="dxa"/>
            </w:tcMar>
            <w:vAlign w:val="center"/>
          </w:tcPr>
          <w:p w14:paraId="5EA07013" w14:textId="77777777" w:rsidR="00D45154" w:rsidRDefault="001C00FC">
            <w:pPr>
              <w:keepNext/>
              <w:spacing w:after="60"/>
              <w:jc w:val="left"/>
            </w:pPr>
            <w:r>
              <w:rPr>
                <w:b/>
                <w:sz w:val="22"/>
              </w:rPr>
              <w:t>Cách máy chủ xử lý</w:t>
            </w:r>
          </w:p>
        </w:tc>
      </w:tr>
      <w:tr w:rsidR="00D45154" w14:paraId="1A3A8372" w14:textId="77777777">
        <w:trPr>
          <w:cantSplit/>
          <w:jc w:val="center"/>
        </w:trPr>
        <w:tc>
          <w:tcPr>
            <w:tcW w:w="3402" w:type="dxa"/>
            <w:tcMar>
              <w:top w:w="65" w:type="dxa"/>
              <w:left w:w="65" w:type="dxa"/>
              <w:bottom w:w="65" w:type="dxa"/>
              <w:right w:w="65" w:type="dxa"/>
            </w:tcMar>
          </w:tcPr>
          <w:p w14:paraId="15F901C8" w14:textId="77777777" w:rsidR="00D45154" w:rsidRDefault="001C00FC">
            <w:pPr>
              <w:keepNext/>
              <w:spacing w:after="60"/>
              <w:jc w:val="left"/>
            </w:pPr>
            <w:r>
              <w:rPr>
                <w:sz w:val="22"/>
              </w:rPr>
              <w:t>Mã hướng ngoài miền</w:t>
            </w:r>
          </w:p>
        </w:tc>
        <w:tc>
          <w:tcPr>
            <w:tcW w:w="2268" w:type="dxa"/>
            <w:tcMar>
              <w:top w:w="65" w:type="dxa"/>
              <w:left w:w="65" w:type="dxa"/>
              <w:bottom w:w="65" w:type="dxa"/>
              <w:right w:w="65" w:type="dxa"/>
            </w:tcMar>
          </w:tcPr>
          <w:p w14:paraId="0CC60889" w14:textId="77777777" w:rsidR="00D45154" w:rsidRDefault="001C00FC">
            <w:pPr>
              <w:keepNext/>
              <w:spacing w:after="60"/>
              <w:jc w:val="center"/>
            </w:pPr>
            <w:r>
              <w:rPr>
                <w:sz w:val="22"/>
              </w:rPr>
              <w:t>422</w:t>
            </w:r>
          </w:p>
        </w:tc>
        <w:tc>
          <w:tcPr>
            <w:tcW w:w="3402" w:type="dxa"/>
            <w:tcMar>
              <w:top w:w="65" w:type="dxa"/>
              <w:left w:w="65" w:type="dxa"/>
              <w:bottom w:w="65" w:type="dxa"/>
              <w:right w:w="65" w:type="dxa"/>
            </w:tcMar>
          </w:tcPr>
          <w:p w14:paraId="2442300F" w14:textId="77777777" w:rsidR="00D45154" w:rsidRDefault="001C00FC">
            <w:pPr>
              <w:keepNext/>
              <w:spacing w:after="60"/>
              <w:jc w:val="center"/>
            </w:pPr>
            <w:r>
              <w:rPr>
                <w:sz w:val="22"/>
              </w:rPr>
              <w:t>Máy chủ từ chối</w:t>
            </w:r>
          </w:p>
        </w:tc>
      </w:tr>
      <w:tr w:rsidR="00D45154" w14:paraId="50998B7B" w14:textId="77777777">
        <w:trPr>
          <w:cantSplit/>
          <w:jc w:val="center"/>
        </w:trPr>
        <w:tc>
          <w:tcPr>
            <w:tcW w:w="3402" w:type="dxa"/>
            <w:tcMar>
              <w:top w:w="65" w:type="dxa"/>
              <w:left w:w="65" w:type="dxa"/>
              <w:bottom w:w="65" w:type="dxa"/>
              <w:right w:w="65" w:type="dxa"/>
            </w:tcMar>
          </w:tcPr>
          <w:p w14:paraId="51D177A4" w14:textId="77777777" w:rsidR="00D45154" w:rsidRDefault="001C00FC">
            <w:pPr>
              <w:keepNext/>
              <w:spacing w:after="60"/>
              <w:jc w:val="left"/>
            </w:pPr>
            <w:r>
              <w:rPr>
                <w:sz w:val="22"/>
              </w:rPr>
              <w:t>Vượt quỹ step</w:t>
            </w:r>
          </w:p>
        </w:tc>
        <w:tc>
          <w:tcPr>
            <w:tcW w:w="2268" w:type="dxa"/>
            <w:tcMar>
              <w:top w:w="65" w:type="dxa"/>
              <w:left w:w="65" w:type="dxa"/>
              <w:bottom w:w="65" w:type="dxa"/>
              <w:right w:w="65" w:type="dxa"/>
            </w:tcMar>
          </w:tcPr>
          <w:p w14:paraId="6BE7B680" w14:textId="77777777" w:rsidR="00D45154" w:rsidRDefault="001C00FC">
            <w:pPr>
              <w:keepNext/>
              <w:spacing w:after="60"/>
              <w:jc w:val="center"/>
            </w:pPr>
            <w:r>
              <w:rPr>
                <w:sz w:val="22"/>
              </w:rPr>
              <w:t>409</w:t>
            </w:r>
          </w:p>
        </w:tc>
        <w:tc>
          <w:tcPr>
            <w:tcW w:w="3402" w:type="dxa"/>
            <w:tcMar>
              <w:top w:w="65" w:type="dxa"/>
              <w:left w:w="65" w:type="dxa"/>
              <w:bottom w:w="65" w:type="dxa"/>
              <w:right w:w="65" w:type="dxa"/>
            </w:tcMar>
          </w:tcPr>
          <w:p w14:paraId="33514A3B" w14:textId="77777777" w:rsidR="00D45154" w:rsidRDefault="001C00FC">
            <w:pPr>
              <w:keepNext/>
              <w:spacing w:after="60"/>
              <w:jc w:val="center"/>
            </w:pPr>
            <w:r>
              <w:rPr>
                <w:sz w:val="22"/>
              </w:rPr>
              <w:t>Máy chủ từ chối</w:t>
            </w:r>
          </w:p>
        </w:tc>
      </w:tr>
      <w:tr w:rsidR="00D45154" w14:paraId="225F3679" w14:textId="77777777">
        <w:trPr>
          <w:cantSplit/>
          <w:jc w:val="center"/>
        </w:trPr>
        <w:tc>
          <w:tcPr>
            <w:tcW w:w="3402" w:type="dxa"/>
            <w:tcMar>
              <w:top w:w="65" w:type="dxa"/>
              <w:left w:w="65" w:type="dxa"/>
              <w:bottom w:w="65" w:type="dxa"/>
              <w:right w:w="65" w:type="dxa"/>
            </w:tcMar>
          </w:tcPr>
          <w:p w14:paraId="2D88C38E" w14:textId="77777777" w:rsidR="00D45154" w:rsidRDefault="001C00FC">
            <w:pPr>
              <w:keepNext/>
              <w:spacing w:after="60"/>
              <w:jc w:val="left"/>
            </w:pPr>
            <w:r>
              <w:rPr>
                <w:sz w:val="22"/>
              </w:rPr>
              <w:t>Đi vào ao</w:t>
            </w:r>
          </w:p>
        </w:tc>
        <w:tc>
          <w:tcPr>
            <w:tcW w:w="2268" w:type="dxa"/>
            <w:tcMar>
              <w:top w:w="65" w:type="dxa"/>
              <w:left w:w="65" w:type="dxa"/>
              <w:bottom w:w="65" w:type="dxa"/>
              <w:right w:w="65" w:type="dxa"/>
            </w:tcMar>
          </w:tcPr>
          <w:p w14:paraId="72C2D834" w14:textId="77777777" w:rsidR="00D45154" w:rsidRDefault="001C00FC">
            <w:pPr>
              <w:keepNext/>
              <w:spacing w:after="60"/>
              <w:jc w:val="center"/>
            </w:pPr>
            <w:r>
              <w:rPr>
                <w:sz w:val="22"/>
              </w:rPr>
              <w:t>409</w:t>
            </w:r>
          </w:p>
        </w:tc>
        <w:tc>
          <w:tcPr>
            <w:tcW w:w="3402" w:type="dxa"/>
            <w:tcMar>
              <w:top w:w="65" w:type="dxa"/>
              <w:left w:w="65" w:type="dxa"/>
              <w:bottom w:w="65" w:type="dxa"/>
              <w:right w:w="65" w:type="dxa"/>
            </w:tcMar>
          </w:tcPr>
          <w:p w14:paraId="37ED36E1" w14:textId="77777777" w:rsidR="00D45154" w:rsidRDefault="001C00FC">
            <w:pPr>
              <w:keepNext/>
              <w:spacing w:after="60"/>
              <w:jc w:val="center"/>
            </w:pPr>
            <w:r>
              <w:rPr>
                <w:sz w:val="22"/>
              </w:rPr>
              <w:t>Máy chủ từ chối</w:t>
            </w:r>
          </w:p>
        </w:tc>
      </w:tr>
      <w:tr w:rsidR="00D45154" w14:paraId="7A7C1878" w14:textId="77777777">
        <w:trPr>
          <w:cantSplit/>
          <w:jc w:val="center"/>
        </w:trPr>
        <w:tc>
          <w:tcPr>
            <w:tcW w:w="3402" w:type="dxa"/>
            <w:tcMar>
              <w:top w:w="65" w:type="dxa"/>
              <w:left w:w="65" w:type="dxa"/>
              <w:bottom w:w="65" w:type="dxa"/>
              <w:right w:w="65" w:type="dxa"/>
            </w:tcMar>
          </w:tcPr>
          <w:p w14:paraId="39B9868A" w14:textId="77777777" w:rsidR="00D45154" w:rsidRDefault="001C00FC">
            <w:pPr>
              <w:spacing w:after="60"/>
              <w:jc w:val="left"/>
            </w:pPr>
            <w:r>
              <w:rPr>
                <w:sz w:val="22"/>
              </w:rPr>
              <w:t>Thiếu nhiên liệu</w:t>
            </w:r>
          </w:p>
        </w:tc>
        <w:tc>
          <w:tcPr>
            <w:tcW w:w="2268" w:type="dxa"/>
            <w:tcMar>
              <w:top w:w="65" w:type="dxa"/>
              <w:left w:w="65" w:type="dxa"/>
              <w:bottom w:w="65" w:type="dxa"/>
              <w:right w:w="65" w:type="dxa"/>
            </w:tcMar>
          </w:tcPr>
          <w:p w14:paraId="1D6B3A05" w14:textId="77777777" w:rsidR="00D45154" w:rsidRDefault="001C00FC">
            <w:pPr>
              <w:spacing w:after="60"/>
              <w:jc w:val="center"/>
            </w:pPr>
            <w:r>
              <w:rPr>
                <w:sz w:val="22"/>
              </w:rPr>
              <w:t>409</w:t>
            </w:r>
          </w:p>
        </w:tc>
        <w:tc>
          <w:tcPr>
            <w:tcW w:w="3402" w:type="dxa"/>
            <w:tcMar>
              <w:top w:w="65" w:type="dxa"/>
              <w:left w:w="65" w:type="dxa"/>
              <w:bottom w:w="65" w:type="dxa"/>
              <w:right w:w="65" w:type="dxa"/>
            </w:tcMar>
          </w:tcPr>
          <w:p w14:paraId="359D9C25" w14:textId="77777777" w:rsidR="00D45154" w:rsidRDefault="001C00FC">
            <w:pPr>
              <w:spacing w:after="60"/>
              <w:jc w:val="center"/>
            </w:pPr>
            <w:r>
              <w:rPr>
                <w:sz w:val="22"/>
              </w:rPr>
              <w:t>Máy chủ từ chối</w:t>
            </w:r>
          </w:p>
        </w:tc>
      </w:tr>
    </w:tbl>
    <w:p w14:paraId="05C3BC6B" w14:textId="77777777" w:rsidR="00D45154" w:rsidRDefault="00D45154">
      <w:pPr>
        <w:spacing w:after="20"/>
      </w:pPr>
    </w:p>
    <w:p w14:paraId="411FFC0F" w14:textId="77777777" w:rsidR="00D45154" w:rsidRDefault="001C00FC">
      <w:r>
        <w:lastRenderedPageBreak/>
        <w:t xml:space="preserve">Có thể kiểm tra thủ công tại danh sách Practice Match: https://hexudon.hairbui76.id.vn/tournament/1/round/1/match/11/questions. Trong các bản Practice riêng đã đo, config có players </w:t>
      </w:r>
      <w:r>
        <w:t>=</w:t>
      </w:r>
      <w:r>
        <w:t xml:space="preserve"> 1 và trạng thái ngày có others rỗng. Tắc đường vẫn xuất hiện do xe đội mình; ví dụ Q01 lượt RL có 36 ô tắc ở ngày 3. Các tài khoản khác nộp trong lượt riêng không được cộng vào lịch sử giao thông của đội 62.</w:t>
      </w:r>
    </w:p>
    <w:p w14:paraId="0315A538" w14:textId="77777777" w:rsidR="00D45154" w:rsidRDefault="001C00FC">
      <w:pPr>
        <w:pStyle w:val="Heading1"/>
        <w:jc w:val="left"/>
      </w:pPr>
      <w:bookmarkStart w:id="56" w:name="_Toc243666648"/>
      <w:r>
        <w:t>Phụ lục B. Chạy chương trình và kiểm tra kết quả hiện tại</w:t>
      </w:r>
      <w:bookmarkEnd w:id="56"/>
    </w:p>
    <w:p w14:paraId="706FF9AE" w14:textId="77777777" w:rsidR="00D45154" w:rsidRDefault="001C00FC">
      <w:pPr>
        <w:pStyle w:val="Heading2"/>
        <w:jc w:val="left"/>
      </w:pPr>
      <w:bookmarkStart w:id="57" w:name="_Toc243666649"/>
      <w:r>
        <w:t>B.1. Chạy thuật toán và nộp Practice</w:t>
      </w:r>
      <w:bookmarkEnd w:id="57"/>
    </w:p>
    <w:p w14:paraId="12CA8C17" w14:textId="77777777" w:rsidR="00D45154" w:rsidRDefault="001C00FC">
      <w:pPr>
        <w:keepLines/>
      </w:pPr>
      <w:r>
        <w:t>Yêu cầu dùng Python 3.10 trở lên và mở terminal tại thư mục dự án. Phần thuật toán cùng runner chỉ cần thư viện chuẩn. Token tài khoản được đặt trong biến HEXUDON_TOKEN của tệp.env; không đưa token vào Git. Lệnh dưới dùng tour với ngân sách 5 giây mỗi ngày; nó có chọn vai trò và nộp bài nếu trận đang mở.</w:t>
      </w:r>
    </w:p>
    <w:p w14:paraId="7F6D0CEB" w14:textId="77777777" w:rsidR="00D45154" w:rsidRDefault="001C00FC">
      <w:pPr>
        <w:keepLines/>
        <w:jc w:val="left"/>
      </w:pPr>
      <w:r>
        <w:rPr>
          <w:sz w:val="22"/>
        </w:rPr>
        <w:t>python -X utf8 play_match.py --algorithm tour --mode practice --seconds 5 ID_TRAN</w:t>
      </w:r>
    </w:p>
    <w:p w14:paraId="159586EA" w14:textId="77777777" w:rsidR="00D45154" w:rsidRDefault="001C00FC">
      <w:pPr>
        <w:keepLines/>
      </w:pPr>
      <w:r>
        <w:t>Nếu chỉ muốn đọc cấu hình và trạng thái mà không nộp, thêm --inspect. Nếu chương trình bị ngắt giữa trận, có thể chạy lại cùng lệnh với checkpoint còn giữ. Khi trận kết thúc, script đọc điểm rồi tự dọn dữ liệu tạm. Muốn thử lại trận đã kết thúc, người dùng reset thủ công trên website; mỗi lượt chỉ chạy một tiến trình cho cùng trận.</w:t>
      </w:r>
    </w:p>
    <w:p w14:paraId="24657615" w14:textId="77777777" w:rsidR="00D45154" w:rsidRDefault="001C00FC">
      <w:pPr>
        <w:keepLines/>
      </w:pPr>
      <w:r>
        <w:t>Để dùng đúng đội hình của bảng 15 thay vì chọn lại, truyền --types sau ID trận. Ví dụ dưới áp dụng đội hình Q01. Không dùng danh sách này cho input khác nếu chưa kiểm tra số xe và vị trí.</w:t>
      </w:r>
    </w:p>
    <w:p w14:paraId="636FCA82" w14:textId="77777777" w:rsidR="00D45154" w:rsidRDefault="001C00FC">
      <w:pPr>
        <w:keepLines/>
        <w:jc w:val="left"/>
      </w:pPr>
      <w:r>
        <w:rPr>
          <w:sz w:val="22"/>
        </w:rPr>
        <w:t>python -X utf8 play_match.py ID_TRAN --algorithm tour --mode practice --seconds 5 --types 1 0 0 0</w:t>
      </w:r>
    </w:p>
    <w:p w14:paraId="52B8D6FC" w14:textId="77777777" w:rsidR="00D45154" w:rsidRDefault="001C00FC">
      <w:pPr>
        <w:pStyle w:val="Heading2"/>
        <w:jc w:val="left"/>
      </w:pPr>
      <w:bookmarkStart w:id="58" w:name="_Toc243666650"/>
      <w:r>
        <w:t>B.2. Tra cứu kết quả và đối chiếu replay</w:t>
      </w:r>
      <w:bookmarkEnd w:id="58"/>
    </w:p>
    <w:p w14:paraId="181C61C2" w14:textId="77777777" w:rsidR="00D45154" w:rsidRDefault="001C00FC">
      <w:pPr>
        <w:keepLines/>
      </w:pPr>
      <w:r>
        <w:t>Bản tổng hợp tám lượt chấm nằm tại experiments/data/tour_api_evidence/summary.json, gồm điểm đạt được, vai trò, số ngày nhận bài, kết quả từng ngày, thời gian lớn nhất, số frame và số sai khác. Website BTC cho phép đăng nhập tài khoản trong lời mở đầu để kiểm tra thủ công điểm và replay hiện có. Số liệu được lưu theo thời điểm đo; việc nộp lại sau đó có thể thay đổi điểm đang hiển thị.</w:t>
      </w:r>
    </w:p>
    <w:p w14:paraId="13DF0BA6" w14:textId="77777777" w:rsidR="00D45154" w:rsidRDefault="001C00FC">
      <w:pPr>
        <w:keepLines/>
      </w:pPr>
      <w:r>
        <w:t>Script experiments/api/verify_tour_server.py tái hiện phép kiểm chứng bằng API: sao lưu lịch sử, reset Practice riêng đội 62, nộp 10 ngày và chạy đối chiếu replay. Nó có thao tác thay đổi lượt Practice, không phải lệnh chỉ xem. Script bỏ qua các bài đã có trong summary.json để tránh ghi đè ngoài ý muốn. Các phản hồi và replay chi tiết được giữ tại máy và bị Git ignore, còn bản tổng hợp không chứa token được đưa cùng mã nguồn [9].</w:t>
      </w:r>
    </w:p>
    <w:p w14:paraId="6ECE8D4F" w14:textId="77777777" w:rsidR="00D45154" w:rsidRDefault="001C00FC">
      <w:pPr>
        <w:pStyle w:val="Heading2"/>
        <w:jc w:val="left"/>
      </w:pPr>
      <w:bookmarkStart w:id="59" w:name="_Toc243666651"/>
      <w:r>
        <w:lastRenderedPageBreak/>
        <w:t>B.3. Các tệp liên quan đến phương pháp</w:t>
      </w:r>
      <w:bookmarkEnd w:id="59"/>
    </w:p>
    <w:p w14:paraId="050FFDC6" w14:textId="77777777" w:rsidR="00D45154" w:rsidRDefault="001C00FC">
      <w:pPr>
        <w:keepNext/>
        <w:keepLines/>
        <w:jc w:val="left"/>
      </w:pPr>
      <w:r>
        <w:rPr>
          <w:b/>
        </w:rPr>
        <w:t>Bảng 27. Vị trí mã nguồn và dữ liệu của phiên bản được báo cáo</w:t>
      </w:r>
    </w:p>
    <w:tbl>
      <w:tblPr>
        <w:tblStyle w:val="TableGrid"/>
        <w:tblW w:w="0" w:type="auto"/>
        <w:tblLayout w:type="fixed"/>
        <w:tblLook w:val="04A0" w:firstRow="1" w:lastRow="0" w:firstColumn="1" w:lastColumn="0" w:noHBand="0" w:noVBand="1"/>
      </w:tblPr>
      <w:tblGrid>
        <w:gridCol w:w="4252"/>
        <w:gridCol w:w="4819"/>
      </w:tblGrid>
      <w:tr w:rsidR="00D45154" w14:paraId="3B719BEF" w14:textId="77777777">
        <w:trPr>
          <w:cantSplit/>
          <w:tblHeader/>
        </w:trPr>
        <w:tc>
          <w:tcPr>
            <w:tcW w:w="4252" w:type="dxa"/>
            <w:shd w:val="clear" w:color="auto" w:fill="EDEDED"/>
          </w:tcPr>
          <w:p w14:paraId="518741F6" w14:textId="77777777" w:rsidR="00D45154" w:rsidRDefault="001C00FC">
            <w:pPr>
              <w:keepNext/>
              <w:spacing w:before="60" w:after="60" w:line="264" w:lineRule="auto"/>
              <w:jc w:val="left"/>
            </w:pPr>
            <w:r>
              <w:rPr>
                <w:b/>
                <w:sz w:val="21"/>
              </w:rPr>
              <w:t>Đường dẫn tệp hoặc thư mục</w:t>
            </w:r>
          </w:p>
        </w:tc>
        <w:tc>
          <w:tcPr>
            <w:tcW w:w="4819" w:type="dxa"/>
            <w:shd w:val="clear" w:color="auto" w:fill="EDEDED"/>
          </w:tcPr>
          <w:p w14:paraId="4CFA5A93" w14:textId="77777777" w:rsidR="00D45154" w:rsidRDefault="001C00FC">
            <w:pPr>
              <w:keepNext/>
              <w:spacing w:before="60" w:after="60" w:line="264" w:lineRule="auto"/>
              <w:jc w:val="left"/>
            </w:pPr>
            <w:r>
              <w:rPr>
                <w:b/>
                <w:sz w:val="21"/>
              </w:rPr>
              <w:t>Nội dung dùng để kiểm tra bài tập lớn</w:t>
            </w:r>
          </w:p>
        </w:tc>
      </w:tr>
      <w:tr w:rsidR="00D45154" w14:paraId="7D1BE354" w14:textId="77777777">
        <w:trPr>
          <w:cantSplit/>
        </w:trPr>
        <w:tc>
          <w:tcPr>
            <w:tcW w:w="4252" w:type="dxa"/>
          </w:tcPr>
          <w:p w14:paraId="1077F432" w14:textId="77777777" w:rsidR="00D45154" w:rsidRDefault="001C00FC">
            <w:pPr>
              <w:keepNext/>
              <w:spacing w:before="60" w:after="60" w:line="264" w:lineRule="auto"/>
              <w:jc w:val="left"/>
            </w:pPr>
            <w:r>
              <w:rPr>
                <w:sz w:val="21"/>
              </w:rPr>
              <w:t>src/hexudon/search.py</w:t>
            </w:r>
          </w:p>
        </w:tc>
        <w:tc>
          <w:tcPr>
            <w:tcW w:w="4819" w:type="dxa"/>
          </w:tcPr>
          <w:p w14:paraId="64DFE9DE" w14:textId="77777777" w:rsidR="00D45154" w:rsidRDefault="001C00FC">
            <w:pPr>
              <w:keepNext/>
              <w:spacing w:before="60" w:after="60" w:line="264" w:lineRule="auto"/>
              <w:jc w:val="left"/>
            </w:pPr>
            <w:r>
              <w:rPr>
                <w:sz w:val="21"/>
              </w:rPr>
              <w:t>Năm thuật toán tìm đường có giới hạn tài nguyên</w:t>
            </w:r>
          </w:p>
        </w:tc>
      </w:tr>
      <w:tr w:rsidR="00D45154" w14:paraId="6E2CBB16" w14:textId="77777777">
        <w:trPr>
          <w:cantSplit/>
        </w:trPr>
        <w:tc>
          <w:tcPr>
            <w:tcW w:w="4252" w:type="dxa"/>
          </w:tcPr>
          <w:p w14:paraId="31ED0D1F" w14:textId="77777777" w:rsidR="00D45154" w:rsidRDefault="001C00FC">
            <w:pPr>
              <w:keepNext/>
              <w:spacing w:before="60" w:after="60" w:line="264" w:lineRule="auto"/>
              <w:jc w:val="left"/>
            </w:pPr>
            <w:r>
              <w:rPr>
                <w:sz w:val="21"/>
              </w:rPr>
              <w:t>src/hexudon/tour.py</w:t>
            </w:r>
          </w:p>
        </w:tc>
        <w:tc>
          <w:tcPr>
            <w:tcW w:w="4819" w:type="dxa"/>
          </w:tcPr>
          <w:p w14:paraId="6E1D1E9F" w14:textId="77777777" w:rsidR="00D45154" w:rsidRDefault="001C00FC">
            <w:pPr>
              <w:keepNext/>
              <w:spacing w:before="60" w:after="60" w:line="264" w:lineRule="auto"/>
              <w:jc w:val="left"/>
            </w:pPr>
            <w:r>
              <w:rPr>
                <w:sz w:val="21"/>
              </w:rPr>
              <w:t>Dijkstra theo trọng số, chèn điểm, sửa tuyến, phủ loại và ô neo</w:t>
            </w:r>
          </w:p>
        </w:tc>
      </w:tr>
      <w:tr w:rsidR="00D45154" w14:paraId="56F33C1E" w14:textId="77777777">
        <w:trPr>
          <w:cantSplit/>
        </w:trPr>
        <w:tc>
          <w:tcPr>
            <w:tcW w:w="4252" w:type="dxa"/>
          </w:tcPr>
          <w:p w14:paraId="4512289D" w14:textId="77777777" w:rsidR="00D45154" w:rsidRDefault="001C00FC">
            <w:pPr>
              <w:keepNext/>
              <w:spacing w:before="60" w:after="60" w:line="264" w:lineRule="auto"/>
              <w:jc w:val="left"/>
            </w:pPr>
            <w:r>
              <w:rPr>
                <w:sz w:val="21"/>
              </w:rPr>
              <w:t>src/hexudon/team_selection.py</w:t>
            </w:r>
          </w:p>
        </w:tc>
        <w:tc>
          <w:tcPr>
            <w:tcW w:w="4819" w:type="dxa"/>
          </w:tcPr>
          <w:p w14:paraId="64ACDEFB" w14:textId="77777777" w:rsidR="00D45154" w:rsidRDefault="001C00FC">
            <w:pPr>
              <w:keepNext/>
              <w:spacing w:before="60" w:after="60" w:line="264" w:lineRule="auto"/>
              <w:jc w:val="left"/>
            </w:pPr>
            <w:r>
              <w:rPr>
                <w:sz w:val="21"/>
              </w:rPr>
              <w:t>Chọn vai trò bằng mô phỏng các đội hình</w:t>
            </w:r>
          </w:p>
        </w:tc>
      </w:tr>
      <w:tr w:rsidR="00D45154" w14:paraId="044180DF" w14:textId="77777777">
        <w:trPr>
          <w:cantSplit/>
        </w:trPr>
        <w:tc>
          <w:tcPr>
            <w:tcW w:w="4252" w:type="dxa"/>
          </w:tcPr>
          <w:p w14:paraId="4C562B2E" w14:textId="77777777" w:rsidR="00D45154" w:rsidRDefault="001C00FC">
            <w:pPr>
              <w:keepNext/>
              <w:spacing w:before="60" w:after="60" w:line="264" w:lineRule="auto"/>
              <w:jc w:val="left"/>
            </w:pPr>
            <w:r>
              <w:rPr>
                <w:sz w:val="21"/>
              </w:rPr>
              <w:t>src/hexudon/model.py; simulator.py</w:t>
            </w:r>
          </w:p>
        </w:tc>
        <w:tc>
          <w:tcPr>
            <w:tcW w:w="4819" w:type="dxa"/>
          </w:tcPr>
          <w:p w14:paraId="20C36D36" w14:textId="77777777" w:rsidR="00D45154" w:rsidRDefault="001C00FC">
            <w:pPr>
              <w:keepNext/>
              <w:spacing w:before="60" w:after="60" w:line="264" w:lineRule="auto"/>
              <w:jc w:val="left"/>
            </w:pPr>
            <w:r>
              <w:rPr>
                <w:sz w:val="21"/>
              </w:rPr>
              <w:t>Mô hình dữ liệu, luật thực thi và kiểm tra kế hoạch</w:t>
            </w:r>
          </w:p>
        </w:tc>
      </w:tr>
      <w:tr w:rsidR="00D45154" w14:paraId="13E73DEF" w14:textId="77777777">
        <w:trPr>
          <w:cantSplit/>
        </w:trPr>
        <w:tc>
          <w:tcPr>
            <w:tcW w:w="4252" w:type="dxa"/>
          </w:tcPr>
          <w:p w14:paraId="5FF98CBA" w14:textId="77777777" w:rsidR="00D45154" w:rsidRDefault="001C00FC">
            <w:pPr>
              <w:keepNext/>
              <w:spacing w:before="60" w:after="60" w:line="264" w:lineRule="auto"/>
              <w:jc w:val="left"/>
            </w:pPr>
            <w:r>
              <w:rPr>
                <w:sz w:val="21"/>
              </w:rPr>
              <w:t>src/hexudon/live.py; live_api.py; live_storage.py</w:t>
            </w:r>
          </w:p>
        </w:tc>
        <w:tc>
          <w:tcPr>
            <w:tcW w:w="4819" w:type="dxa"/>
          </w:tcPr>
          <w:p w14:paraId="0398B1BC" w14:textId="77777777" w:rsidR="00D45154" w:rsidRDefault="001C00FC">
            <w:pPr>
              <w:keepNext/>
              <w:spacing w:before="60" w:after="60" w:line="264" w:lineRule="auto"/>
              <w:jc w:val="left"/>
            </w:pPr>
            <w:r>
              <w:rPr>
                <w:sz w:val="21"/>
              </w:rPr>
              <w:t>Điều khiển trận, HTTP và checkpoint</w:t>
            </w:r>
          </w:p>
        </w:tc>
      </w:tr>
      <w:tr w:rsidR="00D45154" w14:paraId="772189E6" w14:textId="77777777">
        <w:trPr>
          <w:cantSplit/>
        </w:trPr>
        <w:tc>
          <w:tcPr>
            <w:tcW w:w="4252" w:type="dxa"/>
          </w:tcPr>
          <w:p w14:paraId="293FBBFD" w14:textId="77777777" w:rsidR="00D45154" w:rsidRDefault="001C00FC">
            <w:pPr>
              <w:keepNext/>
              <w:spacing w:before="60" w:after="60" w:line="264" w:lineRule="auto"/>
              <w:jc w:val="left"/>
            </w:pPr>
            <w:r>
              <w:rPr>
                <w:sz w:val="21"/>
              </w:rPr>
              <w:t>experiments/data/tour_api_evidence/summary.json</w:t>
            </w:r>
          </w:p>
        </w:tc>
        <w:tc>
          <w:tcPr>
            <w:tcW w:w="4819" w:type="dxa"/>
          </w:tcPr>
          <w:p w14:paraId="0D1B9B4D" w14:textId="77777777" w:rsidR="00D45154" w:rsidRDefault="001C00FC">
            <w:pPr>
              <w:keepNext/>
              <w:spacing w:before="60" w:after="60" w:line="264" w:lineRule="auto"/>
              <w:jc w:val="left"/>
            </w:pPr>
            <w:r>
              <w:rPr>
                <w:sz w:val="21"/>
              </w:rPr>
              <w:t>Điểm và bằng chứng đối chiếu máy chủ</w:t>
            </w:r>
          </w:p>
        </w:tc>
      </w:tr>
      <w:tr w:rsidR="00D45154" w14:paraId="16352AF4" w14:textId="77777777">
        <w:trPr>
          <w:cantSplit/>
        </w:trPr>
        <w:tc>
          <w:tcPr>
            <w:tcW w:w="4252" w:type="dxa"/>
          </w:tcPr>
          <w:p w14:paraId="5CB42DD8" w14:textId="77777777" w:rsidR="00D45154" w:rsidRDefault="001C00FC">
            <w:pPr>
              <w:keepNext/>
              <w:spacing w:before="60" w:after="60" w:line="264" w:lineRule="auto"/>
              <w:jc w:val="left"/>
            </w:pPr>
            <w:r>
              <w:rPr>
                <w:sz w:val="21"/>
              </w:rPr>
              <w:t>docs/api/openapi.json; docs/huong_dan.md#su-dung</w:t>
            </w:r>
          </w:p>
        </w:tc>
        <w:tc>
          <w:tcPr>
            <w:tcW w:w="4819" w:type="dxa"/>
          </w:tcPr>
          <w:p w14:paraId="074FA9E3" w14:textId="77777777" w:rsidR="00D45154" w:rsidRDefault="001C00FC">
            <w:pPr>
              <w:keepNext/>
              <w:spacing w:before="60" w:after="60" w:line="264" w:lineRule="auto"/>
              <w:jc w:val="left"/>
            </w:pPr>
            <w:r>
              <w:rPr>
                <w:sz w:val="21"/>
              </w:rPr>
              <w:t>Đặc tả API và hướng dẫn vận hành</w:t>
            </w:r>
          </w:p>
        </w:tc>
      </w:tr>
      <w:tr w:rsidR="00D45154" w14:paraId="5334AA39" w14:textId="77777777">
        <w:trPr>
          <w:cantSplit/>
        </w:trPr>
        <w:tc>
          <w:tcPr>
            <w:tcW w:w="4252" w:type="dxa"/>
          </w:tcPr>
          <w:p w14:paraId="10BDA30B" w14:textId="77777777" w:rsidR="00D45154" w:rsidRDefault="001C00FC">
            <w:pPr>
              <w:spacing w:before="60" w:after="60" w:line="264" w:lineRule="auto"/>
              <w:jc w:val="left"/>
            </w:pPr>
            <w:r>
              <w:rPr>
                <w:sz w:val="21"/>
              </w:rPr>
              <w:t>tests/</w:t>
            </w:r>
          </w:p>
        </w:tc>
        <w:tc>
          <w:tcPr>
            <w:tcW w:w="4819" w:type="dxa"/>
          </w:tcPr>
          <w:p w14:paraId="56248CA6" w14:textId="77777777" w:rsidR="00D45154" w:rsidRDefault="001C00FC">
            <w:pPr>
              <w:spacing w:before="60" w:after="60" w:line="264" w:lineRule="auto"/>
              <w:jc w:val="left"/>
            </w:pPr>
            <w:r>
              <w:rPr>
                <w:sz w:val="21"/>
              </w:rPr>
              <w:t>Kiểm thử thuật toán, simulator và runner</w:t>
            </w:r>
          </w:p>
        </w:tc>
      </w:tr>
    </w:tbl>
    <w:p w14:paraId="26733875" w14:textId="77777777" w:rsidR="00D45154" w:rsidRDefault="001C00FC">
      <w:pPr>
        <w:keepLines/>
        <w:jc w:val="left"/>
      </w:pPr>
      <w:r>
        <w:rPr>
          <w:sz w:val="22"/>
        </w:rPr>
        <w:t>python -X utf8 -m unittest discover -s tests -v</w:t>
      </w:r>
    </w:p>
    <w:p w14:paraId="2D499BA0" w14:textId="77777777" w:rsidR="00D45154" w:rsidRDefault="001C00FC">
      <w:pPr>
        <w:keepLines/>
      </w:pPr>
      <w:r>
        <w:t>Bản nộp giữ báo cáo DOCX hoàn chỉnh, mã nguồn, bộ kiểm thử và số liệu đối chứng. Những công cụ biên soạn tài liệu tại máy không cần thiết để chạy hoặc đánh giá thuật toán nên không được đưa vào bản nộp.</w:t>
      </w:r>
    </w:p>
    <w:p w14:paraId="7BE408A9" w14:textId="77777777" w:rsidR="00D45154" w:rsidRDefault="001C00FC">
      <w:pPr>
        <w:pStyle w:val="Heading2"/>
      </w:pPr>
      <w:bookmarkStart w:id="60" w:name="_Toc243666652"/>
      <w:r>
        <w:t>B.4. Tái hiện các đối chứng bổ sung</w:t>
      </w:r>
      <w:bookmarkEnd w:id="60"/>
    </w:p>
    <w:p w14:paraId="762D3CCB" w14:textId="77777777" w:rsidR="00D45154" w:rsidRDefault="001C00FC">
      <w:r>
        <w:t>Mở terminal ở thư mục gốc dự án và chạy hai lệnh sau. Lệnh thứ nhất chỉ phát lại output đã lưu, không cần truy cập website, không thay đổi bài Practice và không huấn luyện mô hình. Kết quả mong đợi là 135 lượt, 1.062 kế hoạch ngày hợp lệ, không sai khác điểm, vị trí hoặc nhiên liệu. Lệnh thứ hai tổng hợp các bảng từ dữ liệu từng lượt.</w:t>
      </w:r>
    </w:p>
    <w:p w14:paraId="40822C43" w14:textId="77777777" w:rsidR="00D45154" w:rsidRDefault="001C00FC">
      <w:r>
        <w:rPr>
          <w:sz w:val="22"/>
        </w:rPr>
        <w:t>python -X utf8 experiments/run.py tour_study --audit-only</w:t>
      </w:r>
    </w:p>
    <w:p w14:paraId="5CE8CB33" w14:textId="77777777" w:rsidR="00D45154" w:rsidRDefault="001C00FC">
      <w:r>
        <w:rPr>
          <w:sz w:val="22"/>
        </w:rPr>
        <w:t>python -X utf8 experiments/run.py summarize_tour_study</w:t>
      </w:r>
    </w:p>
    <w:p w14:paraId="69C83A97" w14:textId="77777777" w:rsidR="00D45154" w:rsidRDefault="001C00FC">
      <w:r>
        <w:t>Bộ 135 lượt lưu mã trước lần bổ sung kiểm soát thời gian. Lệnh --audit-only chỉ kiểm tra dấu model và simulator rồi phát lại output, nên vẫn kiểm tra đúng dữ liệu cũ khi planner đã được cải tiến. Nếu tính lại từ đầu, chương trình kiểm tra mọi tệp lõi và từ chối trộn phiên bản. Có thể dùng bộ mở rộng ở B.5 để chạy thực nghiệm bằng mã hiện hành.</w:t>
      </w:r>
    </w:p>
    <w:p w14:paraId="417CB59B" w14:textId="77777777" w:rsidR="00D45154" w:rsidRDefault="001C00FC">
      <w:r>
        <w:rPr>
          <w:sz w:val="22"/>
        </w:rPr>
        <w:t>Bộ thử nghiệm hiện hành: xem lệnh tại mục B.5.</w:t>
      </w:r>
    </w:p>
    <w:p w14:paraId="684FD3B9" w14:textId="77777777" w:rsidR="00D45154" w:rsidRDefault="001C00FC">
      <w:r>
        <w:t xml:space="preserve">Tham số --cases Q01 hoặc --seeds 71 cho phép chỉ chạy một phần. Khi chạy lại có thể có điểm khác vì việc dừng tìm kiếm dựa trên đồng hồ và tải máy; dùng --audit-only để kiểm tra chính các output đã tạo ra số liệu báo cáo. Tệp results.json lưu lệnh của từng xe, điểm </w:t>
      </w:r>
      <w:r>
        <w:lastRenderedPageBreak/>
        <w:t>cuối ngày, nhiên liệu, vị trí và thời gian; tệp illustration.json lưu riêng ví dụ ở hình 5. Ví dụ minh họa không được tính vào 135 lượt đối chứng.</w:t>
      </w:r>
    </w:p>
    <w:p w14:paraId="597A46EF" w14:textId="77777777" w:rsidR="00D45154" w:rsidRDefault="001C00FC">
      <w:pPr>
        <w:pStyle w:val="Heading2"/>
      </w:pPr>
      <w:bookmarkStart w:id="61" w:name="_Toc243666653"/>
      <w:r>
        <w:t>B.5. Tái hiện bộ 30 bản đồ và tra cứu từng input</w:t>
      </w:r>
      <w:bookmarkEnd w:id="61"/>
    </w:p>
    <w:p w14:paraId="430019CA" w14:textId="77777777" w:rsidR="00D45154" w:rsidRDefault="001C00FC">
      <w:r>
        <w:t>Hai lệnh dưới phát lại output và chạy lại bộ mở rộng. Lệnh kiểm tra không gọi API, không cần token và không đổi kết quả Practice. Kết quả mong đợi là 306 lượt hợp lệ, 1.224 kế hoạch ngày và không có sai khác. Nếu muốn tính lại từ đầu,  hãy sao lưu rồi chuyển results.json ra khỏi experiments/data/tour_robustness, đồng thời chuyển thư mục lưu từng lượt results/tour_robustness_runs ra chỗ khác nếu thư mục này đã tồn tại. Chương trình dùng lại các lượt đã lưu để tiếp tục khi bị ngắt.</w:t>
      </w:r>
    </w:p>
    <w:p w14:paraId="75EA217D" w14:textId="77777777" w:rsidR="00D45154" w:rsidRDefault="001C00FC">
      <w:r>
        <w:rPr>
          <w:sz w:val="22"/>
        </w:rPr>
        <w:t>python -X utf8 experiments/run.py tour_robustness --audit-only</w:t>
      </w:r>
    </w:p>
    <w:p w14:paraId="3213A0B6" w14:textId="77777777" w:rsidR="00D45154" w:rsidRDefault="001C00FC">
      <w:r>
        <w:rPr>
          <w:sz w:val="22"/>
        </w:rPr>
        <w:t>python -X utf8 experiments/run.py tour_robustness --workers 4</w:t>
      </w:r>
    </w:p>
    <w:p w14:paraId="360939F6" w14:textId="77777777" w:rsidR="00D45154" w:rsidRDefault="001C00FC">
      <w:r>
        <w:t>Bảng 28 ghi trung bình ba lượt ở ngân sách yêu cầu 1 giây/ngày, cùng đội hình một xe tiếp tế. D tối đa là cận số loại theo ngày của input; hai cột số suất là Q trung bình. Dữ liệu JSON giữ nguyên từng lượt để kiểm tra biến động, không chỉ giữ trung bình. Các bản đồ được tạo trước phép đo và không bị loại theo kết quả.</w:t>
      </w:r>
    </w:p>
    <w:p w14:paraId="1B017606" w14:textId="77777777" w:rsidR="00D45154" w:rsidRDefault="001C00FC">
      <w:pPr>
        <w:keepNext/>
      </w:pPr>
      <w:r>
        <w:rPr>
          <w:b/>
        </w:rPr>
        <w:t>Bảng 28. Kết quả offline theo từng bản đồ ở ngân sách yêu cầu 1 giây/ngày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020"/>
        <w:gridCol w:w="907"/>
        <w:gridCol w:w="907"/>
        <w:gridCol w:w="1077"/>
        <w:gridCol w:w="1077"/>
        <w:gridCol w:w="1247"/>
        <w:gridCol w:w="1247"/>
        <w:gridCol w:w="1247"/>
      </w:tblGrid>
      <w:tr w:rsidR="00D45154" w14:paraId="2A9044D6" w14:textId="77777777">
        <w:trPr>
          <w:cantSplit/>
          <w:tblHeader/>
          <w:jc w:val="center"/>
        </w:trPr>
        <w:tc>
          <w:tcPr>
            <w:tcW w:w="1020" w:type="dxa"/>
            <w:shd w:val="clear" w:color="auto" w:fill="EAEAEA"/>
            <w:tcMar>
              <w:top w:w="65" w:type="dxa"/>
              <w:left w:w="65" w:type="dxa"/>
              <w:bottom w:w="65" w:type="dxa"/>
              <w:right w:w="65" w:type="dxa"/>
            </w:tcMar>
            <w:vAlign w:val="center"/>
          </w:tcPr>
          <w:p w14:paraId="22198DFC" w14:textId="77777777" w:rsidR="00D45154" w:rsidRDefault="001C00FC">
            <w:pPr>
              <w:spacing w:before="40" w:after="40" w:line="269" w:lineRule="auto"/>
              <w:jc w:val="left"/>
            </w:pPr>
            <w:r>
              <w:rPr>
                <w:b/>
                <w:sz w:val="19"/>
              </w:rPr>
              <w:t>Mã bản đồ</w:t>
            </w:r>
          </w:p>
        </w:tc>
        <w:tc>
          <w:tcPr>
            <w:tcW w:w="907" w:type="dxa"/>
            <w:shd w:val="clear" w:color="auto" w:fill="EAEAEA"/>
            <w:tcMar>
              <w:top w:w="65" w:type="dxa"/>
              <w:left w:w="65" w:type="dxa"/>
              <w:bottom w:w="65" w:type="dxa"/>
              <w:right w:w="65" w:type="dxa"/>
            </w:tcMar>
            <w:vAlign w:val="center"/>
          </w:tcPr>
          <w:p w14:paraId="4968D32A" w14:textId="77777777" w:rsidR="00D45154" w:rsidRDefault="001C00FC">
            <w:pPr>
              <w:spacing w:before="40" w:after="40" w:line="269" w:lineRule="auto"/>
              <w:jc w:val="left"/>
            </w:pPr>
            <w:r>
              <w:rPr>
                <w:b/>
                <w:sz w:val="19"/>
              </w:rPr>
              <w:t>Giới hạn nhiên liệu</w:t>
            </w:r>
          </w:p>
        </w:tc>
        <w:tc>
          <w:tcPr>
            <w:tcW w:w="907" w:type="dxa"/>
            <w:shd w:val="clear" w:color="auto" w:fill="EAEAEA"/>
            <w:tcMar>
              <w:top w:w="65" w:type="dxa"/>
              <w:left w:w="65" w:type="dxa"/>
              <w:bottom w:w="65" w:type="dxa"/>
              <w:right w:w="65" w:type="dxa"/>
            </w:tcMar>
            <w:vAlign w:val="center"/>
          </w:tcPr>
          <w:p w14:paraId="5579CB32" w14:textId="77777777" w:rsidR="00D45154" w:rsidRDefault="001C00FC">
            <w:pPr>
              <w:spacing w:before="40" w:after="40" w:line="269" w:lineRule="auto"/>
              <w:jc w:val="left"/>
            </w:pPr>
            <w:r>
              <w:rPr>
                <w:b/>
                <w:sz w:val="19"/>
              </w:rPr>
              <w:t>D tối đa theo đề</w:t>
            </w:r>
          </w:p>
        </w:tc>
        <w:tc>
          <w:tcPr>
            <w:tcW w:w="1077" w:type="dxa"/>
            <w:shd w:val="clear" w:color="auto" w:fill="EAEAEA"/>
            <w:tcMar>
              <w:top w:w="65" w:type="dxa"/>
              <w:left w:w="65" w:type="dxa"/>
              <w:bottom w:w="65" w:type="dxa"/>
              <w:right w:w="65" w:type="dxa"/>
            </w:tcMar>
            <w:vAlign w:val="center"/>
          </w:tcPr>
          <w:p w14:paraId="3C752E4E" w14:textId="77777777" w:rsidR="00D45154" w:rsidRDefault="001C00FC">
            <w:pPr>
              <w:spacing w:before="40" w:after="40" w:line="269" w:lineRule="auto"/>
              <w:jc w:val="left"/>
            </w:pPr>
            <w:r>
              <w:rPr>
                <w:b/>
                <w:sz w:val="19"/>
              </w:rPr>
              <w:t>D trung bình Greedy</w:t>
            </w:r>
          </w:p>
        </w:tc>
        <w:tc>
          <w:tcPr>
            <w:tcW w:w="1077" w:type="dxa"/>
            <w:shd w:val="clear" w:color="auto" w:fill="EAEAEA"/>
            <w:tcMar>
              <w:top w:w="65" w:type="dxa"/>
              <w:left w:w="65" w:type="dxa"/>
              <w:bottom w:w="65" w:type="dxa"/>
              <w:right w:w="65" w:type="dxa"/>
            </w:tcMar>
            <w:vAlign w:val="center"/>
          </w:tcPr>
          <w:p w14:paraId="767E4AD0" w14:textId="77777777" w:rsidR="00D45154" w:rsidRDefault="001C00FC">
            <w:pPr>
              <w:spacing w:before="40" w:after="40" w:line="269" w:lineRule="auto"/>
              <w:jc w:val="left"/>
            </w:pPr>
            <w:r>
              <w:rPr>
                <w:b/>
                <w:sz w:val="19"/>
              </w:rPr>
              <w:t>D trung bình tour</w:t>
            </w:r>
          </w:p>
        </w:tc>
        <w:tc>
          <w:tcPr>
            <w:tcW w:w="1247" w:type="dxa"/>
            <w:shd w:val="clear" w:color="auto" w:fill="EAEAEA"/>
            <w:tcMar>
              <w:top w:w="65" w:type="dxa"/>
              <w:left w:w="65" w:type="dxa"/>
              <w:bottom w:w="65" w:type="dxa"/>
              <w:right w:w="65" w:type="dxa"/>
            </w:tcMar>
            <w:vAlign w:val="center"/>
          </w:tcPr>
          <w:p w14:paraId="6608FDA7" w14:textId="77777777" w:rsidR="00D45154" w:rsidRDefault="001C00FC">
            <w:pPr>
              <w:spacing w:before="40" w:after="40" w:line="269" w:lineRule="auto"/>
              <w:jc w:val="left"/>
            </w:pPr>
            <w:r>
              <w:rPr>
                <w:b/>
                <w:sz w:val="19"/>
              </w:rPr>
              <w:t>Số suất trung bình Greedy</w:t>
            </w:r>
          </w:p>
        </w:tc>
        <w:tc>
          <w:tcPr>
            <w:tcW w:w="1247" w:type="dxa"/>
            <w:shd w:val="clear" w:color="auto" w:fill="EAEAEA"/>
            <w:tcMar>
              <w:top w:w="65" w:type="dxa"/>
              <w:left w:w="65" w:type="dxa"/>
              <w:bottom w:w="65" w:type="dxa"/>
              <w:right w:w="65" w:type="dxa"/>
            </w:tcMar>
            <w:vAlign w:val="center"/>
          </w:tcPr>
          <w:p w14:paraId="01F7E5AF" w14:textId="77777777" w:rsidR="00D45154" w:rsidRDefault="001C00FC">
            <w:pPr>
              <w:spacing w:before="40" w:after="40" w:line="269" w:lineRule="auto"/>
              <w:jc w:val="left"/>
            </w:pPr>
            <w:r>
              <w:rPr>
                <w:b/>
                <w:sz w:val="19"/>
              </w:rPr>
              <w:t>Số suất trung bình tour</w:t>
            </w:r>
          </w:p>
        </w:tc>
        <w:tc>
          <w:tcPr>
            <w:tcW w:w="1247" w:type="dxa"/>
            <w:shd w:val="clear" w:color="auto" w:fill="EAEAEA"/>
            <w:tcMar>
              <w:top w:w="65" w:type="dxa"/>
              <w:left w:w="65" w:type="dxa"/>
              <w:bottom w:w="65" w:type="dxa"/>
              <w:right w:w="65" w:type="dxa"/>
            </w:tcMar>
            <w:vAlign w:val="center"/>
          </w:tcPr>
          <w:p w14:paraId="1E332146" w14:textId="77777777" w:rsidR="00D45154" w:rsidRDefault="001C00FC">
            <w:pPr>
              <w:spacing w:before="40" w:after="40" w:line="269" w:lineRule="auto"/>
              <w:jc w:val="left"/>
            </w:pPr>
            <w:r>
              <w:rPr>
                <w:b/>
                <w:sz w:val="19"/>
              </w:rPr>
              <w:t>Số lượt tour đạt D tối đa</w:t>
            </w:r>
          </w:p>
        </w:tc>
      </w:tr>
      <w:tr w:rsidR="00D45154" w14:paraId="2B09FCAD" w14:textId="77777777">
        <w:trPr>
          <w:cantSplit/>
          <w:jc w:val="center"/>
        </w:trPr>
        <w:tc>
          <w:tcPr>
            <w:tcW w:w="1020" w:type="dxa"/>
            <w:tcMar>
              <w:top w:w="65" w:type="dxa"/>
              <w:left w:w="65" w:type="dxa"/>
              <w:bottom w:w="65" w:type="dxa"/>
              <w:right w:w="65" w:type="dxa"/>
            </w:tcMar>
            <w:vAlign w:val="center"/>
          </w:tcPr>
          <w:p w14:paraId="7BAD9E61" w14:textId="77777777" w:rsidR="00D45154" w:rsidRDefault="001C00FC">
            <w:pPr>
              <w:spacing w:before="40" w:after="40" w:line="269" w:lineRule="auto"/>
              <w:jc w:val="center"/>
            </w:pPr>
            <w:r>
              <w:rPr>
                <w:sz w:val="19"/>
              </w:rPr>
              <w:t>G8_01</w:t>
            </w:r>
          </w:p>
        </w:tc>
        <w:tc>
          <w:tcPr>
            <w:tcW w:w="907" w:type="dxa"/>
            <w:tcMar>
              <w:top w:w="65" w:type="dxa"/>
              <w:left w:w="65" w:type="dxa"/>
              <w:bottom w:w="65" w:type="dxa"/>
              <w:right w:w="65" w:type="dxa"/>
            </w:tcMar>
            <w:vAlign w:val="center"/>
          </w:tcPr>
          <w:p w14:paraId="4EA1EADF"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34BC3BC3"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344D7E02"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1BE7E839"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2AC48FDA" w14:textId="77777777" w:rsidR="00D45154" w:rsidRDefault="001C00FC">
            <w:pPr>
              <w:spacing w:before="40" w:after="40" w:line="269" w:lineRule="auto"/>
              <w:jc w:val="center"/>
            </w:pPr>
            <w:r>
              <w:rPr>
                <w:sz w:val="19"/>
              </w:rPr>
              <w:t>116</w:t>
            </w:r>
          </w:p>
        </w:tc>
        <w:tc>
          <w:tcPr>
            <w:tcW w:w="1247" w:type="dxa"/>
            <w:tcMar>
              <w:top w:w="65" w:type="dxa"/>
              <w:left w:w="65" w:type="dxa"/>
              <w:bottom w:w="65" w:type="dxa"/>
              <w:right w:w="65" w:type="dxa"/>
            </w:tcMar>
            <w:vAlign w:val="center"/>
          </w:tcPr>
          <w:p w14:paraId="51CF5A10" w14:textId="77777777" w:rsidR="00D45154" w:rsidRDefault="001C00FC">
            <w:pPr>
              <w:spacing w:before="40" w:after="40" w:line="269" w:lineRule="auto"/>
              <w:jc w:val="center"/>
            </w:pPr>
            <w:r>
              <w:rPr>
                <w:sz w:val="19"/>
              </w:rPr>
              <w:t>127,33</w:t>
            </w:r>
          </w:p>
        </w:tc>
        <w:tc>
          <w:tcPr>
            <w:tcW w:w="1247" w:type="dxa"/>
            <w:tcMar>
              <w:top w:w="65" w:type="dxa"/>
              <w:left w:w="65" w:type="dxa"/>
              <w:bottom w:w="65" w:type="dxa"/>
              <w:right w:w="65" w:type="dxa"/>
            </w:tcMar>
            <w:vAlign w:val="center"/>
          </w:tcPr>
          <w:p w14:paraId="1ABEF6AD" w14:textId="77777777" w:rsidR="00D45154" w:rsidRDefault="001C00FC">
            <w:pPr>
              <w:spacing w:before="40" w:after="40" w:line="269" w:lineRule="auto"/>
              <w:jc w:val="center"/>
            </w:pPr>
            <w:r>
              <w:rPr>
                <w:sz w:val="19"/>
              </w:rPr>
              <w:t>3/3</w:t>
            </w:r>
          </w:p>
        </w:tc>
      </w:tr>
      <w:tr w:rsidR="00D45154" w14:paraId="32EE38D2" w14:textId="77777777">
        <w:trPr>
          <w:cantSplit/>
          <w:jc w:val="center"/>
        </w:trPr>
        <w:tc>
          <w:tcPr>
            <w:tcW w:w="1020" w:type="dxa"/>
            <w:tcMar>
              <w:top w:w="65" w:type="dxa"/>
              <w:left w:w="65" w:type="dxa"/>
              <w:bottom w:w="65" w:type="dxa"/>
              <w:right w:w="65" w:type="dxa"/>
            </w:tcMar>
            <w:vAlign w:val="center"/>
          </w:tcPr>
          <w:p w14:paraId="392F4AAC" w14:textId="77777777" w:rsidR="00D45154" w:rsidRDefault="001C00FC">
            <w:pPr>
              <w:spacing w:before="40" w:after="40" w:line="269" w:lineRule="auto"/>
              <w:jc w:val="center"/>
            </w:pPr>
            <w:r>
              <w:rPr>
                <w:sz w:val="19"/>
              </w:rPr>
              <w:t>G8_02</w:t>
            </w:r>
          </w:p>
        </w:tc>
        <w:tc>
          <w:tcPr>
            <w:tcW w:w="907" w:type="dxa"/>
            <w:tcMar>
              <w:top w:w="65" w:type="dxa"/>
              <w:left w:w="65" w:type="dxa"/>
              <w:bottom w:w="65" w:type="dxa"/>
              <w:right w:w="65" w:type="dxa"/>
            </w:tcMar>
            <w:vAlign w:val="center"/>
          </w:tcPr>
          <w:p w14:paraId="66506972"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35EA26C3"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72DDD357"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43019BE7"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2FC6CAF4" w14:textId="77777777" w:rsidR="00D45154" w:rsidRDefault="001C00FC">
            <w:pPr>
              <w:spacing w:before="40" w:after="40" w:line="269" w:lineRule="auto"/>
              <w:jc w:val="center"/>
            </w:pPr>
            <w:r>
              <w:rPr>
                <w:sz w:val="19"/>
              </w:rPr>
              <w:t>104,67</w:t>
            </w:r>
          </w:p>
        </w:tc>
        <w:tc>
          <w:tcPr>
            <w:tcW w:w="1247" w:type="dxa"/>
            <w:tcMar>
              <w:top w:w="65" w:type="dxa"/>
              <w:left w:w="65" w:type="dxa"/>
              <w:bottom w:w="65" w:type="dxa"/>
              <w:right w:w="65" w:type="dxa"/>
            </w:tcMar>
            <w:vAlign w:val="center"/>
          </w:tcPr>
          <w:p w14:paraId="7864CAE7" w14:textId="77777777" w:rsidR="00D45154" w:rsidRDefault="001C00FC">
            <w:pPr>
              <w:spacing w:before="40" w:after="40" w:line="269" w:lineRule="auto"/>
              <w:jc w:val="center"/>
            </w:pPr>
            <w:r>
              <w:rPr>
                <w:sz w:val="19"/>
              </w:rPr>
              <w:t>126</w:t>
            </w:r>
          </w:p>
        </w:tc>
        <w:tc>
          <w:tcPr>
            <w:tcW w:w="1247" w:type="dxa"/>
            <w:tcMar>
              <w:top w:w="65" w:type="dxa"/>
              <w:left w:w="65" w:type="dxa"/>
              <w:bottom w:w="65" w:type="dxa"/>
              <w:right w:w="65" w:type="dxa"/>
            </w:tcMar>
            <w:vAlign w:val="center"/>
          </w:tcPr>
          <w:p w14:paraId="4DC8FF12" w14:textId="77777777" w:rsidR="00D45154" w:rsidRDefault="001C00FC">
            <w:pPr>
              <w:spacing w:before="40" w:after="40" w:line="269" w:lineRule="auto"/>
              <w:jc w:val="center"/>
            </w:pPr>
            <w:r>
              <w:rPr>
                <w:sz w:val="19"/>
              </w:rPr>
              <w:t>3/3</w:t>
            </w:r>
          </w:p>
        </w:tc>
      </w:tr>
      <w:tr w:rsidR="00D45154" w14:paraId="2CD0BC5E" w14:textId="77777777">
        <w:trPr>
          <w:cantSplit/>
          <w:jc w:val="center"/>
        </w:trPr>
        <w:tc>
          <w:tcPr>
            <w:tcW w:w="1020" w:type="dxa"/>
            <w:tcMar>
              <w:top w:w="65" w:type="dxa"/>
              <w:left w:w="65" w:type="dxa"/>
              <w:bottom w:w="65" w:type="dxa"/>
              <w:right w:w="65" w:type="dxa"/>
            </w:tcMar>
            <w:vAlign w:val="center"/>
          </w:tcPr>
          <w:p w14:paraId="78069D9D" w14:textId="77777777" w:rsidR="00D45154" w:rsidRDefault="001C00FC">
            <w:pPr>
              <w:spacing w:before="40" w:after="40" w:line="269" w:lineRule="auto"/>
              <w:jc w:val="center"/>
            </w:pPr>
            <w:r>
              <w:rPr>
                <w:sz w:val="19"/>
              </w:rPr>
              <w:t>G8_03</w:t>
            </w:r>
          </w:p>
        </w:tc>
        <w:tc>
          <w:tcPr>
            <w:tcW w:w="907" w:type="dxa"/>
            <w:tcMar>
              <w:top w:w="65" w:type="dxa"/>
              <w:left w:w="65" w:type="dxa"/>
              <w:bottom w:w="65" w:type="dxa"/>
              <w:right w:w="65" w:type="dxa"/>
            </w:tcMar>
            <w:vAlign w:val="center"/>
          </w:tcPr>
          <w:p w14:paraId="30D97B42"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225A6A1F"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01A5E442"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543265E8"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2C7C5C63" w14:textId="77777777" w:rsidR="00D45154" w:rsidRDefault="001C00FC">
            <w:pPr>
              <w:spacing w:before="40" w:after="40" w:line="269" w:lineRule="auto"/>
              <w:jc w:val="center"/>
            </w:pPr>
            <w:r>
              <w:rPr>
                <w:sz w:val="19"/>
              </w:rPr>
              <w:t>93</w:t>
            </w:r>
          </w:p>
        </w:tc>
        <w:tc>
          <w:tcPr>
            <w:tcW w:w="1247" w:type="dxa"/>
            <w:tcMar>
              <w:top w:w="65" w:type="dxa"/>
              <w:left w:w="65" w:type="dxa"/>
              <w:bottom w:w="65" w:type="dxa"/>
              <w:right w:w="65" w:type="dxa"/>
            </w:tcMar>
            <w:vAlign w:val="center"/>
          </w:tcPr>
          <w:p w14:paraId="39F0FE82" w14:textId="77777777" w:rsidR="00D45154" w:rsidRDefault="001C00FC">
            <w:pPr>
              <w:spacing w:before="40" w:after="40" w:line="269" w:lineRule="auto"/>
              <w:jc w:val="center"/>
            </w:pPr>
            <w:r>
              <w:rPr>
                <w:sz w:val="19"/>
              </w:rPr>
              <w:t>104</w:t>
            </w:r>
          </w:p>
        </w:tc>
        <w:tc>
          <w:tcPr>
            <w:tcW w:w="1247" w:type="dxa"/>
            <w:tcMar>
              <w:top w:w="65" w:type="dxa"/>
              <w:left w:w="65" w:type="dxa"/>
              <w:bottom w:w="65" w:type="dxa"/>
              <w:right w:w="65" w:type="dxa"/>
            </w:tcMar>
            <w:vAlign w:val="center"/>
          </w:tcPr>
          <w:p w14:paraId="6D609212" w14:textId="77777777" w:rsidR="00D45154" w:rsidRDefault="001C00FC">
            <w:pPr>
              <w:spacing w:before="40" w:after="40" w:line="269" w:lineRule="auto"/>
              <w:jc w:val="center"/>
            </w:pPr>
            <w:r>
              <w:rPr>
                <w:sz w:val="19"/>
              </w:rPr>
              <w:t>3/3</w:t>
            </w:r>
          </w:p>
        </w:tc>
      </w:tr>
      <w:tr w:rsidR="00D45154" w14:paraId="314B65E9" w14:textId="77777777">
        <w:trPr>
          <w:cantSplit/>
          <w:jc w:val="center"/>
        </w:trPr>
        <w:tc>
          <w:tcPr>
            <w:tcW w:w="1020" w:type="dxa"/>
            <w:tcMar>
              <w:top w:w="65" w:type="dxa"/>
              <w:left w:w="65" w:type="dxa"/>
              <w:bottom w:w="65" w:type="dxa"/>
              <w:right w:w="65" w:type="dxa"/>
            </w:tcMar>
            <w:vAlign w:val="center"/>
          </w:tcPr>
          <w:p w14:paraId="5ED7377D" w14:textId="77777777" w:rsidR="00D45154" w:rsidRDefault="001C00FC">
            <w:pPr>
              <w:spacing w:before="40" w:after="40" w:line="269" w:lineRule="auto"/>
              <w:jc w:val="center"/>
            </w:pPr>
            <w:r>
              <w:rPr>
                <w:sz w:val="19"/>
              </w:rPr>
              <w:t>G8_04</w:t>
            </w:r>
          </w:p>
        </w:tc>
        <w:tc>
          <w:tcPr>
            <w:tcW w:w="907" w:type="dxa"/>
            <w:tcMar>
              <w:top w:w="65" w:type="dxa"/>
              <w:left w:w="65" w:type="dxa"/>
              <w:bottom w:w="65" w:type="dxa"/>
              <w:right w:w="65" w:type="dxa"/>
            </w:tcMar>
            <w:vAlign w:val="center"/>
          </w:tcPr>
          <w:p w14:paraId="0178B258"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0E5E9E15"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5EE34360"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4F9CA49C"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4763D807" w14:textId="77777777" w:rsidR="00D45154" w:rsidRDefault="001C00FC">
            <w:pPr>
              <w:spacing w:before="40" w:after="40" w:line="269" w:lineRule="auto"/>
              <w:jc w:val="center"/>
            </w:pPr>
            <w:r>
              <w:rPr>
                <w:sz w:val="19"/>
              </w:rPr>
              <w:t>104</w:t>
            </w:r>
          </w:p>
        </w:tc>
        <w:tc>
          <w:tcPr>
            <w:tcW w:w="1247" w:type="dxa"/>
            <w:tcMar>
              <w:top w:w="65" w:type="dxa"/>
              <w:left w:w="65" w:type="dxa"/>
              <w:bottom w:w="65" w:type="dxa"/>
              <w:right w:w="65" w:type="dxa"/>
            </w:tcMar>
            <w:vAlign w:val="center"/>
          </w:tcPr>
          <w:p w14:paraId="5C6358D6" w14:textId="77777777" w:rsidR="00D45154" w:rsidRDefault="001C00FC">
            <w:pPr>
              <w:spacing w:before="40" w:after="40" w:line="269" w:lineRule="auto"/>
              <w:jc w:val="center"/>
            </w:pPr>
            <w:r>
              <w:rPr>
                <w:sz w:val="19"/>
              </w:rPr>
              <w:t>117</w:t>
            </w:r>
          </w:p>
        </w:tc>
        <w:tc>
          <w:tcPr>
            <w:tcW w:w="1247" w:type="dxa"/>
            <w:tcMar>
              <w:top w:w="65" w:type="dxa"/>
              <w:left w:w="65" w:type="dxa"/>
              <w:bottom w:w="65" w:type="dxa"/>
              <w:right w:w="65" w:type="dxa"/>
            </w:tcMar>
            <w:vAlign w:val="center"/>
          </w:tcPr>
          <w:p w14:paraId="6A53F0D7" w14:textId="77777777" w:rsidR="00D45154" w:rsidRDefault="001C00FC">
            <w:pPr>
              <w:spacing w:before="40" w:after="40" w:line="269" w:lineRule="auto"/>
              <w:jc w:val="center"/>
            </w:pPr>
            <w:r>
              <w:rPr>
                <w:sz w:val="19"/>
              </w:rPr>
              <w:t>3/3</w:t>
            </w:r>
          </w:p>
        </w:tc>
      </w:tr>
      <w:tr w:rsidR="00D45154" w14:paraId="61F7C39B" w14:textId="77777777">
        <w:trPr>
          <w:cantSplit/>
          <w:jc w:val="center"/>
        </w:trPr>
        <w:tc>
          <w:tcPr>
            <w:tcW w:w="1020" w:type="dxa"/>
            <w:tcMar>
              <w:top w:w="65" w:type="dxa"/>
              <w:left w:w="65" w:type="dxa"/>
              <w:bottom w:w="65" w:type="dxa"/>
              <w:right w:w="65" w:type="dxa"/>
            </w:tcMar>
            <w:vAlign w:val="center"/>
          </w:tcPr>
          <w:p w14:paraId="34917483" w14:textId="77777777" w:rsidR="00D45154" w:rsidRDefault="001C00FC">
            <w:pPr>
              <w:spacing w:before="40" w:after="40" w:line="269" w:lineRule="auto"/>
              <w:jc w:val="center"/>
            </w:pPr>
            <w:r>
              <w:rPr>
                <w:sz w:val="19"/>
              </w:rPr>
              <w:t>G8_05</w:t>
            </w:r>
          </w:p>
        </w:tc>
        <w:tc>
          <w:tcPr>
            <w:tcW w:w="907" w:type="dxa"/>
            <w:tcMar>
              <w:top w:w="65" w:type="dxa"/>
              <w:left w:w="65" w:type="dxa"/>
              <w:bottom w:w="65" w:type="dxa"/>
              <w:right w:w="65" w:type="dxa"/>
            </w:tcMar>
            <w:vAlign w:val="center"/>
          </w:tcPr>
          <w:p w14:paraId="4B2F8966"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79B6F6A7"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7B215462"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48AF2D36"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036642F8" w14:textId="77777777" w:rsidR="00D45154" w:rsidRDefault="001C00FC">
            <w:pPr>
              <w:spacing w:before="40" w:after="40" w:line="269" w:lineRule="auto"/>
              <w:jc w:val="center"/>
            </w:pPr>
            <w:r>
              <w:rPr>
                <w:sz w:val="19"/>
              </w:rPr>
              <w:t>118</w:t>
            </w:r>
          </w:p>
        </w:tc>
        <w:tc>
          <w:tcPr>
            <w:tcW w:w="1247" w:type="dxa"/>
            <w:tcMar>
              <w:top w:w="65" w:type="dxa"/>
              <w:left w:w="65" w:type="dxa"/>
              <w:bottom w:w="65" w:type="dxa"/>
              <w:right w:w="65" w:type="dxa"/>
            </w:tcMar>
            <w:vAlign w:val="center"/>
          </w:tcPr>
          <w:p w14:paraId="0523C91D" w14:textId="77777777" w:rsidR="00D45154" w:rsidRDefault="001C00FC">
            <w:pPr>
              <w:spacing w:before="40" w:after="40" w:line="269" w:lineRule="auto"/>
              <w:jc w:val="center"/>
            </w:pPr>
            <w:r>
              <w:rPr>
                <w:sz w:val="19"/>
              </w:rPr>
              <w:t>140</w:t>
            </w:r>
          </w:p>
        </w:tc>
        <w:tc>
          <w:tcPr>
            <w:tcW w:w="1247" w:type="dxa"/>
            <w:tcMar>
              <w:top w:w="65" w:type="dxa"/>
              <w:left w:w="65" w:type="dxa"/>
              <w:bottom w:w="65" w:type="dxa"/>
              <w:right w:w="65" w:type="dxa"/>
            </w:tcMar>
            <w:vAlign w:val="center"/>
          </w:tcPr>
          <w:p w14:paraId="48E706AC" w14:textId="77777777" w:rsidR="00D45154" w:rsidRDefault="001C00FC">
            <w:pPr>
              <w:spacing w:before="40" w:after="40" w:line="269" w:lineRule="auto"/>
              <w:jc w:val="center"/>
            </w:pPr>
            <w:r>
              <w:rPr>
                <w:sz w:val="19"/>
              </w:rPr>
              <w:t>3/3</w:t>
            </w:r>
          </w:p>
        </w:tc>
      </w:tr>
      <w:tr w:rsidR="00D45154" w14:paraId="39145244" w14:textId="77777777">
        <w:trPr>
          <w:cantSplit/>
          <w:jc w:val="center"/>
        </w:trPr>
        <w:tc>
          <w:tcPr>
            <w:tcW w:w="1020" w:type="dxa"/>
            <w:tcMar>
              <w:top w:w="65" w:type="dxa"/>
              <w:left w:w="65" w:type="dxa"/>
              <w:bottom w:w="65" w:type="dxa"/>
              <w:right w:w="65" w:type="dxa"/>
            </w:tcMar>
            <w:vAlign w:val="center"/>
          </w:tcPr>
          <w:p w14:paraId="79180A51" w14:textId="77777777" w:rsidR="00D45154" w:rsidRDefault="001C00FC">
            <w:pPr>
              <w:spacing w:before="40" w:after="40" w:line="269" w:lineRule="auto"/>
              <w:jc w:val="center"/>
            </w:pPr>
            <w:r>
              <w:rPr>
                <w:sz w:val="19"/>
              </w:rPr>
              <w:t>G8_06</w:t>
            </w:r>
          </w:p>
        </w:tc>
        <w:tc>
          <w:tcPr>
            <w:tcW w:w="907" w:type="dxa"/>
            <w:tcMar>
              <w:top w:w="65" w:type="dxa"/>
              <w:left w:w="65" w:type="dxa"/>
              <w:bottom w:w="65" w:type="dxa"/>
              <w:right w:w="65" w:type="dxa"/>
            </w:tcMar>
            <w:vAlign w:val="center"/>
          </w:tcPr>
          <w:p w14:paraId="2A50ACAE"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73FD4E5F"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57B4976F"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46226028"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2FCFA869" w14:textId="77777777" w:rsidR="00D45154" w:rsidRDefault="001C00FC">
            <w:pPr>
              <w:spacing w:before="40" w:after="40" w:line="269" w:lineRule="auto"/>
              <w:jc w:val="center"/>
            </w:pPr>
            <w:r>
              <w:rPr>
                <w:sz w:val="19"/>
              </w:rPr>
              <w:t>124</w:t>
            </w:r>
          </w:p>
        </w:tc>
        <w:tc>
          <w:tcPr>
            <w:tcW w:w="1247" w:type="dxa"/>
            <w:tcMar>
              <w:top w:w="65" w:type="dxa"/>
              <w:left w:w="65" w:type="dxa"/>
              <w:bottom w:w="65" w:type="dxa"/>
              <w:right w:w="65" w:type="dxa"/>
            </w:tcMar>
            <w:vAlign w:val="center"/>
          </w:tcPr>
          <w:p w14:paraId="4C7CA1BB" w14:textId="77777777" w:rsidR="00D45154" w:rsidRDefault="001C00FC">
            <w:pPr>
              <w:spacing w:before="40" w:after="40" w:line="269" w:lineRule="auto"/>
              <w:jc w:val="center"/>
            </w:pPr>
            <w:r>
              <w:rPr>
                <w:sz w:val="19"/>
              </w:rPr>
              <w:t>139,67</w:t>
            </w:r>
          </w:p>
        </w:tc>
        <w:tc>
          <w:tcPr>
            <w:tcW w:w="1247" w:type="dxa"/>
            <w:tcMar>
              <w:top w:w="65" w:type="dxa"/>
              <w:left w:w="65" w:type="dxa"/>
              <w:bottom w:w="65" w:type="dxa"/>
              <w:right w:w="65" w:type="dxa"/>
            </w:tcMar>
            <w:vAlign w:val="center"/>
          </w:tcPr>
          <w:p w14:paraId="645557C0" w14:textId="77777777" w:rsidR="00D45154" w:rsidRDefault="001C00FC">
            <w:pPr>
              <w:spacing w:before="40" w:after="40" w:line="269" w:lineRule="auto"/>
              <w:jc w:val="center"/>
            </w:pPr>
            <w:r>
              <w:rPr>
                <w:sz w:val="19"/>
              </w:rPr>
              <w:t>3/3</w:t>
            </w:r>
          </w:p>
        </w:tc>
      </w:tr>
      <w:tr w:rsidR="00D45154" w14:paraId="67D5FEA2" w14:textId="77777777">
        <w:trPr>
          <w:cantSplit/>
          <w:jc w:val="center"/>
        </w:trPr>
        <w:tc>
          <w:tcPr>
            <w:tcW w:w="1020" w:type="dxa"/>
            <w:tcMar>
              <w:top w:w="65" w:type="dxa"/>
              <w:left w:w="65" w:type="dxa"/>
              <w:bottom w:w="65" w:type="dxa"/>
              <w:right w:w="65" w:type="dxa"/>
            </w:tcMar>
            <w:vAlign w:val="center"/>
          </w:tcPr>
          <w:p w14:paraId="5BA4DBA9" w14:textId="77777777" w:rsidR="00D45154" w:rsidRDefault="001C00FC">
            <w:pPr>
              <w:spacing w:before="40" w:after="40" w:line="269" w:lineRule="auto"/>
              <w:jc w:val="center"/>
            </w:pPr>
            <w:r>
              <w:rPr>
                <w:sz w:val="19"/>
              </w:rPr>
              <w:t>G8_07</w:t>
            </w:r>
          </w:p>
        </w:tc>
        <w:tc>
          <w:tcPr>
            <w:tcW w:w="907" w:type="dxa"/>
            <w:tcMar>
              <w:top w:w="65" w:type="dxa"/>
              <w:left w:w="65" w:type="dxa"/>
              <w:bottom w:w="65" w:type="dxa"/>
              <w:right w:w="65" w:type="dxa"/>
            </w:tcMar>
            <w:vAlign w:val="center"/>
          </w:tcPr>
          <w:p w14:paraId="5E8BBDE1"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320058A0"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5254BD94"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17F9AD3C"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6077A1CC" w14:textId="77777777" w:rsidR="00D45154" w:rsidRDefault="001C00FC">
            <w:pPr>
              <w:spacing w:before="40" w:after="40" w:line="269" w:lineRule="auto"/>
              <w:jc w:val="center"/>
            </w:pPr>
            <w:r>
              <w:rPr>
                <w:sz w:val="19"/>
              </w:rPr>
              <w:t>100</w:t>
            </w:r>
          </w:p>
        </w:tc>
        <w:tc>
          <w:tcPr>
            <w:tcW w:w="1247" w:type="dxa"/>
            <w:tcMar>
              <w:top w:w="65" w:type="dxa"/>
              <w:left w:w="65" w:type="dxa"/>
              <w:bottom w:w="65" w:type="dxa"/>
              <w:right w:w="65" w:type="dxa"/>
            </w:tcMar>
            <w:vAlign w:val="center"/>
          </w:tcPr>
          <w:p w14:paraId="6887087E" w14:textId="77777777" w:rsidR="00D45154" w:rsidRDefault="001C00FC">
            <w:pPr>
              <w:spacing w:before="40" w:after="40" w:line="269" w:lineRule="auto"/>
              <w:jc w:val="center"/>
            </w:pPr>
            <w:r>
              <w:rPr>
                <w:sz w:val="19"/>
              </w:rPr>
              <w:t>120</w:t>
            </w:r>
          </w:p>
        </w:tc>
        <w:tc>
          <w:tcPr>
            <w:tcW w:w="1247" w:type="dxa"/>
            <w:tcMar>
              <w:top w:w="65" w:type="dxa"/>
              <w:left w:w="65" w:type="dxa"/>
              <w:bottom w:w="65" w:type="dxa"/>
              <w:right w:w="65" w:type="dxa"/>
            </w:tcMar>
            <w:vAlign w:val="center"/>
          </w:tcPr>
          <w:p w14:paraId="1F5DAD81" w14:textId="77777777" w:rsidR="00D45154" w:rsidRDefault="001C00FC">
            <w:pPr>
              <w:spacing w:before="40" w:after="40" w:line="269" w:lineRule="auto"/>
              <w:jc w:val="center"/>
            </w:pPr>
            <w:r>
              <w:rPr>
                <w:sz w:val="19"/>
              </w:rPr>
              <w:t>3/3</w:t>
            </w:r>
          </w:p>
        </w:tc>
      </w:tr>
      <w:tr w:rsidR="00D45154" w14:paraId="330E31EA" w14:textId="77777777">
        <w:trPr>
          <w:cantSplit/>
          <w:jc w:val="center"/>
        </w:trPr>
        <w:tc>
          <w:tcPr>
            <w:tcW w:w="1020" w:type="dxa"/>
            <w:tcMar>
              <w:top w:w="65" w:type="dxa"/>
              <w:left w:w="65" w:type="dxa"/>
              <w:bottom w:w="65" w:type="dxa"/>
              <w:right w:w="65" w:type="dxa"/>
            </w:tcMar>
            <w:vAlign w:val="center"/>
          </w:tcPr>
          <w:p w14:paraId="179685B7" w14:textId="77777777" w:rsidR="00D45154" w:rsidRDefault="001C00FC">
            <w:pPr>
              <w:spacing w:before="40" w:after="40" w:line="269" w:lineRule="auto"/>
              <w:jc w:val="center"/>
            </w:pPr>
            <w:r>
              <w:rPr>
                <w:sz w:val="19"/>
              </w:rPr>
              <w:t>G8_08</w:t>
            </w:r>
          </w:p>
        </w:tc>
        <w:tc>
          <w:tcPr>
            <w:tcW w:w="907" w:type="dxa"/>
            <w:tcMar>
              <w:top w:w="65" w:type="dxa"/>
              <w:left w:w="65" w:type="dxa"/>
              <w:bottom w:w="65" w:type="dxa"/>
              <w:right w:w="65" w:type="dxa"/>
            </w:tcMar>
            <w:vAlign w:val="center"/>
          </w:tcPr>
          <w:p w14:paraId="04947070"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4DAA1995"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11A43901"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642BA6F7"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79B13622" w14:textId="77777777" w:rsidR="00D45154" w:rsidRDefault="001C00FC">
            <w:pPr>
              <w:spacing w:before="40" w:after="40" w:line="269" w:lineRule="auto"/>
              <w:jc w:val="center"/>
            </w:pPr>
            <w:r>
              <w:rPr>
                <w:sz w:val="19"/>
              </w:rPr>
              <w:t>118</w:t>
            </w:r>
          </w:p>
        </w:tc>
        <w:tc>
          <w:tcPr>
            <w:tcW w:w="1247" w:type="dxa"/>
            <w:tcMar>
              <w:top w:w="65" w:type="dxa"/>
              <w:left w:w="65" w:type="dxa"/>
              <w:bottom w:w="65" w:type="dxa"/>
              <w:right w:w="65" w:type="dxa"/>
            </w:tcMar>
            <w:vAlign w:val="center"/>
          </w:tcPr>
          <w:p w14:paraId="1E769F7A" w14:textId="77777777" w:rsidR="00D45154" w:rsidRDefault="001C00FC">
            <w:pPr>
              <w:spacing w:before="40" w:after="40" w:line="269" w:lineRule="auto"/>
              <w:jc w:val="center"/>
            </w:pPr>
            <w:r>
              <w:rPr>
                <w:sz w:val="19"/>
              </w:rPr>
              <w:t>131,33</w:t>
            </w:r>
          </w:p>
        </w:tc>
        <w:tc>
          <w:tcPr>
            <w:tcW w:w="1247" w:type="dxa"/>
            <w:tcMar>
              <w:top w:w="65" w:type="dxa"/>
              <w:left w:w="65" w:type="dxa"/>
              <w:bottom w:w="65" w:type="dxa"/>
              <w:right w:w="65" w:type="dxa"/>
            </w:tcMar>
            <w:vAlign w:val="center"/>
          </w:tcPr>
          <w:p w14:paraId="47D0DF2A" w14:textId="77777777" w:rsidR="00D45154" w:rsidRDefault="001C00FC">
            <w:pPr>
              <w:spacing w:before="40" w:after="40" w:line="269" w:lineRule="auto"/>
              <w:jc w:val="center"/>
            </w:pPr>
            <w:r>
              <w:rPr>
                <w:sz w:val="19"/>
              </w:rPr>
              <w:t>3/3</w:t>
            </w:r>
          </w:p>
        </w:tc>
      </w:tr>
      <w:tr w:rsidR="00D45154" w14:paraId="3A23632A" w14:textId="77777777">
        <w:trPr>
          <w:cantSplit/>
          <w:jc w:val="center"/>
        </w:trPr>
        <w:tc>
          <w:tcPr>
            <w:tcW w:w="1020" w:type="dxa"/>
            <w:tcMar>
              <w:top w:w="65" w:type="dxa"/>
              <w:left w:w="65" w:type="dxa"/>
              <w:bottom w:w="65" w:type="dxa"/>
              <w:right w:w="65" w:type="dxa"/>
            </w:tcMar>
            <w:vAlign w:val="center"/>
          </w:tcPr>
          <w:p w14:paraId="429DA7D0" w14:textId="77777777" w:rsidR="00D45154" w:rsidRDefault="001C00FC">
            <w:pPr>
              <w:spacing w:before="40" w:after="40" w:line="269" w:lineRule="auto"/>
              <w:jc w:val="center"/>
            </w:pPr>
            <w:r>
              <w:rPr>
                <w:sz w:val="19"/>
              </w:rPr>
              <w:t>G8_09</w:t>
            </w:r>
          </w:p>
        </w:tc>
        <w:tc>
          <w:tcPr>
            <w:tcW w:w="907" w:type="dxa"/>
            <w:tcMar>
              <w:top w:w="65" w:type="dxa"/>
              <w:left w:w="65" w:type="dxa"/>
              <w:bottom w:w="65" w:type="dxa"/>
              <w:right w:w="65" w:type="dxa"/>
            </w:tcMar>
            <w:vAlign w:val="center"/>
          </w:tcPr>
          <w:p w14:paraId="353BAD2E"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4D6F96A6"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4CF34F72"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2D3BACE5"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656496EB" w14:textId="77777777" w:rsidR="00D45154" w:rsidRDefault="001C00FC">
            <w:pPr>
              <w:spacing w:before="40" w:after="40" w:line="269" w:lineRule="auto"/>
              <w:jc w:val="center"/>
            </w:pPr>
            <w:r>
              <w:rPr>
                <w:sz w:val="19"/>
              </w:rPr>
              <w:t>110</w:t>
            </w:r>
          </w:p>
        </w:tc>
        <w:tc>
          <w:tcPr>
            <w:tcW w:w="1247" w:type="dxa"/>
            <w:tcMar>
              <w:top w:w="65" w:type="dxa"/>
              <w:left w:w="65" w:type="dxa"/>
              <w:bottom w:w="65" w:type="dxa"/>
              <w:right w:w="65" w:type="dxa"/>
            </w:tcMar>
            <w:vAlign w:val="center"/>
          </w:tcPr>
          <w:p w14:paraId="5EFEAB62" w14:textId="77777777" w:rsidR="00D45154" w:rsidRDefault="001C00FC">
            <w:pPr>
              <w:spacing w:before="40" w:after="40" w:line="269" w:lineRule="auto"/>
              <w:jc w:val="center"/>
            </w:pPr>
            <w:r>
              <w:rPr>
                <w:sz w:val="19"/>
              </w:rPr>
              <w:t>118,33</w:t>
            </w:r>
          </w:p>
        </w:tc>
        <w:tc>
          <w:tcPr>
            <w:tcW w:w="1247" w:type="dxa"/>
            <w:tcMar>
              <w:top w:w="65" w:type="dxa"/>
              <w:left w:w="65" w:type="dxa"/>
              <w:bottom w:w="65" w:type="dxa"/>
              <w:right w:w="65" w:type="dxa"/>
            </w:tcMar>
            <w:vAlign w:val="center"/>
          </w:tcPr>
          <w:p w14:paraId="6B01ABA9" w14:textId="77777777" w:rsidR="00D45154" w:rsidRDefault="001C00FC">
            <w:pPr>
              <w:spacing w:before="40" w:after="40" w:line="269" w:lineRule="auto"/>
              <w:jc w:val="center"/>
            </w:pPr>
            <w:r>
              <w:rPr>
                <w:sz w:val="19"/>
              </w:rPr>
              <w:t>3/3</w:t>
            </w:r>
          </w:p>
        </w:tc>
      </w:tr>
      <w:tr w:rsidR="00D45154" w14:paraId="4E95CD86" w14:textId="77777777">
        <w:trPr>
          <w:cantSplit/>
          <w:jc w:val="center"/>
        </w:trPr>
        <w:tc>
          <w:tcPr>
            <w:tcW w:w="1020" w:type="dxa"/>
            <w:tcMar>
              <w:top w:w="65" w:type="dxa"/>
              <w:left w:w="65" w:type="dxa"/>
              <w:bottom w:w="65" w:type="dxa"/>
              <w:right w:w="65" w:type="dxa"/>
            </w:tcMar>
            <w:vAlign w:val="center"/>
          </w:tcPr>
          <w:p w14:paraId="7AA003F7" w14:textId="77777777" w:rsidR="00D45154" w:rsidRDefault="001C00FC">
            <w:pPr>
              <w:spacing w:before="40" w:after="40" w:line="269" w:lineRule="auto"/>
              <w:jc w:val="center"/>
            </w:pPr>
            <w:r>
              <w:rPr>
                <w:sz w:val="19"/>
              </w:rPr>
              <w:t>G8_10</w:t>
            </w:r>
          </w:p>
        </w:tc>
        <w:tc>
          <w:tcPr>
            <w:tcW w:w="907" w:type="dxa"/>
            <w:tcMar>
              <w:top w:w="65" w:type="dxa"/>
              <w:left w:w="65" w:type="dxa"/>
              <w:bottom w:w="65" w:type="dxa"/>
              <w:right w:w="65" w:type="dxa"/>
            </w:tcMar>
            <w:vAlign w:val="center"/>
          </w:tcPr>
          <w:p w14:paraId="67C52665"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115EE0B6"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7FDF6ECB" w14:textId="77777777" w:rsidR="00D45154" w:rsidRDefault="001C00FC">
            <w:pPr>
              <w:spacing w:before="40" w:after="40" w:line="269" w:lineRule="auto"/>
              <w:jc w:val="center"/>
            </w:pPr>
            <w:r>
              <w:rPr>
                <w:sz w:val="19"/>
              </w:rPr>
              <w:t>32</w:t>
            </w:r>
          </w:p>
        </w:tc>
        <w:tc>
          <w:tcPr>
            <w:tcW w:w="1077" w:type="dxa"/>
            <w:tcMar>
              <w:top w:w="65" w:type="dxa"/>
              <w:left w:w="65" w:type="dxa"/>
              <w:bottom w:w="65" w:type="dxa"/>
              <w:right w:w="65" w:type="dxa"/>
            </w:tcMar>
            <w:vAlign w:val="center"/>
          </w:tcPr>
          <w:p w14:paraId="39AA694B" w14:textId="77777777" w:rsidR="00D45154" w:rsidRDefault="001C00FC">
            <w:pPr>
              <w:spacing w:before="40" w:after="40" w:line="269" w:lineRule="auto"/>
              <w:jc w:val="center"/>
            </w:pPr>
            <w:r>
              <w:rPr>
                <w:sz w:val="19"/>
              </w:rPr>
              <w:t>32</w:t>
            </w:r>
          </w:p>
        </w:tc>
        <w:tc>
          <w:tcPr>
            <w:tcW w:w="1247" w:type="dxa"/>
            <w:tcMar>
              <w:top w:w="65" w:type="dxa"/>
              <w:left w:w="65" w:type="dxa"/>
              <w:bottom w:w="65" w:type="dxa"/>
              <w:right w:w="65" w:type="dxa"/>
            </w:tcMar>
            <w:vAlign w:val="center"/>
          </w:tcPr>
          <w:p w14:paraId="59962C59" w14:textId="77777777" w:rsidR="00D45154" w:rsidRDefault="001C00FC">
            <w:pPr>
              <w:spacing w:before="40" w:after="40" w:line="269" w:lineRule="auto"/>
              <w:jc w:val="center"/>
            </w:pPr>
            <w:r>
              <w:rPr>
                <w:sz w:val="19"/>
              </w:rPr>
              <w:t>117</w:t>
            </w:r>
          </w:p>
        </w:tc>
        <w:tc>
          <w:tcPr>
            <w:tcW w:w="1247" w:type="dxa"/>
            <w:tcMar>
              <w:top w:w="65" w:type="dxa"/>
              <w:left w:w="65" w:type="dxa"/>
              <w:bottom w:w="65" w:type="dxa"/>
              <w:right w:w="65" w:type="dxa"/>
            </w:tcMar>
            <w:vAlign w:val="center"/>
          </w:tcPr>
          <w:p w14:paraId="713044D2" w14:textId="77777777" w:rsidR="00D45154" w:rsidRDefault="001C00FC">
            <w:pPr>
              <w:spacing w:before="40" w:after="40" w:line="269" w:lineRule="auto"/>
              <w:jc w:val="center"/>
            </w:pPr>
            <w:r>
              <w:rPr>
                <w:sz w:val="19"/>
              </w:rPr>
              <w:t>129</w:t>
            </w:r>
          </w:p>
        </w:tc>
        <w:tc>
          <w:tcPr>
            <w:tcW w:w="1247" w:type="dxa"/>
            <w:tcMar>
              <w:top w:w="65" w:type="dxa"/>
              <w:left w:w="65" w:type="dxa"/>
              <w:bottom w:w="65" w:type="dxa"/>
              <w:right w:w="65" w:type="dxa"/>
            </w:tcMar>
            <w:vAlign w:val="center"/>
          </w:tcPr>
          <w:p w14:paraId="63CD1B1B" w14:textId="77777777" w:rsidR="00D45154" w:rsidRDefault="001C00FC">
            <w:pPr>
              <w:spacing w:before="40" w:after="40" w:line="269" w:lineRule="auto"/>
              <w:jc w:val="center"/>
            </w:pPr>
            <w:r>
              <w:rPr>
                <w:sz w:val="19"/>
              </w:rPr>
              <w:t>3/3</w:t>
            </w:r>
          </w:p>
        </w:tc>
      </w:tr>
      <w:tr w:rsidR="00D45154" w14:paraId="27294792" w14:textId="77777777">
        <w:trPr>
          <w:cantSplit/>
          <w:jc w:val="center"/>
        </w:trPr>
        <w:tc>
          <w:tcPr>
            <w:tcW w:w="1020" w:type="dxa"/>
            <w:tcMar>
              <w:top w:w="65" w:type="dxa"/>
              <w:left w:w="65" w:type="dxa"/>
              <w:bottom w:w="65" w:type="dxa"/>
              <w:right w:w="65" w:type="dxa"/>
            </w:tcMar>
            <w:vAlign w:val="center"/>
          </w:tcPr>
          <w:p w14:paraId="63FA6B0A" w14:textId="77777777" w:rsidR="00D45154" w:rsidRDefault="001C00FC">
            <w:pPr>
              <w:spacing w:before="40" w:after="40" w:line="269" w:lineRule="auto"/>
              <w:jc w:val="center"/>
            </w:pPr>
            <w:r>
              <w:rPr>
                <w:sz w:val="19"/>
              </w:rPr>
              <w:t>G16_01</w:t>
            </w:r>
          </w:p>
        </w:tc>
        <w:tc>
          <w:tcPr>
            <w:tcW w:w="907" w:type="dxa"/>
            <w:tcMar>
              <w:top w:w="65" w:type="dxa"/>
              <w:left w:w="65" w:type="dxa"/>
              <w:bottom w:w="65" w:type="dxa"/>
              <w:right w:w="65" w:type="dxa"/>
            </w:tcMar>
            <w:vAlign w:val="center"/>
          </w:tcPr>
          <w:p w14:paraId="18E944EA"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48057629"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1492E2BB"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6210DF9F"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3C5FBFBD" w14:textId="77777777" w:rsidR="00D45154" w:rsidRDefault="001C00FC">
            <w:pPr>
              <w:spacing w:before="40" w:after="40" w:line="269" w:lineRule="auto"/>
              <w:jc w:val="center"/>
            </w:pPr>
            <w:r>
              <w:rPr>
                <w:sz w:val="19"/>
              </w:rPr>
              <w:t>143</w:t>
            </w:r>
          </w:p>
        </w:tc>
        <w:tc>
          <w:tcPr>
            <w:tcW w:w="1247" w:type="dxa"/>
            <w:tcMar>
              <w:top w:w="65" w:type="dxa"/>
              <w:left w:w="65" w:type="dxa"/>
              <w:bottom w:w="65" w:type="dxa"/>
              <w:right w:w="65" w:type="dxa"/>
            </w:tcMar>
            <w:vAlign w:val="center"/>
          </w:tcPr>
          <w:p w14:paraId="404B7B7E" w14:textId="77777777" w:rsidR="00D45154" w:rsidRDefault="001C00FC">
            <w:pPr>
              <w:spacing w:before="40" w:after="40" w:line="269" w:lineRule="auto"/>
              <w:jc w:val="center"/>
            </w:pPr>
            <w:r>
              <w:rPr>
                <w:sz w:val="19"/>
              </w:rPr>
              <w:t>161</w:t>
            </w:r>
          </w:p>
        </w:tc>
        <w:tc>
          <w:tcPr>
            <w:tcW w:w="1247" w:type="dxa"/>
            <w:tcMar>
              <w:top w:w="65" w:type="dxa"/>
              <w:left w:w="65" w:type="dxa"/>
              <w:bottom w:w="65" w:type="dxa"/>
              <w:right w:w="65" w:type="dxa"/>
            </w:tcMar>
            <w:vAlign w:val="center"/>
          </w:tcPr>
          <w:p w14:paraId="2ACD75B4" w14:textId="77777777" w:rsidR="00D45154" w:rsidRDefault="001C00FC">
            <w:pPr>
              <w:spacing w:before="40" w:after="40" w:line="269" w:lineRule="auto"/>
              <w:jc w:val="center"/>
            </w:pPr>
            <w:r>
              <w:rPr>
                <w:sz w:val="19"/>
              </w:rPr>
              <w:t>3/3</w:t>
            </w:r>
          </w:p>
        </w:tc>
      </w:tr>
      <w:tr w:rsidR="00D45154" w14:paraId="18FE8125" w14:textId="77777777">
        <w:trPr>
          <w:cantSplit/>
          <w:jc w:val="center"/>
        </w:trPr>
        <w:tc>
          <w:tcPr>
            <w:tcW w:w="1020" w:type="dxa"/>
            <w:tcMar>
              <w:top w:w="65" w:type="dxa"/>
              <w:left w:w="65" w:type="dxa"/>
              <w:bottom w:w="65" w:type="dxa"/>
              <w:right w:w="65" w:type="dxa"/>
            </w:tcMar>
            <w:vAlign w:val="center"/>
          </w:tcPr>
          <w:p w14:paraId="75AB62F5" w14:textId="77777777" w:rsidR="00D45154" w:rsidRDefault="001C00FC">
            <w:pPr>
              <w:spacing w:before="40" w:after="40" w:line="269" w:lineRule="auto"/>
              <w:jc w:val="center"/>
            </w:pPr>
            <w:r>
              <w:rPr>
                <w:sz w:val="19"/>
              </w:rPr>
              <w:t>G16_02</w:t>
            </w:r>
          </w:p>
        </w:tc>
        <w:tc>
          <w:tcPr>
            <w:tcW w:w="907" w:type="dxa"/>
            <w:tcMar>
              <w:top w:w="65" w:type="dxa"/>
              <w:left w:w="65" w:type="dxa"/>
              <w:bottom w:w="65" w:type="dxa"/>
              <w:right w:w="65" w:type="dxa"/>
            </w:tcMar>
            <w:vAlign w:val="center"/>
          </w:tcPr>
          <w:p w14:paraId="4B0056AD"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670A067C"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06A7A282"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6812186F"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194057E8" w14:textId="77777777" w:rsidR="00D45154" w:rsidRDefault="001C00FC">
            <w:pPr>
              <w:spacing w:before="40" w:after="40" w:line="269" w:lineRule="auto"/>
              <w:jc w:val="center"/>
            </w:pPr>
            <w:r>
              <w:rPr>
                <w:sz w:val="19"/>
              </w:rPr>
              <w:t>141,67</w:t>
            </w:r>
          </w:p>
        </w:tc>
        <w:tc>
          <w:tcPr>
            <w:tcW w:w="1247" w:type="dxa"/>
            <w:tcMar>
              <w:top w:w="65" w:type="dxa"/>
              <w:left w:w="65" w:type="dxa"/>
              <w:bottom w:w="65" w:type="dxa"/>
              <w:right w:w="65" w:type="dxa"/>
            </w:tcMar>
            <w:vAlign w:val="center"/>
          </w:tcPr>
          <w:p w14:paraId="5479233E" w14:textId="77777777" w:rsidR="00D45154" w:rsidRDefault="001C00FC">
            <w:pPr>
              <w:spacing w:before="40" w:after="40" w:line="269" w:lineRule="auto"/>
              <w:jc w:val="center"/>
            </w:pPr>
            <w:r>
              <w:rPr>
                <w:sz w:val="19"/>
              </w:rPr>
              <w:t>156,67</w:t>
            </w:r>
          </w:p>
        </w:tc>
        <w:tc>
          <w:tcPr>
            <w:tcW w:w="1247" w:type="dxa"/>
            <w:tcMar>
              <w:top w:w="65" w:type="dxa"/>
              <w:left w:w="65" w:type="dxa"/>
              <w:bottom w:w="65" w:type="dxa"/>
              <w:right w:w="65" w:type="dxa"/>
            </w:tcMar>
            <w:vAlign w:val="center"/>
          </w:tcPr>
          <w:p w14:paraId="4649D1B2" w14:textId="77777777" w:rsidR="00D45154" w:rsidRDefault="001C00FC">
            <w:pPr>
              <w:spacing w:before="40" w:after="40" w:line="269" w:lineRule="auto"/>
              <w:jc w:val="center"/>
            </w:pPr>
            <w:r>
              <w:rPr>
                <w:sz w:val="19"/>
              </w:rPr>
              <w:t>3/3</w:t>
            </w:r>
          </w:p>
        </w:tc>
      </w:tr>
      <w:tr w:rsidR="00D45154" w14:paraId="40947158" w14:textId="77777777">
        <w:trPr>
          <w:cantSplit/>
          <w:jc w:val="center"/>
        </w:trPr>
        <w:tc>
          <w:tcPr>
            <w:tcW w:w="1020" w:type="dxa"/>
            <w:tcMar>
              <w:top w:w="65" w:type="dxa"/>
              <w:left w:w="65" w:type="dxa"/>
              <w:bottom w:w="65" w:type="dxa"/>
              <w:right w:w="65" w:type="dxa"/>
            </w:tcMar>
            <w:vAlign w:val="center"/>
          </w:tcPr>
          <w:p w14:paraId="76AD15FF" w14:textId="77777777" w:rsidR="00D45154" w:rsidRDefault="001C00FC">
            <w:pPr>
              <w:spacing w:before="40" w:after="40" w:line="269" w:lineRule="auto"/>
              <w:jc w:val="center"/>
            </w:pPr>
            <w:r>
              <w:rPr>
                <w:sz w:val="19"/>
              </w:rPr>
              <w:t>G16_03</w:t>
            </w:r>
          </w:p>
        </w:tc>
        <w:tc>
          <w:tcPr>
            <w:tcW w:w="907" w:type="dxa"/>
            <w:tcMar>
              <w:top w:w="65" w:type="dxa"/>
              <w:left w:w="65" w:type="dxa"/>
              <w:bottom w:w="65" w:type="dxa"/>
              <w:right w:w="65" w:type="dxa"/>
            </w:tcMar>
            <w:vAlign w:val="center"/>
          </w:tcPr>
          <w:p w14:paraId="6931C242"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34F64A19"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67857F0A"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07679A4C"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2C970C29" w14:textId="77777777" w:rsidR="00D45154" w:rsidRDefault="001C00FC">
            <w:pPr>
              <w:spacing w:before="40" w:after="40" w:line="269" w:lineRule="auto"/>
              <w:jc w:val="center"/>
            </w:pPr>
            <w:r>
              <w:rPr>
                <w:sz w:val="19"/>
              </w:rPr>
              <w:t>135</w:t>
            </w:r>
          </w:p>
        </w:tc>
        <w:tc>
          <w:tcPr>
            <w:tcW w:w="1247" w:type="dxa"/>
            <w:tcMar>
              <w:top w:w="65" w:type="dxa"/>
              <w:left w:w="65" w:type="dxa"/>
              <w:bottom w:w="65" w:type="dxa"/>
              <w:right w:w="65" w:type="dxa"/>
            </w:tcMar>
            <w:vAlign w:val="center"/>
          </w:tcPr>
          <w:p w14:paraId="39BA3D5D" w14:textId="77777777" w:rsidR="00D45154" w:rsidRDefault="001C00FC">
            <w:pPr>
              <w:spacing w:before="40" w:after="40" w:line="269" w:lineRule="auto"/>
              <w:jc w:val="center"/>
            </w:pPr>
            <w:r>
              <w:rPr>
                <w:sz w:val="19"/>
              </w:rPr>
              <w:t>142,67</w:t>
            </w:r>
          </w:p>
        </w:tc>
        <w:tc>
          <w:tcPr>
            <w:tcW w:w="1247" w:type="dxa"/>
            <w:tcMar>
              <w:top w:w="65" w:type="dxa"/>
              <w:left w:w="65" w:type="dxa"/>
              <w:bottom w:w="65" w:type="dxa"/>
              <w:right w:w="65" w:type="dxa"/>
            </w:tcMar>
            <w:vAlign w:val="center"/>
          </w:tcPr>
          <w:p w14:paraId="38D0E2AA" w14:textId="77777777" w:rsidR="00D45154" w:rsidRDefault="001C00FC">
            <w:pPr>
              <w:spacing w:before="40" w:after="40" w:line="269" w:lineRule="auto"/>
              <w:jc w:val="center"/>
            </w:pPr>
            <w:r>
              <w:rPr>
                <w:sz w:val="19"/>
              </w:rPr>
              <w:t>3/3</w:t>
            </w:r>
          </w:p>
        </w:tc>
      </w:tr>
      <w:tr w:rsidR="00D45154" w14:paraId="62B8260A" w14:textId="77777777">
        <w:trPr>
          <w:cantSplit/>
          <w:jc w:val="center"/>
        </w:trPr>
        <w:tc>
          <w:tcPr>
            <w:tcW w:w="1020" w:type="dxa"/>
            <w:tcMar>
              <w:top w:w="65" w:type="dxa"/>
              <w:left w:w="65" w:type="dxa"/>
              <w:bottom w:w="65" w:type="dxa"/>
              <w:right w:w="65" w:type="dxa"/>
            </w:tcMar>
            <w:vAlign w:val="center"/>
          </w:tcPr>
          <w:p w14:paraId="19CD11CA" w14:textId="77777777" w:rsidR="00D45154" w:rsidRDefault="001C00FC">
            <w:pPr>
              <w:spacing w:before="40" w:after="40" w:line="269" w:lineRule="auto"/>
              <w:jc w:val="center"/>
            </w:pPr>
            <w:r>
              <w:rPr>
                <w:sz w:val="19"/>
              </w:rPr>
              <w:lastRenderedPageBreak/>
              <w:t>G16_04</w:t>
            </w:r>
          </w:p>
        </w:tc>
        <w:tc>
          <w:tcPr>
            <w:tcW w:w="907" w:type="dxa"/>
            <w:tcMar>
              <w:top w:w="65" w:type="dxa"/>
              <w:left w:w="65" w:type="dxa"/>
              <w:bottom w:w="65" w:type="dxa"/>
              <w:right w:w="65" w:type="dxa"/>
            </w:tcMar>
            <w:vAlign w:val="center"/>
          </w:tcPr>
          <w:p w14:paraId="6B303D89"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34B591BA"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34A4683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223E98B7"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567567B1" w14:textId="77777777" w:rsidR="00D45154" w:rsidRDefault="001C00FC">
            <w:pPr>
              <w:spacing w:before="40" w:after="40" w:line="269" w:lineRule="auto"/>
              <w:jc w:val="center"/>
            </w:pPr>
            <w:r>
              <w:rPr>
                <w:sz w:val="19"/>
              </w:rPr>
              <w:t>134</w:t>
            </w:r>
          </w:p>
        </w:tc>
        <w:tc>
          <w:tcPr>
            <w:tcW w:w="1247" w:type="dxa"/>
            <w:tcMar>
              <w:top w:w="65" w:type="dxa"/>
              <w:left w:w="65" w:type="dxa"/>
              <w:bottom w:w="65" w:type="dxa"/>
              <w:right w:w="65" w:type="dxa"/>
            </w:tcMar>
            <w:vAlign w:val="center"/>
          </w:tcPr>
          <w:p w14:paraId="7117C884" w14:textId="77777777" w:rsidR="00D45154" w:rsidRDefault="001C00FC">
            <w:pPr>
              <w:spacing w:before="40" w:after="40" w:line="269" w:lineRule="auto"/>
              <w:jc w:val="center"/>
            </w:pPr>
            <w:r>
              <w:rPr>
                <w:sz w:val="19"/>
              </w:rPr>
              <w:t>152,67</w:t>
            </w:r>
          </w:p>
        </w:tc>
        <w:tc>
          <w:tcPr>
            <w:tcW w:w="1247" w:type="dxa"/>
            <w:tcMar>
              <w:top w:w="65" w:type="dxa"/>
              <w:left w:w="65" w:type="dxa"/>
              <w:bottom w:w="65" w:type="dxa"/>
              <w:right w:w="65" w:type="dxa"/>
            </w:tcMar>
            <w:vAlign w:val="center"/>
          </w:tcPr>
          <w:p w14:paraId="38745A47" w14:textId="77777777" w:rsidR="00D45154" w:rsidRDefault="001C00FC">
            <w:pPr>
              <w:spacing w:before="40" w:after="40" w:line="269" w:lineRule="auto"/>
              <w:jc w:val="center"/>
            </w:pPr>
            <w:r>
              <w:rPr>
                <w:sz w:val="19"/>
              </w:rPr>
              <w:t>3/3</w:t>
            </w:r>
          </w:p>
        </w:tc>
      </w:tr>
      <w:tr w:rsidR="00D45154" w14:paraId="2E7E2A55" w14:textId="77777777">
        <w:trPr>
          <w:cantSplit/>
          <w:jc w:val="center"/>
        </w:trPr>
        <w:tc>
          <w:tcPr>
            <w:tcW w:w="1020" w:type="dxa"/>
            <w:tcMar>
              <w:top w:w="65" w:type="dxa"/>
              <w:left w:w="65" w:type="dxa"/>
              <w:bottom w:w="65" w:type="dxa"/>
              <w:right w:w="65" w:type="dxa"/>
            </w:tcMar>
            <w:vAlign w:val="center"/>
          </w:tcPr>
          <w:p w14:paraId="4D983C14" w14:textId="77777777" w:rsidR="00D45154" w:rsidRDefault="001C00FC">
            <w:pPr>
              <w:spacing w:before="40" w:after="40" w:line="269" w:lineRule="auto"/>
              <w:jc w:val="center"/>
            </w:pPr>
            <w:r>
              <w:rPr>
                <w:sz w:val="19"/>
              </w:rPr>
              <w:t>G16_05</w:t>
            </w:r>
          </w:p>
        </w:tc>
        <w:tc>
          <w:tcPr>
            <w:tcW w:w="907" w:type="dxa"/>
            <w:tcMar>
              <w:top w:w="65" w:type="dxa"/>
              <w:left w:w="65" w:type="dxa"/>
              <w:bottom w:w="65" w:type="dxa"/>
              <w:right w:w="65" w:type="dxa"/>
            </w:tcMar>
            <w:vAlign w:val="center"/>
          </w:tcPr>
          <w:p w14:paraId="64459B10"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5D5A9FCF"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78B1B0B9"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53D591F5"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434D3B72" w14:textId="77777777" w:rsidR="00D45154" w:rsidRDefault="001C00FC">
            <w:pPr>
              <w:spacing w:before="40" w:after="40" w:line="269" w:lineRule="auto"/>
              <w:jc w:val="center"/>
            </w:pPr>
            <w:r>
              <w:rPr>
                <w:sz w:val="19"/>
              </w:rPr>
              <w:t>123</w:t>
            </w:r>
          </w:p>
        </w:tc>
        <w:tc>
          <w:tcPr>
            <w:tcW w:w="1247" w:type="dxa"/>
            <w:tcMar>
              <w:top w:w="65" w:type="dxa"/>
              <w:left w:w="65" w:type="dxa"/>
              <w:bottom w:w="65" w:type="dxa"/>
              <w:right w:w="65" w:type="dxa"/>
            </w:tcMar>
            <w:vAlign w:val="center"/>
          </w:tcPr>
          <w:p w14:paraId="04EE5D48" w14:textId="77777777" w:rsidR="00D45154" w:rsidRDefault="001C00FC">
            <w:pPr>
              <w:spacing w:before="40" w:after="40" w:line="269" w:lineRule="auto"/>
              <w:jc w:val="center"/>
            </w:pPr>
            <w:r>
              <w:rPr>
                <w:sz w:val="19"/>
              </w:rPr>
              <w:t>142,33</w:t>
            </w:r>
          </w:p>
        </w:tc>
        <w:tc>
          <w:tcPr>
            <w:tcW w:w="1247" w:type="dxa"/>
            <w:tcMar>
              <w:top w:w="65" w:type="dxa"/>
              <w:left w:w="65" w:type="dxa"/>
              <w:bottom w:w="65" w:type="dxa"/>
              <w:right w:w="65" w:type="dxa"/>
            </w:tcMar>
            <w:vAlign w:val="center"/>
          </w:tcPr>
          <w:p w14:paraId="477D56F7" w14:textId="77777777" w:rsidR="00D45154" w:rsidRDefault="001C00FC">
            <w:pPr>
              <w:spacing w:before="40" w:after="40" w:line="269" w:lineRule="auto"/>
              <w:jc w:val="center"/>
            </w:pPr>
            <w:r>
              <w:rPr>
                <w:sz w:val="19"/>
              </w:rPr>
              <w:t>3/3</w:t>
            </w:r>
          </w:p>
        </w:tc>
      </w:tr>
      <w:tr w:rsidR="00D45154" w14:paraId="38FAD4A0" w14:textId="77777777">
        <w:trPr>
          <w:cantSplit/>
          <w:jc w:val="center"/>
        </w:trPr>
        <w:tc>
          <w:tcPr>
            <w:tcW w:w="1020" w:type="dxa"/>
            <w:tcMar>
              <w:top w:w="65" w:type="dxa"/>
              <w:left w:w="65" w:type="dxa"/>
              <w:bottom w:w="65" w:type="dxa"/>
              <w:right w:w="65" w:type="dxa"/>
            </w:tcMar>
            <w:vAlign w:val="center"/>
          </w:tcPr>
          <w:p w14:paraId="392AC83C" w14:textId="77777777" w:rsidR="00D45154" w:rsidRDefault="001C00FC">
            <w:pPr>
              <w:spacing w:before="40" w:after="40" w:line="269" w:lineRule="auto"/>
              <w:jc w:val="center"/>
            </w:pPr>
            <w:r>
              <w:rPr>
                <w:sz w:val="19"/>
              </w:rPr>
              <w:t>G16_06</w:t>
            </w:r>
          </w:p>
        </w:tc>
        <w:tc>
          <w:tcPr>
            <w:tcW w:w="907" w:type="dxa"/>
            <w:tcMar>
              <w:top w:w="65" w:type="dxa"/>
              <w:left w:w="65" w:type="dxa"/>
              <w:bottom w:w="65" w:type="dxa"/>
              <w:right w:w="65" w:type="dxa"/>
            </w:tcMar>
            <w:vAlign w:val="center"/>
          </w:tcPr>
          <w:p w14:paraId="395078F8"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5F3D8D6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57664A96"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0A482FBE"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0E5C37EF" w14:textId="77777777" w:rsidR="00D45154" w:rsidRDefault="001C00FC">
            <w:pPr>
              <w:spacing w:before="40" w:after="40" w:line="269" w:lineRule="auto"/>
              <w:jc w:val="center"/>
            </w:pPr>
            <w:r>
              <w:rPr>
                <w:sz w:val="19"/>
              </w:rPr>
              <w:t>139</w:t>
            </w:r>
          </w:p>
        </w:tc>
        <w:tc>
          <w:tcPr>
            <w:tcW w:w="1247" w:type="dxa"/>
            <w:tcMar>
              <w:top w:w="65" w:type="dxa"/>
              <w:left w:w="65" w:type="dxa"/>
              <w:bottom w:w="65" w:type="dxa"/>
              <w:right w:w="65" w:type="dxa"/>
            </w:tcMar>
            <w:vAlign w:val="center"/>
          </w:tcPr>
          <w:p w14:paraId="02DA903D" w14:textId="77777777" w:rsidR="00D45154" w:rsidRDefault="001C00FC">
            <w:pPr>
              <w:spacing w:before="40" w:after="40" w:line="269" w:lineRule="auto"/>
              <w:jc w:val="center"/>
            </w:pPr>
            <w:r>
              <w:rPr>
                <w:sz w:val="19"/>
              </w:rPr>
              <w:t>149,33</w:t>
            </w:r>
          </w:p>
        </w:tc>
        <w:tc>
          <w:tcPr>
            <w:tcW w:w="1247" w:type="dxa"/>
            <w:tcMar>
              <w:top w:w="65" w:type="dxa"/>
              <w:left w:w="65" w:type="dxa"/>
              <w:bottom w:w="65" w:type="dxa"/>
              <w:right w:w="65" w:type="dxa"/>
            </w:tcMar>
            <w:vAlign w:val="center"/>
          </w:tcPr>
          <w:p w14:paraId="15DC216B" w14:textId="77777777" w:rsidR="00D45154" w:rsidRDefault="001C00FC">
            <w:pPr>
              <w:spacing w:before="40" w:after="40" w:line="269" w:lineRule="auto"/>
              <w:jc w:val="center"/>
            </w:pPr>
            <w:r>
              <w:rPr>
                <w:sz w:val="19"/>
              </w:rPr>
              <w:t>3/3</w:t>
            </w:r>
          </w:p>
        </w:tc>
      </w:tr>
      <w:tr w:rsidR="00D45154" w14:paraId="5D1BDDFC" w14:textId="77777777">
        <w:trPr>
          <w:cantSplit/>
          <w:jc w:val="center"/>
        </w:trPr>
        <w:tc>
          <w:tcPr>
            <w:tcW w:w="1020" w:type="dxa"/>
            <w:tcMar>
              <w:top w:w="65" w:type="dxa"/>
              <w:left w:w="65" w:type="dxa"/>
              <w:bottom w:w="65" w:type="dxa"/>
              <w:right w:w="65" w:type="dxa"/>
            </w:tcMar>
            <w:vAlign w:val="center"/>
          </w:tcPr>
          <w:p w14:paraId="09BBC4F0" w14:textId="77777777" w:rsidR="00D45154" w:rsidRDefault="001C00FC">
            <w:pPr>
              <w:spacing w:before="40" w:after="40" w:line="269" w:lineRule="auto"/>
              <w:jc w:val="center"/>
            </w:pPr>
            <w:r>
              <w:rPr>
                <w:sz w:val="19"/>
              </w:rPr>
              <w:t>G16_07</w:t>
            </w:r>
          </w:p>
        </w:tc>
        <w:tc>
          <w:tcPr>
            <w:tcW w:w="907" w:type="dxa"/>
            <w:tcMar>
              <w:top w:w="65" w:type="dxa"/>
              <w:left w:w="65" w:type="dxa"/>
              <w:bottom w:w="65" w:type="dxa"/>
              <w:right w:w="65" w:type="dxa"/>
            </w:tcMar>
            <w:vAlign w:val="center"/>
          </w:tcPr>
          <w:p w14:paraId="037ED141"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332E689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166ED7ED"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355E50A0"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7E47E66F" w14:textId="77777777" w:rsidR="00D45154" w:rsidRDefault="001C00FC">
            <w:pPr>
              <w:spacing w:before="40" w:after="40" w:line="269" w:lineRule="auto"/>
              <w:jc w:val="center"/>
            </w:pPr>
            <w:r>
              <w:rPr>
                <w:sz w:val="19"/>
              </w:rPr>
              <w:t>126</w:t>
            </w:r>
          </w:p>
        </w:tc>
        <w:tc>
          <w:tcPr>
            <w:tcW w:w="1247" w:type="dxa"/>
            <w:tcMar>
              <w:top w:w="65" w:type="dxa"/>
              <w:left w:w="65" w:type="dxa"/>
              <w:bottom w:w="65" w:type="dxa"/>
              <w:right w:w="65" w:type="dxa"/>
            </w:tcMar>
            <w:vAlign w:val="center"/>
          </w:tcPr>
          <w:p w14:paraId="27602823" w14:textId="77777777" w:rsidR="00D45154" w:rsidRDefault="001C00FC">
            <w:pPr>
              <w:spacing w:before="40" w:after="40" w:line="269" w:lineRule="auto"/>
              <w:jc w:val="center"/>
            </w:pPr>
            <w:r>
              <w:rPr>
                <w:sz w:val="19"/>
              </w:rPr>
              <w:t>152,33</w:t>
            </w:r>
          </w:p>
        </w:tc>
        <w:tc>
          <w:tcPr>
            <w:tcW w:w="1247" w:type="dxa"/>
            <w:tcMar>
              <w:top w:w="65" w:type="dxa"/>
              <w:left w:w="65" w:type="dxa"/>
              <w:bottom w:w="65" w:type="dxa"/>
              <w:right w:w="65" w:type="dxa"/>
            </w:tcMar>
            <w:vAlign w:val="center"/>
          </w:tcPr>
          <w:p w14:paraId="2EF08B47" w14:textId="77777777" w:rsidR="00D45154" w:rsidRDefault="001C00FC">
            <w:pPr>
              <w:spacing w:before="40" w:after="40" w:line="269" w:lineRule="auto"/>
              <w:jc w:val="center"/>
            </w:pPr>
            <w:r>
              <w:rPr>
                <w:sz w:val="19"/>
              </w:rPr>
              <w:t>3/3</w:t>
            </w:r>
          </w:p>
        </w:tc>
      </w:tr>
      <w:tr w:rsidR="00D45154" w14:paraId="5F15317C" w14:textId="77777777">
        <w:trPr>
          <w:cantSplit/>
          <w:jc w:val="center"/>
        </w:trPr>
        <w:tc>
          <w:tcPr>
            <w:tcW w:w="1020" w:type="dxa"/>
            <w:tcMar>
              <w:top w:w="65" w:type="dxa"/>
              <w:left w:w="65" w:type="dxa"/>
              <w:bottom w:w="65" w:type="dxa"/>
              <w:right w:w="65" w:type="dxa"/>
            </w:tcMar>
            <w:vAlign w:val="center"/>
          </w:tcPr>
          <w:p w14:paraId="111FF96C" w14:textId="77777777" w:rsidR="00D45154" w:rsidRDefault="001C00FC">
            <w:pPr>
              <w:spacing w:before="40" w:after="40" w:line="269" w:lineRule="auto"/>
              <w:jc w:val="center"/>
            </w:pPr>
            <w:r>
              <w:rPr>
                <w:sz w:val="19"/>
              </w:rPr>
              <w:t>G16_08</w:t>
            </w:r>
          </w:p>
        </w:tc>
        <w:tc>
          <w:tcPr>
            <w:tcW w:w="907" w:type="dxa"/>
            <w:tcMar>
              <w:top w:w="65" w:type="dxa"/>
              <w:left w:w="65" w:type="dxa"/>
              <w:bottom w:w="65" w:type="dxa"/>
              <w:right w:w="65" w:type="dxa"/>
            </w:tcMar>
            <w:vAlign w:val="center"/>
          </w:tcPr>
          <w:p w14:paraId="12B054CA"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11B197D6"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651AA709"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A86EA3F"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34D554E5" w14:textId="77777777" w:rsidR="00D45154" w:rsidRDefault="001C00FC">
            <w:pPr>
              <w:spacing w:before="40" w:after="40" w:line="269" w:lineRule="auto"/>
              <w:jc w:val="center"/>
            </w:pPr>
            <w:r>
              <w:rPr>
                <w:sz w:val="19"/>
              </w:rPr>
              <w:t>132</w:t>
            </w:r>
          </w:p>
        </w:tc>
        <w:tc>
          <w:tcPr>
            <w:tcW w:w="1247" w:type="dxa"/>
            <w:tcMar>
              <w:top w:w="65" w:type="dxa"/>
              <w:left w:w="65" w:type="dxa"/>
              <w:bottom w:w="65" w:type="dxa"/>
              <w:right w:w="65" w:type="dxa"/>
            </w:tcMar>
            <w:vAlign w:val="center"/>
          </w:tcPr>
          <w:p w14:paraId="77269F25" w14:textId="77777777" w:rsidR="00D45154" w:rsidRDefault="001C00FC">
            <w:pPr>
              <w:spacing w:before="40" w:after="40" w:line="269" w:lineRule="auto"/>
              <w:jc w:val="center"/>
            </w:pPr>
            <w:r>
              <w:rPr>
                <w:sz w:val="19"/>
              </w:rPr>
              <w:t>153,67</w:t>
            </w:r>
          </w:p>
        </w:tc>
        <w:tc>
          <w:tcPr>
            <w:tcW w:w="1247" w:type="dxa"/>
            <w:tcMar>
              <w:top w:w="65" w:type="dxa"/>
              <w:left w:w="65" w:type="dxa"/>
              <w:bottom w:w="65" w:type="dxa"/>
              <w:right w:w="65" w:type="dxa"/>
            </w:tcMar>
            <w:vAlign w:val="center"/>
          </w:tcPr>
          <w:p w14:paraId="1FB432FF" w14:textId="77777777" w:rsidR="00D45154" w:rsidRDefault="001C00FC">
            <w:pPr>
              <w:spacing w:before="40" w:after="40" w:line="269" w:lineRule="auto"/>
              <w:jc w:val="center"/>
            </w:pPr>
            <w:r>
              <w:rPr>
                <w:sz w:val="19"/>
              </w:rPr>
              <w:t>3/3</w:t>
            </w:r>
          </w:p>
        </w:tc>
      </w:tr>
      <w:tr w:rsidR="00D45154" w14:paraId="6FEA7932" w14:textId="77777777">
        <w:trPr>
          <w:cantSplit/>
          <w:jc w:val="center"/>
        </w:trPr>
        <w:tc>
          <w:tcPr>
            <w:tcW w:w="1020" w:type="dxa"/>
            <w:tcMar>
              <w:top w:w="65" w:type="dxa"/>
              <w:left w:w="65" w:type="dxa"/>
              <w:bottom w:w="65" w:type="dxa"/>
              <w:right w:w="65" w:type="dxa"/>
            </w:tcMar>
            <w:vAlign w:val="center"/>
          </w:tcPr>
          <w:p w14:paraId="4B183B83" w14:textId="77777777" w:rsidR="00D45154" w:rsidRDefault="001C00FC">
            <w:pPr>
              <w:spacing w:before="40" w:after="40" w:line="269" w:lineRule="auto"/>
              <w:jc w:val="center"/>
            </w:pPr>
            <w:r>
              <w:rPr>
                <w:sz w:val="19"/>
              </w:rPr>
              <w:t>G16_09</w:t>
            </w:r>
          </w:p>
        </w:tc>
        <w:tc>
          <w:tcPr>
            <w:tcW w:w="907" w:type="dxa"/>
            <w:tcMar>
              <w:top w:w="65" w:type="dxa"/>
              <w:left w:w="65" w:type="dxa"/>
              <w:bottom w:w="65" w:type="dxa"/>
              <w:right w:w="65" w:type="dxa"/>
            </w:tcMar>
            <w:vAlign w:val="center"/>
          </w:tcPr>
          <w:p w14:paraId="7BAFE5C8"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260F17A7"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2C0B2E0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3F1532D" w14:textId="77777777" w:rsidR="00D45154" w:rsidRDefault="001C00FC">
            <w:pPr>
              <w:spacing w:before="40" w:after="40" w:line="269" w:lineRule="auto"/>
              <w:jc w:val="center"/>
            </w:pPr>
            <w:r>
              <w:rPr>
                <w:sz w:val="19"/>
              </w:rPr>
              <w:t>47,67</w:t>
            </w:r>
          </w:p>
        </w:tc>
        <w:tc>
          <w:tcPr>
            <w:tcW w:w="1247" w:type="dxa"/>
            <w:tcMar>
              <w:top w:w="65" w:type="dxa"/>
              <w:left w:w="65" w:type="dxa"/>
              <w:bottom w:w="65" w:type="dxa"/>
              <w:right w:w="65" w:type="dxa"/>
            </w:tcMar>
            <w:vAlign w:val="center"/>
          </w:tcPr>
          <w:p w14:paraId="1C10CBA1" w14:textId="77777777" w:rsidR="00D45154" w:rsidRDefault="001C00FC">
            <w:pPr>
              <w:spacing w:before="40" w:after="40" w:line="269" w:lineRule="auto"/>
              <w:jc w:val="center"/>
            </w:pPr>
            <w:r>
              <w:rPr>
                <w:sz w:val="19"/>
              </w:rPr>
              <w:t>134</w:t>
            </w:r>
          </w:p>
        </w:tc>
        <w:tc>
          <w:tcPr>
            <w:tcW w:w="1247" w:type="dxa"/>
            <w:tcMar>
              <w:top w:w="65" w:type="dxa"/>
              <w:left w:w="65" w:type="dxa"/>
              <w:bottom w:w="65" w:type="dxa"/>
              <w:right w:w="65" w:type="dxa"/>
            </w:tcMar>
            <w:vAlign w:val="center"/>
          </w:tcPr>
          <w:p w14:paraId="4B6090A4" w14:textId="77777777" w:rsidR="00D45154" w:rsidRDefault="001C00FC">
            <w:pPr>
              <w:spacing w:before="40" w:after="40" w:line="269" w:lineRule="auto"/>
              <w:jc w:val="center"/>
            </w:pPr>
            <w:r>
              <w:rPr>
                <w:sz w:val="19"/>
              </w:rPr>
              <w:t>140,33</w:t>
            </w:r>
          </w:p>
        </w:tc>
        <w:tc>
          <w:tcPr>
            <w:tcW w:w="1247" w:type="dxa"/>
            <w:tcMar>
              <w:top w:w="65" w:type="dxa"/>
              <w:left w:w="65" w:type="dxa"/>
              <w:bottom w:w="65" w:type="dxa"/>
              <w:right w:w="65" w:type="dxa"/>
            </w:tcMar>
            <w:vAlign w:val="center"/>
          </w:tcPr>
          <w:p w14:paraId="5299C369" w14:textId="77777777" w:rsidR="00D45154" w:rsidRDefault="001C00FC">
            <w:pPr>
              <w:spacing w:before="40" w:after="40" w:line="269" w:lineRule="auto"/>
              <w:jc w:val="center"/>
            </w:pPr>
            <w:r>
              <w:rPr>
                <w:sz w:val="19"/>
              </w:rPr>
              <w:t>2/3</w:t>
            </w:r>
          </w:p>
        </w:tc>
      </w:tr>
      <w:tr w:rsidR="00D45154" w14:paraId="2C220A24" w14:textId="77777777">
        <w:trPr>
          <w:cantSplit/>
          <w:jc w:val="center"/>
        </w:trPr>
        <w:tc>
          <w:tcPr>
            <w:tcW w:w="1020" w:type="dxa"/>
            <w:tcMar>
              <w:top w:w="65" w:type="dxa"/>
              <w:left w:w="65" w:type="dxa"/>
              <w:bottom w:w="65" w:type="dxa"/>
              <w:right w:w="65" w:type="dxa"/>
            </w:tcMar>
            <w:vAlign w:val="center"/>
          </w:tcPr>
          <w:p w14:paraId="11385C24" w14:textId="77777777" w:rsidR="00D45154" w:rsidRDefault="001C00FC">
            <w:pPr>
              <w:spacing w:before="40" w:after="40" w:line="269" w:lineRule="auto"/>
              <w:jc w:val="center"/>
            </w:pPr>
            <w:r>
              <w:rPr>
                <w:sz w:val="19"/>
              </w:rPr>
              <w:t>G16_10</w:t>
            </w:r>
          </w:p>
        </w:tc>
        <w:tc>
          <w:tcPr>
            <w:tcW w:w="907" w:type="dxa"/>
            <w:tcMar>
              <w:top w:w="65" w:type="dxa"/>
              <w:left w:w="65" w:type="dxa"/>
              <w:bottom w:w="65" w:type="dxa"/>
              <w:right w:w="65" w:type="dxa"/>
            </w:tcMar>
            <w:vAlign w:val="center"/>
          </w:tcPr>
          <w:p w14:paraId="3A3396FD"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68342D71"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34C03778"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D1CD441"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66079D66" w14:textId="77777777" w:rsidR="00D45154" w:rsidRDefault="001C00FC">
            <w:pPr>
              <w:spacing w:before="40" w:after="40" w:line="269" w:lineRule="auto"/>
              <w:jc w:val="center"/>
            </w:pPr>
            <w:r>
              <w:rPr>
                <w:sz w:val="19"/>
              </w:rPr>
              <w:t>134</w:t>
            </w:r>
          </w:p>
        </w:tc>
        <w:tc>
          <w:tcPr>
            <w:tcW w:w="1247" w:type="dxa"/>
            <w:tcMar>
              <w:top w:w="65" w:type="dxa"/>
              <w:left w:w="65" w:type="dxa"/>
              <w:bottom w:w="65" w:type="dxa"/>
              <w:right w:w="65" w:type="dxa"/>
            </w:tcMar>
            <w:vAlign w:val="center"/>
          </w:tcPr>
          <w:p w14:paraId="4D2E3F73" w14:textId="77777777" w:rsidR="00D45154" w:rsidRDefault="001C00FC">
            <w:pPr>
              <w:spacing w:before="40" w:after="40" w:line="269" w:lineRule="auto"/>
              <w:jc w:val="center"/>
            </w:pPr>
            <w:r>
              <w:rPr>
                <w:sz w:val="19"/>
              </w:rPr>
              <w:t>153,33</w:t>
            </w:r>
          </w:p>
        </w:tc>
        <w:tc>
          <w:tcPr>
            <w:tcW w:w="1247" w:type="dxa"/>
            <w:tcMar>
              <w:top w:w="65" w:type="dxa"/>
              <w:left w:w="65" w:type="dxa"/>
              <w:bottom w:w="65" w:type="dxa"/>
              <w:right w:w="65" w:type="dxa"/>
            </w:tcMar>
            <w:vAlign w:val="center"/>
          </w:tcPr>
          <w:p w14:paraId="0245001D" w14:textId="77777777" w:rsidR="00D45154" w:rsidRDefault="001C00FC">
            <w:pPr>
              <w:spacing w:before="40" w:after="40" w:line="269" w:lineRule="auto"/>
              <w:jc w:val="center"/>
            </w:pPr>
            <w:r>
              <w:rPr>
                <w:sz w:val="19"/>
              </w:rPr>
              <w:t>3/3</w:t>
            </w:r>
          </w:p>
        </w:tc>
      </w:tr>
      <w:tr w:rsidR="00D45154" w14:paraId="269661BA" w14:textId="77777777">
        <w:trPr>
          <w:cantSplit/>
          <w:jc w:val="center"/>
        </w:trPr>
        <w:tc>
          <w:tcPr>
            <w:tcW w:w="1020" w:type="dxa"/>
            <w:tcMar>
              <w:top w:w="65" w:type="dxa"/>
              <w:left w:w="65" w:type="dxa"/>
              <w:bottom w:w="65" w:type="dxa"/>
              <w:right w:w="65" w:type="dxa"/>
            </w:tcMar>
            <w:vAlign w:val="center"/>
          </w:tcPr>
          <w:p w14:paraId="30EBC400" w14:textId="77777777" w:rsidR="00D45154" w:rsidRDefault="001C00FC">
            <w:pPr>
              <w:spacing w:before="40" w:after="40" w:line="269" w:lineRule="auto"/>
              <w:jc w:val="center"/>
            </w:pPr>
            <w:r>
              <w:rPr>
                <w:sz w:val="19"/>
              </w:rPr>
              <w:t>G32_01</w:t>
            </w:r>
          </w:p>
        </w:tc>
        <w:tc>
          <w:tcPr>
            <w:tcW w:w="907" w:type="dxa"/>
            <w:tcMar>
              <w:top w:w="65" w:type="dxa"/>
              <w:left w:w="65" w:type="dxa"/>
              <w:bottom w:w="65" w:type="dxa"/>
              <w:right w:w="65" w:type="dxa"/>
            </w:tcMar>
            <w:vAlign w:val="center"/>
          </w:tcPr>
          <w:p w14:paraId="5FCAF1F7"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07B172E4"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3D91465B" w14:textId="77777777" w:rsidR="00D45154" w:rsidRDefault="001C00FC">
            <w:pPr>
              <w:spacing w:before="40" w:after="40" w:line="269" w:lineRule="auto"/>
              <w:jc w:val="center"/>
            </w:pPr>
            <w:r>
              <w:rPr>
                <w:sz w:val="19"/>
              </w:rPr>
              <w:t>39,33</w:t>
            </w:r>
          </w:p>
        </w:tc>
        <w:tc>
          <w:tcPr>
            <w:tcW w:w="1077" w:type="dxa"/>
            <w:tcMar>
              <w:top w:w="65" w:type="dxa"/>
              <w:left w:w="65" w:type="dxa"/>
              <w:bottom w:w="65" w:type="dxa"/>
              <w:right w:w="65" w:type="dxa"/>
            </w:tcMar>
            <w:vAlign w:val="center"/>
          </w:tcPr>
          <w:p w14:paraId="0944ED60" w14:textId="77777777" w:rsidR="00D45154" w:rsidRDefault="001C00FC">
            <w:pPr>
              <w:spacing w:before="40" w:after="40" w:line="269" w:lineRule="auto"/>
              <w:jc w:val="center"/>
            </w:pPr>
            <w:r>
              <w:rPr>
                <w:sz w:val="19"/>
              </w:rPr>
              <w:t>47</w:t>
            </w:r>
          </w:p>
        </w:tc>
        <w:tc>
          <w:tcPr>
            <w:tcW w:w="1247" w:type="dxa"/>
            <w:tcMar>
              <w:top w:w="65" w:type="dxa"/>
              <w:left w:w="65" w:type="dxa"/>
              <w:bottom w:w="65" w:type="dxa"/>
              <w:right w:w="65" w:type="dxa"/>
            </w:tcMar>
            <w:vAlign w:val="center"/>
          </w:tcPr>
          <w:p w14:paraId="345326F6" w14:textId="77777777" w:rsidR="00D45154" w:rsidRDefault="001C00FC">
            <w:pPr>
              <w:spacing w:before="40" w:after="40" w:line="269" w:lineRule="auto"/>
              <w:jc w:val="center"/>
            </w:pPr>
            <w:r>
              <w:rPr>
                <w:sz w:val="19"/>
              </w:rPr>
              <w:t>43</w:t>
            </w:r>
          </w:p>
        </w:tc>
        <w:tc>
          <w:tcPr>
            <w:tcW w:w="1247" w:type="dxa"/>
            <w:tcMar>
              <w:top w:w="65" w:type="dxa"/>
              <w:left w:w="65" w:type="dxa"/>
              <w:bottom w:w="65" w:type="dxa"/>
              <w:right w:w="65" w:type="dxa"/>
            </w:tcMar>
            <w:vAlign w:val="center"/>
          </w:tcPr>
          <w:p w14:paraId="750A6FD9" w14:textId="77777777" w:rsidR="00D45154" w:rsidRDefault="001C00FC">
            <w:pPr>
              <w:spacing w:before="40" w:after="40" w:line="269" w:lineRule="auto"/>
              <w:jc w:val="center"/>
            </w:pPr>
            <w:r>
              <w:rPr>
                <w:sz w:val="19"/>
              </w:rPr>
              <w:t>84,33</w:t>
            </w:r>
          </w:p>
        </w:tc>
        <w:tc>
          <w:tcPr>
            <w:tcW w:w="1247" w:type="dxa"/>
            <w:tcMar>
              <w:top w:w="65" w:type="dxa"/>
              <w:left w:w="65" w:type="dxa"/>
              <w:bottom w:w="65" w:type="dxa"/>
              <w:right w:w="65" w:type="dxa"/>
            </w:tcMar>
            <w:vAlign w:val="center"/>
          </w:tcPr>
          <w:p w14:paraId="2C71D8C9" w14:textId="77777777" w:rsidR="00D45154" w:rsidRDefault="001C00FC">
            <w:pPr>
              <w:spacing w:before="40" w:after="40" w:line="269" w:lineRule="auto"/>
              <w:jc w:val="center"/>
            </w:pPr>
            <w:r>
              <w:rPr>
                <w:sz w:val="19"/>
              </w:rPr>
              <w:t>2/3</w:t>
            </w:r>
          </w:p>
        </w:tc>
      </w:tr>
      <w:tr w:rsidR="00D45154" w14:paraId="02AF7839" w14:textId="77777777">
        <w:trPr>
          <w:cantSplit/>
          <w:jc w:val="center"/>
        </w:trPr>
        <w:tc>
          <w:tcPr>
            <w:tcW w:w="1020" w:type="dxa"/>
            <w:tcMar>
              <w:top w:w="65" w:type="dxa"/>
              <w:left w:w="65" w:type="dxa"/>
              <w:bottom w:w="65" w:type="dxa"/>
              <w:right w:w="65" w:type="dxa"/>
            </w:tcMar>
            <w:vAlign w:val="center"/>
          </w:tcPr>
          <w:p w14:paraId="722FD3B7" w14:textId="77777777" w:rsidR="00D45154" w:rsidRDefault="001C00FC">
            <w:pPr>
              <w:spacing w:before="40" w:after="40" w:line="269" w:lineRule="auto"/>
              <w:jc w:val="center"/>
            </w:pPr>
            <w:r>
              <w:rPr>
                <w:sz w:val="19"/>
              </w:rPr>
              <w:t>G32_02</w:t>
            </w:r>
          </w:p>
        </w:tc>
        <w:tc>
          <w:tcPr>
            <w:tcW w:w="907" w:type="dxa"/>
            <w:tcMar>
              <w:top w:w="65" w:type="dxa"/>
              <w:left w:w="65" w:type="dxa"/>
              <w:bottom w:w="65" w:type="dxa"/>
              <w:right w:w="65" w:type="dxa"/>
            </w:tcMar>
            <w:vAlign w:val="center"/>
          </w:tcPr>
          <w:p w14:paraId="2FDA07B2"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5A660703"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1727E5A5" w14:textId="77777777" w:rsidR="00D45154" w:rsidRDefault="001C00FC">
            <w:pPr>
              <w:spacing w:before="40" w:after="40" w:line="269" w:lineRule="auto"/>
              <w:jc w:val="center"/>
            </w:pPr>
            <w:r>
              <w:rPr>
                <w:sz w:val="19"/>
              </w:rPr>
              <w:t>47</w:t>
            </w:r>
          </w:p>
        </w:tc>
        <w:tc>
          <w:tcPr>
            <w:tcW w:w="1077" w:type="dxa"/>
            <w:tcMar>
              <w:top w:w="65" w:type="dxa"/>
              <w:left w:w="65" w:type="dxa"/>
              <w:bottom w:w="65" w:type="dxa"/>
              <w:right w:w="65" w:type="dxa"/>
            </w:tcMar>
            <w:vAlign w:val="center"/>
          </w:tcPr>
          <w:p w14:paraId="70A19F77"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036F7EBD" w14:textId="77777777" w:rsidR="00D45154" w:rsidRDefault="001C00FC">
            <w:pPr>
              <w:spacing w:before="40" w:after="40" w:line="269" w:lineRule="auto"/>
              <w:jc w:val="center"/>
            </w:pPr>
            <w:r>
              <w:rPr>
                <w:sz w:val="19"/>
              </w:rPr>
              <w:t>65</w:t>
            </w:r>
          </w:p>
        </w:tc>
        <w:tc>
          <w:tcPr>
            <w:tcW w:w="1247" w:type="dxa"/>
            <w:tcMar>
              <w:top w:w="65" w:type="dxa"/>
              <w:left w:w="65" w:type="dxa"/>
              <w:bottom w:w="65" w:type="dxa"/>
              <w:right w:w="65" w:type="dxa"/>
            </w:tcMar>
            <w:vAlign w:val="center"/>
          </w:tcPr>
          <w:p w14:paraId="675DB85A" w14:textId="77777777" w:rsidR="00D45154" w:rsidRDefault="001C00FC">
            <w:pPr>
              <w:spacing w:before="40" w:after="40" w:line="269" w:lineRule="auto"/>
              <w:jc w:val="center"/>
            </w:pPr>
            <w:r>
              <w:rPr>
                <w:sz w:val="19"/>
              </w:rPr>
              <w:t>135,33</w:t>
            </w:r>
          </w:p>
        </w:tc>
        <w:tc>
          <w:tcPr>
            <w:tcW w:w="1247" w:type="dxa"/>
            <w:tcMar>
              <w:top w:w="65" w:type="dxa"/>
              <w:left w:w="65" w:type="dxa"/>
              <w:bottom w:w="65" w:type="dxa"/>
              <w:right w:w="65" w:type="dxa"/>
            </w:tcMar>
            <w:vAlign w:val="center"/>
          </w:tcPr>
          <w:p w14:paraId="11764E88" w14:textId="77777777" w:rsidR="00D45154" w:rsidRDefault="001C00FC">
            <w:pPr>
              <w:spacing w:before="40" w:after="40" w:line="269" w:lineRule="auto"/>
              <w:jc w:val="center"/>
            </w:pPr>
            <w:r>
              <w:rPr>
                <w:sz w:val="19"/>
              </w:rPr>
              <w:t>3/3</w:t>
            </w:r>
          </w:p>
        </w:tc>
      </w:tr>
      <w:tr w:rsidR="00D45154" w14:paraId="7F994D93" w14:textId="77777777">
        <w:trPr>
          <w:cantSplit/>
          <w:jc w:val="center"/>
        </w:trPr>
        <w:tc>
          <w:tcPr>
            <w:tcW w:w="1020" w:type="dxa"/>
            <w:tcMar>
              <w:top w:w="65" w:type="dxa"/>
              <w:left w:w="65" w:type="dxa"/>
              <w:bottom w:w="65" w:type="dxa"/>
              <w:right w:w="65" w:type="dxa"/>
            </w:tcMar>
            <w:vAlign w:val="center"/>
          </w:tcPr>
          <w:p w14:paraId="20A3DAC1" w14:textId="77777777" w:rsidR="00D45154" w:rsidRDefault="001C00FC">
            <w:pPr>
              <w:spacing w:before="40" w:after="40" w:line="269" w:lineRule="auto"/>
              <w:jc w:val="center"/>
            </w:pPr>
            <w:r>
              <w:rPr>
                <w:sz w:val="19"/>
              </w:rPr>
              <w:t>G32_03</w:t>
            </w:r>
          </w:p>
        </w:tc>
        <w:tc>
          <w:tcPr>
            <w:tcW w:w="907" w:type="dxa"/>
            <w:tcMar>
              <w:top w:w="65" w:type="dxa"/>
              <w:left w:w="65" w:type="dxa"/>
              <w:bottom w:w="65" w:type="dxa"/>
              <w:right w:w="65" w:type="dxa"/>
            </w:tcMar>
            <w:vAlign w:val="center"/>
          </w:tcPr>
          <w:p w14:paraId="490BF2DC"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6A70BD1B"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0213B730" w14:textId="77777777" w:rsidR="00D45154" w:rsidRDefault="001C00FC">
            <w:pPr>
              <w:spacing w:before="40" w:after="40" w:line="269" w:lineRule="auto"/>
              <w:jc w:val="center"/>
            </w:pPr>
            <w:r>
              <w:rPr>
                <w:sz w:val="19"/>
              </w:rPr>
              <w:t>47,67</w:t>
            </w:r>
          </w:p>
        </w:tc>
        <w:tc>
          <w:tcPr>
            <w:tcW w:w="1077" w:type="dxa"/>
            <w:tcMar>
              <w:top w:w="65" w:type="dxa"/>
              <w:left w:w="65" w:type="dxa"/>
              <w:bottom w:w="65" w:type="dxa"/>
              <w:right w:w="65" w:type="dxa"/>
            </w:tcMar>
            <w:vAlign w:val="center"/>
          </w:tcPr>
          <w:p w14:paraId="49676203"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1E27E210" w14:textId="77777777" w:rsidR="00D45154" w:rsidRDefault="001C00FC">
            <w:pPr>
              <w:spacing w:before="40" w:after="40" w:line="269" w:lineRule="auto"/>
              <w:jc w:val="center"/>
            </w:pPr>
            <w:r>
              <w:rPr>
                <w:sz w:val="19"/>
              </w:rPr>
              <w:t>67,67</w:t>
            </w:r>
          </w:p>
        </w:tc>
        <w:tc>
          <w:tcPr>
            <w:tcW w:w="1247" w:type="dxa"/>
            <w:tcMar>
              <w:top w:w="65" w:type="dxa"/>
              <w:left w:w="65" w:type="dxa"/>
              <w:bottom w:w="65" w:type="dxa"/>
              <w:right w:w="65" w:type="dxa"/>
            </w:tcMar>
            <w:vAlign w:val="center"/>
          </w:tcPr>
          <w:p w14:paraId="7B18498A" w14:textId="77777777" w:rsidR="00D45154" w:rsidRDefault="001C00FC">
            <w:pPr>
              <w:spacing w:before="40" w:after="40" w:line="269" w:lineRule="auto"/>
              <w:jc w:val="center"/>
            </w:pPr>
            <w:r>
              <w:rPr>
                <w:sz w:val="19"/>
              </w:rPr>
              <w:t>139,67</w:t>
            </w:r>
          </w:p>
        </w:tc>
        <w:tc>
          <w:tcPr>
            <w:tcW w:w="1247" w:type="dxa"/>
            <w:tcMar>
              <w:top w:w="65" w:type="dxa"/>
              <w:left w:w="65" w:type="dxa"/>
              <w:bottom w:w="65" w:type="dxa"/>
              <w:right w:w="65" w:type="dxa"/>
            </w:tcMar>
            <w:vAlign w:val="center"/>
          </w:tcPr>
          <w:p w14:paraId="6DCA2924" w14:textId="77777777" w:rsidR="00D45154" w:rsidRDefault="001C00FC">
            <w:pPr>
              <w:spacing w:before="40" w:after="40" w:line="269" w:lineRule="auto"/>
              <w:jc w:val="center"/>
            </w:pPr>
            <w:r>
              <w:rPr>
                <w:sz w:val="19"/>
              </w:rPr>
              <w:t>3/3</w:t>
            </w:r>
          </w:p>
        </w:tc>
      </w:tr>
      <w:tr w:rsidR="00D45154" w14:paraId="0D2A975D" w14:textId="77777777">
        <w:trPr>
          <w:cantSplit/>
          <w:jc w:val="center"/>
        </w:trPr>
        <w:tc>
          <w:tcPr>
            <w:tcW w:w="1020" w:type="dxa"/>
            <w:tcMar>
              <w:top w:w="65" w:type="dxa"/>
              <w:left w:w="65" w:type="dxa"/>
              <w:bottom w:w="65" w:type="dxa"/>
              <w:right w:w="65" w:type="dxa"/>
            </w:tcMar>
            <w:vAlign w:val="center"/>
          </w:tcPr>
          <w:p w14:paraId="3741F837" w14:textId="77777777" w:rsidR="00D45154" w:rsidRDefault="001C00FC">
            <w:pPr>
              <w:spacing w:before="40" w:after="40" w:line="269" w:lineRule="auto"/>
              <w:jc w:val="center"/>
            </w:pPr>
            <w:r>
              <w:rPr>
                <w:sz w:val="19"/>
              </w:rPr>
              <w:t>G32_04</w:t>
            </w:r>
          </w:p>
        </w:tc>
        <w:tc>
          <w:tcPr>
            <w:tcW w:w="907" w:type="dxa"/>
            <w:tcMar>
              <w:top w:w="65" w:type="dxa"/>
              <w:left w:w="65" w:type="dxa"/>
              <w:bottom w:w="65" w:type="dxa"/>
              <w:right w:w="65" w:type="dxa"/>
            </w:tcMar>
            <w:vAlign w:val="center"/>
          </w:tcPr>
          <w:p w14:paraId="78DC1A89"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2EF301B1"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3B94A9F5" w14:textId="77777777" w:rsidR="00D45154" w:rsidRDefault="001C00FC">
            <w:pPr>
              <w:spacing w:before="40" w:after="40" w:line="269" w:lineRule="auto"/>
              <w:jc w:val="center"/>
            </w:pPr>
            <w:r>
              <w:rPr>
                <w:sz w:val="19"/>
              </w:rPr>
              <w:t>41</w:t>
            </w:r>
          </w:p>
        </w:tc>
        <w:tc>
          <w:tcPr>
            <w:tcW w:w="1077" w:type="dxa"/>
            <w:tcMar>
              <w:top w:w="65" w:type="dxa"/>
              <w:left w:w="65" w:type="dxa"/>
              <w:bottom w:w="65" w:type="dxa"/>
              <w:right w:w="65" w:type="dxa"/>
            </w:tcMar>
            <w:vAlign w:val="center"/>
          </w:tcPr>
          <w:p w14:paraId="514900DB" w14:textId="77777777" w:rsidR="00D45154" w:rsidRDefault="001C00FC">
            <w:pPr>
              <w:spacing w:before="40" w:after="40" w:line="269" w:lineRule="auto"/>
              <w:jc w:val="center"/>
            </w:pPr>
            <w:r>
              <w:rPr>
                <w:sz w:val="19"/>
              </w:rPr>
              <w:t>45</w:t>
            </w:r>
          </w:p>
        </w:tc>
        <w:tc>
          <w:tcPr>
            <w:tcW w:w="1247" w:type="dxa"/>
            <w:tcMar>
              <w:top w:w="65" w:type="dxa"/>
              <w:left w:w="65" w:type="dxa"/>
              <w:bottom w:w="65" w:type="dxa"/>
              <w:right w:w="65" w:type="dxa"/>
            </w:tcMar>
            <w:vAlign w:val="center"/>
          </w:tcPr>
          <w:p w14:paraId="78B2BE20" w14:textId="77777777" w:rsidR="00D45154" w:rsidRDefault="001C00FC">
            <w:pPr>
              <w:spacing w:before="40" w:after="40" w:line="269" w:lineRule="auto"/>
              <w:jc w:val="center"/>
            </w:pPr>
            <w:r>
              <w:rPr>
                <w:sz w:val="19"/>
              </w:rPr>
              <w:t>51,67</w:t>
            </w:r>
          </w:p>
        </w:tc>
        <w:tc>
          <w:tcPr>
            <w:tcW w:w="1247" w:type="dxa"/>
            <w:tcMar>
              <w:top w:w="65" w:type="dxa"/>
              <w:left w:w="65" w:type="dxa"/>
              <w:bottom w:w="65" w:type="dxa"/>
              <w:right w:w="65" w:type="dxa"/>
            </w:tcMar>
            <w:vAlign w:val="center"/>
          </w:tcPr>
          <w:p w14:paraId="7C34D964" w14:textId="77777777" w:rsidR="00D45154" w:rsidRDefault="001C00FC">
            <w:pPr>
              <w:spacing w:before="40" w:after="40" w:line="269" w:lineRule="auto"/>
              <w:jc w:val="center"/>
            </w:pPr>
            <w:r>
              <w:rPr>
                <w:sz w:val="19"/>
              </w:rPr>
              <w:t>99</w:t>
            </w:r>
          </w:p>
        </w:tc>
        <w:tc>
          <w:tcPr>
            <w:tcW w:w="1247" w:type="dxa"/>
            <w:tcMar>
              <w:top w:w="65" w:type="dxa"/>
              <w:left w:w="65" w:type="dxa"/>
              <w:bottom w:w="65" w:type="dxa"/>
              <w:right w:w="65" w:type="dxa"/>
            </w:tcMar>
            <w:vAlign w:val="center"/>
          </w:tcPr>
          <w:p w14:paraId="1284D6A1" w14:textId="77777777" w:rsidR="00D45154" w:rsidRDefault="001C00FC">
            <w:pPr>
              <w:spacing w:before="40" w:after="40" w:line="269" w:lineRule="auto"/>
              <w:jc w:val="center"/>
            </w:pPr>
            <w:r>
              <w:rPr>
                <w:sz w:val="19"/>
              </w:rPr>
              <w:t>0/3</w:t>
            </w:r>
          </w:p>
        </w:tc>
      </w:tr>
      <w:tr w:rsidR="00D45154" w14:paraId="3640C483" w14:textId="77777777">
        <w:trPr>
          <w:cantSplit/>
          <w:jc w:val="center"/>
        </w:trPr>
        <w:tc>
          <w:tcPr>
            <w:tcW w:w="1020" w:type="dxa"/>
            <w:tcMar>
              <w:top w:w="65" w:type="dxa"/>
              <w:left w:w="65" w:type="dxa"/>
              <w:bottom w:w="65" w:type="dxa"/>
              <w:right w:w="65" w:type="dxa"/>
            </w:tcMar>
            <w:vAlign w:val="center"/>
          </w:tcPr>
          <w:p w14:paraId="35FD7917" w14:textId="77777777" w:rsidR="00D45154" w:rsidRDefault="001C00FC">
            <w:pPr>
              <w:spacing w:before="40" w:after="40" w:line="269" w:lineRule="auto"/>
              <w:jc w:val="center"/>
            </w:pPr>
            <w:r>
              <w:rPr>
                <w:sz w:val="19"/>
              </w:rPr>
              <w:t>G32_05</w:t>
            </w:r>
          </w:p>
        </w:tc>
        <w:tc>
          <w:tcPr>
            <w:tcW w:w="907" w:type="dxa"/>
            <w:tcMar>
              <w:top w:w="65" w:type="dxa"/>
              <w:left w:w="65" w:type="dxa"/>
              <w:bottom w:w="65" w:type="dxa"/>
              <w:right w:w="65" w:type="dxa"/>
            </w:tcMar>
            <w:vAlign w:val="center"/>
          </w:tcPr>
          <w:p w14:paraId="581B4AEF"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2A169C06"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06C6CEB" w14:textId="77777777" w:rsidR="00D45154" w:rsidRDefault="001C00FC">
            <w:pPr>
              <w:spacing w:before="40" w:after="40" w:line="269" w:lineRule="auto"/>
              <w:jc w:val="center"/>
            </w:pPr>
            <w:r>
              <w:rPr>
                <w:sz w:val="19"/>
              </w:rPr>
              <w:t>45,33</w:t>
            </w:r>
          </w:p>
        </w:tc>
        <w:tc>
          <w:tcPr>
            <w:tcW w:w="1077" w:type="dxa"/>
            <w:tcMar>
              <w:top w:w="65" w:type="dxa"/>
              <w:left w:w="65" w:type="dxa"/>
              <w:bottom w:w="65" w:type="dxa"/>
              <w:right w:w="65" w:type="dxa"/>
            </w:tcMar>
            <w:vAlign w:val="center"/>
          </w:tcPr>
          <w:p w14:paraId="1A9B4BF0"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52BD047D" w14:textId="77777777" w:rsidR="00D45154" w:rsidRDefault="001C00FC">
            <w:pPr>
              <w:spacing w:before="40" w:after="40" w:line="269" w:lineRule="auto"/>
              <w:jc w:val="center"/>
            </w:pPr>
            <w:r>
              <w:rPr>
                <w:sz w:val="19"/>
              </w:rPr>
              <w:t>56</w:t>
            </w:r>
          </w:p>
        </w:tc>
        <w:tc>
          <w:tcPr>
            <w:tcW w:w="1247" w:type="dxa"/>
            <w:tcMar>
              <w:top w:w="65" w:type="dxa"/>
              <w:left w:w="65" w:type="dxa"/>
              <w:bottom w:w="65" w:type="dxa"/>
              <w:right w:w="65" w:type="dxa"/>
            </w:tcMar>
            <w:vAlign w:val="center"/>
          </w:tcPr>
          <w:p w14:paraId="38620222" w14:textId="77777777" w:rsidR="00D45154" w:rsidRDefault="001C00FC">
            <w:pPr>
              <w:spacing w:before="40" w:after="40" w:line="269" w:lineRule="auto"/>
              <w:jc w:val="center"/>
            </w:pPr>
            <w:r>
              <w:rPr>
                <w:sz w:val="19"/>
              </w:rPr>
              <w:t>141,33</w:t>
            </w:r>
          </w:p>
        </w:tc>
        <w:tc>
          <w:tcPr>
            <w:tcW w:w="1247" w:type="dxa"/>
            <w:tcMar>
              <w:top w:w="65" w:type="dxa"/>
              <w:left w:w="65" w:type="dxa"/>
              <w:bottom w:w="65" w:type="dxa"/>
              <w:right w:w="65" w:type="dxa"/>
            </w:tcMar>
            <w:vAlign w:val="center"/>
          </w:tcPr>
          <w:p w14:paraId="22F89A36" w14:textId="77777777" w:rsidR="00D45154" w:rsidRDefault="001C00FC">
            <w:pPr>
              <w:spacing w:before="40" w:after="40" w:line="269" w:lineRule="auto"/>
              <w:jc w:val="center"/>
            </w:pPr>
            <w:r>
              <w:rPr>
                <w:sz w:val="19"/>
              </w:rPr>
              <w:t>3/3</w:t>
            </w:r>
          </w:p>
        </w:tc>
      </w:tr>
      <w:tr w:rsidR="00D45154" w14:paraId="130D9F84" w14:textId="77777777">
        <w:trPr>
          <w:cantSplit/>
          <w:jc w:val="center"/>
        </w:trPr>
        <w:tc>
          <w:tcPr>
            <w:tcW w:w="1020" w:type="dxa"/>
            <w:tcMar>
              <w:top w:w="65" w:type="dxa"/>
              <w:left w:w="65" w:type="dxa"/>
              <w:bottom w:w="65" w:type="dxa"/>
              <w:right w:w="65" w:type="dxa"/>
            </w:tcMar>
            <w:vAlign w:val="center"/>
          </w:tcPr>
          <w:p w14:paraId="6DBFA696" w14:textId="77777777" w:rsidR="00D45154" w:rsidRDefault="001C00FC">
            <w:pPr>
              <w:spacing w:before="40" w:after="40" w:line="269" w:lineRule="auto"/>
              <w:jc w:val="center"/>
            </w:pPr>
            <w:r>
              <w:rPr>
                <w:sz w:val="19"/>
              </w:rPr>
              <w:t>G32_06</w:t>
            </w:r>
          </w:p>
        </w:tc>
        <w:tc>
          <w:tcPr>
            <w:tcW w:w="907" w:type="dxa"/>
            <w:tcMar>
              <w:top w:w="65" w:type="dxa"/>
              <w:left w:w="65" w:type="dxa"/>
              <w:bottom w:w="65" w:type="dxa"/>
              <w:right w:w="65" w:type="dxa"/>
            </w:tcMar>
            <w:vAlign w:val="center"/>
          </w:tcPr>
          <w:p w14:paraId="6C66AFE4"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3A76B12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7676A0E5"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00763D5"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768DB8EB" w14:textId="77777777" w:rsidR="00D45154" w:rsidRDefault="001C00FC">
            <w:pPr>
              <w:spacing w:before="40" w:after="40" w:line="269" w:lineRule="auto"/>
              <w:jc w:val="center"/>
            </w:pPr>
            <w:r>
              <w:rPr>
                <w:sz w:val="19"/>
              </w:rPr>
              <w:t>109,33</w:t>
            </w:r>
          </w:p>
        </w:tc>
        <w:tc>
          <w:tcPr>
            <w:tcW w:w="1247" w:type="dxa"/>
            <w:tcMar>
              <w:top w:w="65" w:type="dxa"/>
              <w:left w:w="65" w:type="dxa"/>
              <w:bottom w:w="65" w:type="dxa"/>
              <w:right w:w="65" w:type="dxa"/>
            </w:tcMar>
            <w:vAlign w:val="center"/>
          </w:tcPr>
          <w:p w14:paraId="35FC07B5" w14:textId="77777777" w:rsidR="00D45154" w:rsidRDefault="001C00FC">
            <w:pPr>
              <w:spacing w:before="40" w:after="40" w:line="269" w:lineRule="auto"/>
              <w:jc w:val="center"/>
            </w:pPr>
            <w:r>
              <w:rPr>
                <w:sz w:val="19"/>
              </w:rPr>
              <w:t>163,33</w:t>
            </w:r>
          </w:p>
        </w:tc>
        <w:tc>
          <w:tcPr>
            <w:tcW w:w="1247" w:type="dxa"/>
            <w:tcMar>
              <w:top w:w="65" w:type="dxa"/>
              <w:left w:w="65" w:type="dxa"/>
              <w:bottom w:w="65" w:type="dxa"/>
              <w:right w:w="65" w:type="dxa"/>
            </w:tcMar>
            <w:vAlign w:val="center"/>
          </w:tcPr>
          <w:p w14:paraId="20C079CE" w14:textId="77777777" w:rsidR="00D45154" w:rsidRDefault="001C00FC">
            <w:pPr>
              <w:spacing w:before="40" w:after="40" w:line="269" w:lineRule="auto"/>
              <w:jc w:val="center"/>
            </w:pPr>
            <w:r>
              <w:rPr>
                <w:sz w:val="19"/>
              </w:rPr>
              <w:t>3/3</w:t>
            </w:r>
          </w:p>
        </w:tc>
      </w:tr>
      <w:tr w:rsidR="00D45154" w14:paraId="273A2734" w14:textId="77777777">
        <w:trPr>
          <w:cantSplit/>
          <w:jc w:val="center"/>
        </w:trPr>
        <w:tc>
          <w:tcPr>
            <w:tcW w:w="1020" w:type="dxa"/>
            <w:tcMar>
              <w:top w:w="65" w:type="dxa"/>
              <w:left w:w="65" w:type="dxa"/>
              <w:bottom w:w="65" w:type="dxa"/>
              <w:right w:w="65" w:type="dxa"/>
            </w:tcMar>
            <w:vAlign w:val="center"/>
          </w:tcPr>
          <w:p w14:paraId="0CAD4FF7" w14:textId="77777777" w:rsidR="00D45154" w:rsidRDefault="001C00FC">
            <w:pPr>
              <w:spacing w:before="40" w:after="40" w:line="269" w:lineRule="auto"/>
              <w:jc w:val="center"/>
            </w:pPr>
            <w:r>
              <w:rPr>
                <w:sz w:val="19"/>
              </w:rPr>
              <w:t>G32_07</w:t>
            </w:r>
          </w:p>
        </w:tc>
        <w:tc>
          <w:tcPr>
            <w:tcW w:w="907" w:type="dxa"/>
            <w:tcMar>
              <w:top w:w="65" w:type="dxa"/>
              <w:left w:w="65" w:type="dxa"/>
              <w:bottom w:w="65" w:type="dxa"/>
              <w:right w:w="65" w:type="dxa"/>
            </w:tcMar>
            <w:vAlign w:val="center"/>
          </w:tcPr>
          <w:p w14:paraId="6FE1755E"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376091A8"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0EC0B346" w14:textId="77777777" w:rsidR="00D45154" w:rsidRDefault="001C00FC">
            <w:pPr>
              <w:spacing w:before="40" w:after="40" w:line="269" w:lineRule="auto"/>
              <w:jc w:val="center"/>
            </w:pPr>
            <w:r>
              <w:rPr>
                <w:sz w:val="19"/>
              </w:rPr>
              <w:t>38</w:t>
            </w:r>
          </w:p>
        </w:tc>
        <w:tc>
          <w:tcPr>
            <w:tcW w:w="1077" w:type="dxa"/>
            <w:tcMar>
              <w:top w:w="65" w:type="dxa"/>
              <w:left w:w="65" w:type="dxa"/>
              <w:bottom w:w="65" w:type="dxa"/>
              <w:right w:w="65" w:type="dxa"/>
            </w:tcMar>
            <w:vAlign w:val="center"/>
          </w:tcPr>
          <w:p w14:paraId="11AA44B9" w14:textId="77777777" w:rsidR="00D45154" w:rsidRDefault="001C00FC">
            <w:pPr>
              <w:spacing w:before="40" w:after="40" w:line="269" w:lineRule="auto"/>
              <w:jc w:val="center"/>
            </w:pPr>
            <w:r>
              <w:rPr>
                <w:sz w:val="19"/>
              </w:rPr>
              <w:t>45,67</w:t>
            </w:r>
          </w:p>
        </w:tc>
        <w:tc>
          <w:tcPr>
            <w:tcW w:w="1247" w:type="dxa"/>
            <w:tcMar>
              <w:top w:w="65" w:type="dxa"/>
              <w:left w:w="65" w:type="dxa"/>
              <w:bottom w:w="65" w:type="dxa"/>
              <w:right w:w="65" w:type="dxa"/>
            </w:tcMar>
            <w:vAlign w:val="center"/>
          </w:tcPr>
          <w:p w14:paraId="4C1B1AD7" w14:textId="77777777" w:rsidR="00D45154" w:rsidRDefault="001C00FC">
            <w:pPr>
              <w:spacing w:before="40" w:after="40" w:line="269" w:lineRule="auto"/>
              <w:jc w:val="center"/>
            </w:pPr>
            <w:r>
              <w:rPr>
                <w:sz w:val="19"/>
              </w:rPr>
              <w:t>46</w:t>
            </w:r>
          </w:p>
        </w:tc>
        <w:tc>
          <w:tcPr>
            <w:tcW w:w="1247" w:type="dxa"/>
            <w:tcMar>
              <w:top w:w="65" w:type="dxa"/>
              <w:left w:w="65" w:type="dxa"/>
              <w:bottom w:w="65" w:type="dxa"/>
              <w:right w:w="65" w:type="dxa"/>
            </w:tcMar>
            <w:vAlign w:val="center"/>
          </w:tcPr>
          <w:p w14:paraId="46E17555" w14:textId="77777777" w:rsidR="00D45154" w:rsidRDefault="001C00FC">
            <w:pPr>
              <w:spacing w:before="40" w:after="40" w:line="269" w:lineRule="auto"/>
              <w:jc w:val="center"/>
            </w:pPr>
            <w:r>
              <w:rPr>
                <w:sz w:val="19"/>
              </w:rPr>
              <w:t>82,33</w:t>
            </w:r>
          </w:p>
        </w:tc>
        <w:tc>
          <w:tcPr>
            <w:tcW w:w="1247" w:type="dxa"/>
            <w:tcMar>
              <w:top w:w="65" w:type="dxa"/>
              <w:left w:w="65" w:type="dxa"/>
              <w:bottom w:w="65" w:type="dxa"/>
              <w:right w:w="65" w:type="dxa"/>
            </w:tcMar>
            <w:vAlign w:val="center"/>
          </w:tcPr>
          <w:p w14:paraId="525F25CE" w14:textId="77777777" w:rsidR="00D45154" w:rsidRDefault="001C00FC">
            <w:pPr>
              <w:spacing w:before="40" w:after="40" w:line="269" w:lineRule="auto"/>
              <w:jc w:val="center"/>
            </w:pPr>
            <w:r>
              <w:rPr>
                <w:sz w:val="19"/>
              </w:rPr>
              <w:t>0/3</w:t>
            </w:r>
          </w:p>
        </w:tc>
      </w:tr>
      <w:tr w:rsidR="00D45154" w14:paraId="53695AA9" w14:textId="77777777">
        <w:trPr>
          <w:cantSplit/>
          <w:jc w:val="center"/>
        </w:trPr>
        <w:tc>
          <w:tcPr>
            <w:tcW w:w="1020" w:type="dxa"/>
            <w:tcMar>
              <w:top w:w="65" w:type="dxa"/>
              <w:left w:w="65" w:type="dxa"/>
              <w:bottom w:w="65" w:type="dxa"/>
              <w:right w:w="65" w:type="dxa"/>
            </w:tcMar>
            <w:vAlign w:val="center"/>
          </w:tcPr>
          <w:p w14:paraId="7CFEC7C9" w14:textId="77777777" w:rsidR="00D45154" w:rsidRDefault="001C00FC">
            <w:pPr>
              <w:spacing w:before="40" w:after="40" w:line="269" w:lineRule="auto"/>
              <w:jc w:val="center"/>
            </w:pPr>
            <w:r>
              <w:rPr>
                <w:sz w:val="19"/>
              </w:rPr>
              <w:t>G32_08</w:t>
            </w:r>
          </w:p>
        </w:tc>
        <w:tc>
          <w:tcPr>
            <w:tcW w:w="907" w:type="dxa"/>
            <w:tcMar>
              <w:top w:w="65" w:type="dxa"/>
              <w:left w:w="65" w:type="dxa"/>
              <w:bottom w:w="65" w:type="dxa"/>
              <w:right w:w="65" w:type="dxa"/>
            </w:tcMar>
            <w:vAlign w:val="center"/>
          </w:tcPr>
          <w:p w14:paraId="55435850" w14:textId="77777777" w:rsidR="00D45154" w:rsidRDefault="001C00FC">
            <w:pPr>
              <w:spacing w:before="40" w:after="40" w:line="269" w:lineRule="auto"/>
              <w:jc w:val="center"/>
            </w:pPr>
            <w:r>
              <w:rPr>
                <w:sz w:val="19"/>
              </w:rPr>
              <w:t>70</w:t>
            </w:r>
          </w:p>
        </w:tc>
        <w:tc>
          <w:tcPr>
            <w:tcW w:w="907" w:type="dxa"/>
            <w:tcMar>
              <w:top w:w="65" w:type="dxa"/>
              <w:left w:w="65" w:type="dxa"/>
              <w:bottom w:w="65" w:type="dxa"/>
              <w:right w:w="65" w:type="dxa"/>
            </w:tcMar>
            <w:vAlign w:val="center"/>
          </w:tcPr>
          <w:p w14:paraId="139FDD4A"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76F92CC2" w14:textId="77777777" w:rsidR="00D45154" w:rsidRDefault="001C00FC">
            <w:pPr>
              <w:spacing w:before="40" w:after="40" w:line="269" w:lineRule="auto"/>
              <w:jc w:val="center"/>
            </w:pPr>
            <w:r>
              <w:rPr>
                <w:sz w:val="19"/>
              </w:rPr>
              <w:t>47</w:t>
            </w:r>
          </w:p>
        </w:tc>
        <w:tc>
          <w:tcPr>
            <w:tcW w:w="1077" w:type="dxa"/>
            <w:tcMar>
              <w:top w:w="65" w:type="dxa"/>
              <w:left w:w="65" w:type="dxa"/>
              <w:bottom w:w="65" w:type="dxa"/>
              <w:right w:w="65" w:type="dxa"/>
            </w:tcMar>
            <w:vAlign w:val="center"/>
          </w:tcPr>
          <w:p w14:paraId="5036F640"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6791E51E" w14:textId="77777777" w:rsidR="00D45154" w:rsidRDefault="001C00FC">
            <w:pPr>
              <w:spacing w:before="40" w:after="40" w:line="269" w:lineRule="auto"/>
              <w:jc w:val="center"/>
            </w:pPr>
            <w:r>
              <w:rPr>
                <w:sz w:val="19"/>
              </w:rPr>
              <w:t>76</w:t>
            </w:r>
          </w:p>
        </w:tc>
        <w:tc>
          <w:tcPr>
            <w:tcW w:w="1247" w:type="dxa"/>
            <w:tcMar>
              <w:top w:w="65" w:type="dxa"/>
              <w:left w:w="65" w:type="dxa"/>
              <w:bottom w:w="65" w:type="dxa"/>
              <w:right w:w="65" w:type="dxa"/>
            </w:tcMar>
            <w:vAlign w:val="center"/>
          </w:tcPr>
          <w:p w14:paraId="630F9101" w14:textId="77777777" w:rsidR="00D45154" w:rsidRDefault="001C00FC">
            <w:pPr>
              <w:spacing w:before="40" w:after="40" w:line="269" w:lineRule="auto"/>
              <w:jc w:val="center"/>
            </w:pPr>
            <w:r>
              <w:rPr>
                <w:sz w:val="19"/>
              </w:rPr>
              <w:t>123,33</w:t>
            </w:r>
          </w:p>
        </w:tc>
        <w:tc>
          <w:tcPr>
            <w:tcW w:w="1247" w:type="dxa"/>
            <w:tcMar>
              <w:top w:w="65" w:type="dxa"/>
              <w:left w:w="65" w:type="dxa"/>
              <w:bottom w:w="65" w:type="dxa"/>
              <w:right w:w="65" w:type="dxa"/>
            </w:tcMar>
            <w:vAlign w:val="center"/>
          </w:tcPr>
          <w:p w14:paraId="673ABCC9" w14:textId="77777777" w:rsidR="00D45154" w:rsidRDefault="001C00FC">
            <w:pPr>
              <w:spacing w:before="40" w:after="40" w:line="269" w:lineRule="auto"/>
              <w:jc w:val="center"/>
            </w:pPr>
            <w:r>
              <w:rPr>
                <w:sz w:val="19"/>
              </w:rPr>
              <w:t>3/3</w:t>
            </w:r>
          </w:p>
        </w:tc>
      </w:tr>
      <w:tr w:rsidR="00D45154" w14:paraId="42B50271" w14:textId="77777777">
        <w:trPr>
          <w:cantSplit/>
          <w:jc w:val="center"/>
        </w:trPr>
        <w:tc>
          <w:tcPr>
            <w:tcW w:w="1020" w:type="dxa"/>
            <w:tcMar>
              <w:top w:w="65" w:type="dxa"/>
              <w:left w:w="65" w:type="dxa"/>
              <w:bottom w:w="65" w:type="dxa"/>
              <w:right w:w="65" w:type="dxa"/>
            </w:tcMar>
            <w:vAlign w:val="center"/>
          </w:tcPr>
          <w:p w14:paraId="0BC7F7F7" w14:textId="77777777" w:rsidR="00D45154" w:rsidRDefault="001C00FC">
            <w:pPr>
              <w:spacing w:before="40" w:after="40" w:line="269" w:lineRule="auto"/>
              <w:jc w:val="center"/>
            </w:pPr>
            <w:r>
              <w:rPr>
                <w:sz w:val="19"/>
              </w:rPr>
              <w:t>G32_09</w:t>
            </w:r>
          </w:p>
        </w:tc>
        <w:tc>
          <w:tcPr>
            <w:tcW w:w="907" w:type="dxa"/>
            <w:tcMar>
              <w:top w:w="65" w:type="dxa"/>
              <w:left w:w="65" w:type="dxa"/>
              <w:bottom w:w="65" w:type="dxa"/>
              <w:right w:w="65" w:type="dxa"/>
            </w:tcMar>
            <w:vAlign w:val="center"/>
          </w:tcPr>
          <w:p w14:paraId="118067CB" w14:textId="77777777" w:rsidR="00D45154" w:rsidRDefault="001C00FC">
            <w:pPr>
              <w:spacing w:before="40" w:after="40" w:line="269" w:lineRule="auto"/>
              <w:jc w:val="center"/>
            </w:pPr>
            <w:r>
              <w:rPr>
                <w:sz w:val="19"/>
              </w:rPr>
              <w:t>100</w:t>
            </w:r>
          </w:p>
        </w:tc>
        <w:tc>
          <w:tcPr>
            <w:tcW w:w="907" w:type="dxa"/>
            <w:tcMar>
              <w:top w:w="65" w:type="dxa"/>
              <w:left w:w="65" w:type="dxa"/>
              <w:bottom w:w="65" w:type="dxa"/>
              <w:right w:w="65" w:type="dxa"/>
            </w:tcMar>
            <w:vAlign w:val="center"/>
          </w:tcPr>
          <w:p w14:paraId="061A9EE8"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464EDAAF" w14:textId="77777777" w:rsidR="00D45154" w:rsidRDefault="001C00FC">
            <w:pPr>
              <w:spacing w:before="40" w:after="40" w:line="269" w:lineRule="auto"/>
              <w:jc w:val="center"/>
            </w:pPr>
            <w:r>
              <w:rPr>
                <w:sz w:val="19"/>
              </w:rPr>
              <w:t>47,67</w:t>
            </w:r>
          </w:p>
        </w:tc>
        <w:tc>
          <w:tcPr>
            <w:tcW w:w="1077" w:type="dxa"/>
            <w:tcMar>
              <w:top w:w="65" w:type="dxa"/>
              <w:left w:w="65" w:type="dxa"/>
              <w:bottom w:w="65" w:type="dxa"/>
              <w:right w:w="65" w:type="dxa"/>
            </w:tcMar>
            <w:vAlign w:val="center"/>
          </w:tcPr>
          <w:p w14:paraId="5A285273"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57EFEEAD" w14:textId="77777777" w:rsidR="00D45154" w:rsidRDefault="001C00FC">
            <w:pPr>
              <w:spacing w:before="40" w:after="40" w:line="269" w:lineRule="auto"/>
              <w:jc w:val="center"/>
            </w:pPr>
            <w:r>
              <w:rPr>
                <w:sz w:val="19"/>
              </w:rPr>
              <w:t>80,67</w:t>
            </w:r>
          </w:p>
        </w:tc>
        <w:tc>
          <w:tcPr>
            <w:tcW w:w="1247" w:type="dxa"/>
            <w:tcMar>
              <w:top w:w="65" w:type="dxa"/>
              <w:left w:w="65" w:type="dxa"/>
              <w:bottom w:w="65" w:type="dxa"/>
              <w:right w:w="65" w:type="dxa"/>
            </w:tcMar>
            <w:vAlign w:val="center"/>
          </w:tcPr>
          <w:p w14:paraId="2AA44814" w14:textId="77777777" w:rsidR="00D45154" w:rsidRDefault="001C00FC">
            <w:pPr>
              <w:spacing w:before="40" w:after="40" w:line="269" w:lineRule="auto"/>
              <w:jc w:val="center"/>
            </w:pPr>
            <w:r>
              <w:rPr>
                <w:sz w:val="19"/>
              </w:rPr>
              <w:t>145,67</w:t>
            </w:r>
          </w:p>
        </w:tc>
        <w:tc>
          <w:tcPr>
            <w:tcW w:w="1247" w:type="dxa"/>
            <w:tcMar>
              <w:top w:w="65" w:type="dxa"/>
              <w:left w:w="65" w:type="dxa"/>
              <w:bottom w:w="65" w:type="dxa"/>
              <w:right w:w="65" w:type="dxa"/>
            </w:tcMar>
            <w:vAlign w:val="center"/>
          </w:tcPr>
          <w:p w14:paraId="7B6DE9F3" w14:textId="77777777" w:rsidR="00D45154" w:rsidRDefault="001C00FC">
            <w:pPr>
              <w:spacing w:before="40" w:after="40" w:line="269" w:lineRule="auto"/>
              <w:jc w:val="center"/>
            </w:pPr>
            <w:r>
              <w:rPr>
                <w:sz w:val="19"/>
              </w:rPr>
              <w:t>3/3</w:t>
            </w:r>
          </w:p>
        </w:tc>
      </w:tr>
      <w:tr w:rsidR="00D45154" w14:paraId="243BB6AF" w14:textId="77777777">
        <w:trPr>
          <w:cantSplit/>
          <w:jc w:val="center"/>
        </w:trPr>
        <w:tc>
          <w:tcPr>
            <w:tcW w:w="1020" w:type="dxa"/>
            <w:tcMar>
              <w:top w:w="65" w:type="dxa"/>
              <w:left w:w="65" w:type="dxa"/>
              <w:bottom w:w="65" w:type="dxa"/>
              <w:right w:w="65" w:type="dxa"/>
            </w:tcMar>
            <w:vAlign w:val="center"/>
          </w:tcPr>
          <w:p w14:paraId="352B89EF" w14:textId="77777777" w:rsidR="00D45154" w:rsidRDefault="001C00FC">
            <w:pPr>
              <w:spacing w:before="40" w:after="40" w:line="269" w:lineRule="auto"/>
              <w:jc w:val="center"/>
            </w:pPr>
            <w:r>
              <w:rPr>
                <w:sz w:val="19"/>
              </w:rPr>
              <w:t>G32_10</w:t>
            </w:r>
          </w:p>
        </w:tc>
        <w:tc>
          <w:tcPr>
            <w:tcW w:w="907" w:type="dxa"/>
            <w:tcMar>
              <w:top w:w="65" w:type="dxa"/>
              <w:left w:w="65" w:type="dxa"/>
              <w:bottom w:w="65" w:type="dxa"/>
              <w:right w:w="65" w:type="dxa"/>
            </w:tcMar>
            <w:vAlign w:val="center"/>
          </w:tcPr>
          <w:p w14:paraId="62576A57" w14:textId="77777777" w:rsidR="00D45154" w:rsidRDefault="001C00FC">
            <w:pPr>
              <w:spacing w:before="40" w:after="40" w:line="269" w:lineRule="auto"/>
              <w:jc w:val="center"/>
            </w:pPr>
            <w:r>
              <w:rPr>
                <w:sz w:val="19"/>
              </w:rPr>
              <w:t>40</w:t>
            </w:r>
          </w:p>
        </w:tc>
        <w:tc>
          <w:tcPr>
            <w:tcW w:w="907" w:type="dxa"/>
            <w:tcMar>
              <w:top w:w="65" w:type="dxa"/>
              <w:left w:w="65" w:type="dxa"/>
              <w:bottom w:w="65" w:type="dxa"/>
              <w:right w:w="65" w:type="dxa"/>
            </w:tcMar>
            <w:vAlign w:val="center"/>
          </w:tcPr>
          <w:p w14:paraId="4E97879C" w14:textId="77777777" w:rsidR="00D45154" w:rsidRDefault="001C00FC">
            <w:pPr>
              <w:spacing w:before="40" w:after="40" w:line="269" w:lineRule="auto"/>
              <w:jc w:val="center"/>
            </w:pPr>
            <w:r>
              <w:rPr>
                <w:sz w:val="19"/>
              </w:rPr>
              <w:t>48</w:t>
            </w:r>
          </w:p>
        </w:tc>
        <w:tc>
          <w:tcPr>
            <w:tcW w:w="1077" w:type="dxa"/>
            <w:tcMar>
              <w:top w:w="65" w:type="dxa"/>
              <w:left w:w="65" w:type="dxa"/>
              <w:bottom w:w="65" w:type="dxa"/>
              <w:right w:w="65" w:type="dxa"/>
            </w:tcMar>
            <w:vAlign w:val="center"/>
          </w:tcPr>
          <w:p w14:paraId="263A5D1D" w14:textId="77777777" w:rsidR="00D45154" w:rsidRDefault="001C00FC">
            <w:pPr>
              <w:spacing w:before="40" w:after="40" w:line="269" w:lineRule="auto"/>
              <w:jc w:val="center"/>
            </w:pPr>
            <w:r>
              <w:rPr>
                <w:sz w:val="19"/>
              </w:rPr>
              <w:t>47</w:t>
            </w:r>
          </w:p>
        </w:tc>
        <w:tc>
          <w:tcPr>
            <w:tcW w:w="1077" w:type="dxa"/>
            <w:tcMar>
              <w:top w:w="65" w:type="dxa"/>
              <w:left w:w="65" w:type="dxa"/>
              <w:bottom w:w="65" w:type="dxa"/>
              <w:right w:w="65" w:type="dxa"/>
            </w:tcMar>
            <w:vAlign w:val="center"/>
          </w:tcPr>
          <w:p w14:paraId="2812FB87" w14:textId="77777777" w:rsidR="00D45154" w:rsidRDefault="001C00FC">
            <w:pPr>
              <w:spacing w:before="40" w:after="40" w:line="269" w:lineRule="auto"/>
              <w:jc w:val="center"/>
            </w:pPr>
            <w:r>
              <w:rPr>
                <w:sz w:val="19"/>
              </w:rPr>
              <w:t>48</w:t>
            </w:r>
          </w:p>
        </w:tc>
        <w:tc>
          <w:tcPr>
            <w:tcW w:w="1247" w:type="dxa"/>
            <w:tcMar>
              <w:top w:w="65" w:type="dxa"/>
              <w:left w:w="65" w:type="dxa"/>
              <w:bottom w:w="65" w:type="dxa"/>
              <w:right w:w="65" w:type="dxa"/>
            </w:tcMar>
            <w:vAlign w:val="center"/>
          </w:tcPr>
          <w:p w14:paraId="7B482349" w14:textId="77777777" w:rsidR="00D45154" w:rsidRDefault="001C00FC">
            <w:pPr>
              <w:spacing w:before="40" w:after="40" w:line="269" w:lineRule="auto"/>
              <w:jc w:val="center"/>
            </w:pPr>
            <w:r>
              <w:rPr>
                <w:sz w:val="19"/>
              </w:rPr>
              <w:t>90,67</w:t>
            </w:r>
          </w:p>
        </w:tc>
        <w:tc>
          <w:tcPr>
            <w:tcW w:w="1247" w:type="dxa"/>
            <w:tcMar>
              <w:top w:w="65" w:type="dxa"/>
              <w:left w:w="65" w:type="dxa"/>
              <w:bottom w:w="65" w:type="dxa"/>
              <w:right w:w="65" w:type="dxa"/>
            </w:tcMar>
            <w:vAlign w:val="center"/>
          </w:tcPr>
          <w:p w14:paraId="197E9F08" w14:textId="77777777" w:rsidR="00D45154" w:rsidRDefault="001C00FC">
            <w:pPr>
              <w:spacing w:before="40" w:after="40" w:line="269" w:lineRule="auto"/>
              <w:jc w:val="center"/>
            </w:pPr>
            <w:r>
              <w:rPr>
                <w:sz w:val="19"/>
              </w:rPr>
              <w:t>121,67</w:t>
            </w:r>
          </w:p>
        </w:tc>
        <w:tc>
          <w:tcPr>
            <w:tcW w:w="1247" w:type="dxa"/>
            <w:tcMar>
              <w:top w:w="65" w:type="dxa"/>
              <w:left w:w="65" w:type="dxa"/>
              <w:bottom w:w="65" w:type="dxa"/>
              <w:right w:w="65" w:type="dxa"/>
            </w:tcMar>
            <w:vAlign w:val="center"/>
          </w:tcPr>
          <w:p w14:paraId="29A7C4F5" w14:textId="77777777" w:rsidR="00D45154" w:rsidRDefault="001C00FC">
            <w:pPr>
              <w:spacing w:before="40" w:after="40" w:line="269" w:lineRule="auto"/>
              <w:jc w:val="center"/>
            </w:pPr>
            <w:r>
              <w:rPr>
                <w:sz w:val="19"/>
              </w:rPr>
              <w:t>3/3</w:t>
            </w:r>
          </w:p>
        </w:tc>
      </w:tr>
    </w:tbl>
    <w:p w14:paraId="21DC1C96" w14:textId="77777777" w:rsidR="00D45154" w:rsidRDefault="00D45154"/>
    <w:p w14:paraId="14416523" w14:textId="77777777" w:rsidR="00D45154" w:rsidRDefault="001C00FC">
      <w:r>
        <w:t>Mỗi kích thước có 10 seed bản đồ khác nhau; ba lượt trên cùng một bản đồ chỉ đo tính biến động của quá trình chạy. Bộ sinh giữ liên thông và dùng cùng quy tắc phân bố địa hình, nên việc mở rộng này tăng độ bao quát trong phạm vi bộ sinh, chưa phải đánh giá mọi dạng input hợp lệ của cuộc thi.</w:t>
      </w:r>
    </w:p>
    <w:p w14:paraId="2BD19D7F" w14:textId="77777777" w:rsidR="00D45154" w:rsidRDefault="001C00FC">
      <w:pPr>
        <w:pStyle w:val="Heading2"/>
      </w:pPr>
      <w:bookmarkStart w:id="62" w:name="_Toc243666654"/>
      <w:r>
        <w:t>B.6. Kiểm tra bộ mở rộng và ô neo</w:t>
      </w:r>
      <w:bookmarkEnd w:id="62"/>
    </w:p>
    <w:p w14:paraId="2393EA4E" w14:textId="77777777" w:rsidR="00D45154" w:rsidRDefault="001C00FC">
      <w:r>
        <w:t>Chương trình lưu riêng mỗi lượt trong experiments/data/tour_generalization/runs. Lệnh đầu chỉ phát lại output đã lưu và kiểm tra dấu input, model, simulator; nó không lập tuyến mới và không cần token. Lệnh thứ hai chạy các lượt còn thiếu bằng một tiến trình; dữ liệu hiện có được giữ để tiếp tục khi bị ngắt.</w:t>
      </w:r>
    </w:p>
    <w:p w14:paraId="7C906BA7" w14:textId="77777777" w:rsidR="00D45154" w:rsidRDefault="001C00FC">
      <w:r>
        <w:rPr>
          <w:sz w:val="21"/>
        </w:rPr>
        <w:t>python -X utf8 experiments/run.py tour_generalization --audit-only</w:t>
      </w:r>
    </w:p>
    <w:p w14:paraId="4B7EE426" w14:textId="77777777" w:rsidR="00D45154" w:rsidRDefault="001C00FC">
      <w:r>
        <w:rPr>
          <w:sz w:val="21"/>
        </w:rPr>
        <w:t>python -X utf8 experiments/run.py tour_generalization --workers 1</w:t>
      </w:r>
    </w:p>
    <w:p w14:paraId="5E0350A8" w14:textId="77777777" w:rsidR="00D45154" w:rsidRDefault="001C00FC">
      <w:r>
        <w:lastRenderedPageBreak/>
        <w:t>Bộ số liệu này đi kèm mã nguồn tại commit 516b296. Tệp verification.json trong cùng thư mục dữ liệu ghi kết quả đối chiếu đủ 16 tệp mã nguồn, script thí nghiệm và 24 input với SHA-256 trong manifest, cùng 11 kiểm thử tour đã đạt. Manifest giữ 24 input gồm 18 input đa dạng cấu hình và 6 input kiểm tra lịch ngày, hai seed và dấu mã nguồn. Summary trình bày từng nhóm và từng input; runs giữ mảng lệnh, điểm, vị trí, nhiên liệu và thời gian từng ngày. Muốn đo lại từ đầu, hãy sao lưu rồi chuyển thư mục runs ra ch</w:t>
      </w:r>
      <w:r>
        <w:t>ỗ khác; chương trình từ chối trộn mã nguồn khác dấu kiểm tra. Các lượt phụ thuộc đồng hồ có thể cho tuyến khác khi tải máy thay đổi, còn audit-only kiểm tra đúng output đã dùng trong báo cáo.</w:t>
      </w:r>
    </w:p>
    <w:p w14:paraId="403A287B" w14:textId="77777777" w:rsidR="00D45154" w:rsidRDefault="001C00FC">
      <w:pPr>
        <w:pStyle w:val="Heading1"/>
        <w:spacing w:before="240"/>
        <w:jc w:val="left"/>
      </w:pPr>
      <w:bookmarkStart w:id="63" w:name="_Toc243666655"/>
      <w:r>
        <w:t>Phụ lục C. Thử nghiệm mở rộng với học tăng cường</w:t>
      </w:r>
      <w:bookmarkEnd w:id="63"/>
    </w:p>
    <w:p w14:paraId="122FBC4C" w14:textId="77777777" w:rsidR="00D45154" w:rsidRDefault="001C00FC">
      <w:r>
        <w:t>Phụ lục này trình bày các thử nghiệm học tăng cường bên cạnh phương án tour trong phần chính. Mục C.2 đến C.9 lưu thử nghiệm hệ lai sử dụng checkpoint có sẵn và có thể chọn lại kế hoạch bằng Greedy. Mục C.10 trình bày mô hình PPO được nhóm huấn luyện mới, không chọn thay bằng heuristic. Hai nhóm kết quả được tách riêng để không coi điểm của bộ chọn kế hoạch là điểm riêng của mạng RL.</w:t>
      </w:r>
    </w:p>
    <w:p w14:paraId="4C575945" w14:textId="77777777" w:rsidR="00D45154" w:rsidRDefault="001C00FC">
      <w:pPr>
        <w:pStyle w:val="Heading2"/>
        <w:spacing w:before="160"/>
        <w:jc w:val="left"/>
      </w:pPr>
      <w:bookmarkStart w:id="64" w:name="_Toc243666656"/>
      <w:r>
        <w:t>C.1. Câu hỏi và phạm vi thử nghiệm RL</w:t>
      </w:r>
      <w:bookmarkEnd w:id="64"/>
    </w:p>
    <w:p w14:paraId="4E08859B" w14:textId="77777777" w:rsidR="00D45154" w:rsidRDefault="001C00FC">
      <w:r>
        <w:t>Học tăng cường được thử ở lớp chọn mục tiêu, còn thuật toán tìm đường và bộ kiểm tra chuyển mục tiêu thành kế hoạch hợp lệ. Phương án chính của bài tập lớn vẫn là tour. Bảng 31 đặt điểm tour cạnh thử nghiệm hệ lai để người đọc thấy mức kết quả của từng cấu hình; đây là tham chiếu giữa các hệ thống khác nhau, không phải phép đo riêng tác dụng của RL. Phép đánh giá chính sách không có Greedy dự phòng được trình bày ở mục C.10.</w:t>
      </w:r>
    </w:p>
    <w:p w14:paraId="37FA6779" w14:textId="77777777" w:rsidR="00D45154" w:rsidRDefault="001C00FC">
      <w:pPr>
        <w:pStyle w:val="Heading2"/>
        <w:spacing w:before="160"/>
        <w:jc w:val="left"/>
      </w:pPr>
      <w:bookmarkStart w:id="65" w:name="_Toc243666657"/>
      <w:r>
        <w:t>C.2. PPO và kiến trúc của checkpoint trong thử nghiệm hệ lai</w:t>
      </w:r>
      <w:bookmarkEnd w:id="65"/>
    </w:p>
    <w:p w14:paraId="1C605078" w14:textId="77777777" w:rsidR="00D45154" w:rsidRDefault="001C00FC">
      <w:r>
        <w:t>PPO cập nhật chính sách từ dữ liệu tương tác và hạn chế mức thay đổi thông qua hàm mục tiêu có clipping [C1]. MAPPO khai thác cấu trúc actor - critic cho bài toán hợp tác nhiều tác tử [C2]. Trong bản cài đặt được đánh giá, các xe chia sẻ mạng actor và critic đánh giá trạng thái toàn đội. Tên lớp MAPPOTrainer là tên được dùng trong mã nguồn; báo cáo không coi bản cài đặt này là một phép tái lập đầy đủ mọi thiết lập của bài báo MAPPO.</w:t>
      </w:r>
    </w:p>
    <w:p w14:paraId="35FBD852" w14:textId="77777777" w:rsidR="00D45154" w:rsidRDefault="001C00FC">
      <w:r>
        <w:t>Mạng nhận bản đồ qua CNN với mười kênh đặc trưng gồm địa hình, giao thông, điểm bán, trạng thái thu loại, kho và vị trí đối thủ nếu có. Đặc trưng từng xe gồm thông tin không gian, nhiên liệu, loại xe và vị trí. Mạng ghép thông tin các xe với lịch sử loại và thông tin ngày để tạo đặc trưng toàn đội. Actor trả lựa chọn chỉ số điểm bán hoặc chờ cho mỗi xe tuần tra, còn critic trả giá trị trạng thái [C3]. Trong Practice một đội xe, đầu vào không có đối thủ, nên kênh đối thủ không tạo bằng chứng về khả năng chơi</w:t>
      </w:r>
      <w:r>
        <w:t xml:space="preserve"> nhiều đội.</w:t>
      </w:r>
    </w:p>
    <w:p w14:paraId="19A69BA1" w14:textId="77777777" w:rsidR="00D45154" w:rsidRDefault="001C00FC">
      <w:pPr>
        <w:pStyle w:val="Heading2"/>
        <w:spacing w:before="160"/>
        <w:jc w:val="left"/>
      </w:pPr>
      <w:bookmarkStart w:id="66" w:name="_Toc243666658"/>
      <w:r>
        <w:lastRenderedPageBreak/>
        <w:t>C.3. Vai trò của A*, mặt nạ và Greedy trong hệ lai</w:t>
      </w:r>
      <w:bookmarkEnd w:id="66"/>
    </w:p>
    <w:p w14:paraId="27AD4129" w14:textId="77777777" w:rsidR="00D45154" w:rsidRDefault="001C00FC">
      <w:pPr>
        <w:keepNext/>
      </w:pPr>
      <w:r>
        <w:rPr>
          <w:b/>
        </w:rPr>
        <w:t>Bảng 29. Các thành phần của hệ lai RL với Greedy</w:t>
      </w:r>
    </w:p>
    <w:tbl>
      <w:tblPr>
        <w:tblStyle w:val="TableGrid"/>
        <w:tblW w:w="0" w:type="auto"/>
        <w:jc w:val="right"/>
        <w:tblLayout w:type="fixed"/>
        <w:tblLook w:val="04A0" w:firstRow="1" w:lastRow="0" w:firstColumn="1" w:lastColumn="0" w:noHBand="0" w:noVBand="1"/>
      </w:tblPr>
      <w:tblGrid>
        <w:gridCol w:w="1814"/>
        <w:gridCol w:w="3628"/>
        <w:gridCol w:w="3628"/>
      </w:tblGrid>
      <w:tr w:rsidR="00D45154" w14:paraId="1F52450F" w14:textId="77777777">
        <w:trPr>
          <w:cantSplit/>
          <w:tblHeader/>
          <w:jc w:val="right"/>
        </w:trPr>
        <w:tc>
          <w:tcPr>
            <w:tcW w:w="1814" w:type="dxa"/>
            <w:shd w:val="clear" w:color="auto" w:fill="F2F2F2" w:themeFill="background1" w:themeFillShade="F2"/>
            <w:tcMar>
              <w:top w:w="65" w:type="dxa"/>
              <w:left w:w="65" w:type="dxa"/>
              <w:bottom w:w="65" w:type="dxa"/>
              <w:right w:w="65" w:type="dxa"/>
            </w:tcMar>
            <w:vAlign w:val="center"/>
          </w:tcPr>
          <w:p w14:paraId="3CA99B49" w14:textId="77777777" w:rsidR="00D45154" w:rsidRDefault="001C00FC">
            <w:pPr>
              <w:keepNext/>
              <w:spacing w:after="60"/>
              <w:jc w:val="left"/>
            </w:pPr>
            <w:r>
              <w:rPr>
                <w:b/>
                <w:sz w:val="22"/>
              </w:rPr>
              <w:t>Thành phần trong hệ thống</w:t>
            </w:r>
          </w:p>
        </w:tc>
        <w:tc>
          <w:tcPr>
            <w:tcW w:w="3628" w:type="dxa"/>
            <w:shd w:val="clear" w:color="auto" w:fill="F2F2F2" w:themeFill="background1" w:themeFillShade="F2"/>
            <w:tcMar>
              <w:top w:w="65" w:type="dxa"/>
              <w:left w:w="65" w:type="dxa"/>
              <w:bottom w:w="65" w:type="dxa"/>
              <w:right w:w="65" w:type="dxa"/>
            </w:tcMar>
            <w:vAlign w:val="center"/>
          </w:tcPr>
          <w:p w14:paraId="51B70DBE" w14:textId="77777777" w:rsidR="00D45154" w:rsidRDefault="001C00FC">
            <w:pPr>
              <w:keepNext/>
              <w:spacing w:after="60"/>
              <w:jc w:val="left"/>
            </w:pPr>
            <w:r>
              <w:rPr>
                <w:b/>
                <w:sz w:val="22"/>
              </w:rPr>
              <w:t>Nhiệm vụ khi tạo kế hoạch</w:t>
            </w:r>
          </w:p>
        </w:tc>
        <w:tc>
          <w:tcPr>
            <w:tcW w:w="3628" w:type="dxa"/>
            <w:shd w:val="clear" w:color="auto" w:fill="F2F2F2" w:themeFill="background1" w:themeFillShade="F2"/>
            <w:tcMar>
              <w:top w:w="65" w:type="dxa"/>
              <w:left w:w="65" w:type="dxa"/>
              <w:bottom w:w="65" w:type="dxa"/>
              <w:right w:w="65" w:type="dxa"/>
            </w:tcMar>
            <w:vAlign w:val="center"/>
          </w:tcPr>
          <w:p w14:paraId="76972423" w14:textId="77777777" w:rsidR="00D45154" w:rsidRDefault="001C00FC">
            <w:pPr>
              <w:keepNext/>
              <w:spacing w:after="60"/>
              <w:jc w:val="left"/>
            </w:pPr>
            <w:r>
              <w:rPr>
                <w:b/>
                <w:sz w:val="22"/>
              </w:rPr>
              <w:t>Giới hạn của thành phần</w:t>
            </w:r>
          </w:p>
        </w:tc>
      </w:tr>
      <w:tr w:rsidR="00D45154" w14:paraId="69238AC4" w14:textId="77777777">
        <w:trPr>
          <w:cantSplit/>
          <w:jc w:val="right"/>
        </w:trPr>
        <w:tc>
          <w:tcPr>
            <w:tcW w:w="1814" w:type="dxa"/>
            <w:tcMar>
              <w:top w:w="65" w:type="dxa"/>
              <w:left w:w="65" w:type="dxa"/>
              <w:bottom w:w="65" w:type="dxa"/>
              <w:right w:w="65" w:type="dxa"/>
            </w:tcMar>
          </w:tcPr>
          <w:p w14:paraId="32300B1F" w14:textId="77777777" w:rsidR="00D45154" w:rsidRDefault="001C00FC">
            <w:pPr>
              <w:keepNext/>
              <w:spacing w:after="60"/>
              <w:jc w:val="center"/>
            </w:pPr>
            <w:r>
              <w:rPr>
                <w:sz w:val="22"/>
              </w:rPr>
              <w:t>RL</w:t>
            </w:r>
          </w:p>
        </w:tc>
        <w:tc>
          <w:tcPr>
            <w:tcW w:w="3628" w:type="dxa"/>
            <w:tcMar>
              <w:top w:w="65" w:type="dxa"/>
              <w:left w:w="65" w:type="dxa"/>
              <w:bottom w:w="65" w:type="dxa"/>
              <w:right w:w="65" w:type="dxa"/>
            </w:tcMar>
          </w:tcPr>
          <w:p w14:paraId="7827605A" w14:textId="77777777" w:rsidR="00D45154" w:rsidRDefault="001C00FC">
            <w:pPr>
              <w:keepNext/>
              <w:spacing w:after="60"/>
              <w:jc w:val="left"/>
            </w:pPr>
            <w:r>
              <w:rPr>
                <w:sz w:val="22"/>
              </w:rPr>
              <w:t>Chọn điểm đích cho từng xe</w:t>
            </w:r>
          </w:p>
        </w:tc>
        <w:tc>
          <w:tcPr>
            <w:tcW w:w="3628" w:type="dxa"/>
            <w:tcMar>
              <w:top w:w="65" w:type="dxa"/>
              <w:left w:w="65" w:type="dxa"/>
              <w:bottom w:w="65" w:type="dxa"/>
              <w:right w:w="65" w:type="dxa"/>
            </w:tcMar>
          </w:tcPr>
          <w:p w14:paraId="19A85076" w14:textId="77777777" w:rsidR="00D45154" w:rsidRDefault="001C00FC">
            <w:pPr>
              <w:keepNext/>
              <w:spacing w:after="60"/>
              <w:jc w:val="left"/>
            </w:pPr>
            <w:r>
              <w:rPr>
                <w:sz w:val="22"/>
              </w:rPr>
              <w:t>Không tự xuất chuỗi lệnh hợp lệ</w:t>
            </w:r>
          </w:p>
        </w:tc>
      </w:tr>
      <w:tr w:rsidR="00D45154" w14:paraId="611852D5" w14:textId="77777777">
        <w:trPr>
          <w:cantSplit/>
          <w:jc w:val="right"/>
        </w:trPr>
        <w:tc>
          <w:tcPr>
            <w:tcW w:w="1814" w:type="dxa"/>
            <w:tcMar>
              <w:top w:w="65" w:type="dxa"/>
              <w:left w:w="65" w:type="dxa"/>
              <w:bottom w:w="65" w:type="dxa"/>
              <w:right w:w="65" w:type="dxa"/>
            </w:tcMar>
          </w:tcPr>
          <w:p w14:paraId="138F817C" w14:textId="77777777" w:rsidR="00D45154" w:rsidRDefault="001C00FC">
            <w:pPr>
              <w:keepNext/>
              <w:spacing w:after="60"/>
              <w:jc w:val="center"/>
            </w:pPr>
            <w:r>
              <w:rPr>
                <w:sz w:val="22"/>
              </w:rPr>
              <w:t>A*</w:t>
            </w:r>
          </w:p>
        </w:tc>
        <w:tc>
          <w:tcPr>
            <w:tcW w:w="3628" w:type="dxa"/>
            <w:tcMar>
              <w:top w:w="65" w:type="dxa"/>
              <w:left w:w="65" w:type="dxa"/>
              <w:bottom w:w="65" w:type="dxa"/>
              <w:right w:w="65" w:type="dxa"/>
            </w:tcMar>
          </w:tcPr>
          <w:p w14:paraId="03672454" w14:textId="77777777" w:rsidR="00D45154" w:rsidRDefault="001C00FC">
            <w:pPr>
              <w:keepNext/>
              <w:spacing w:after="60"/>
              <w:jc w:val="left"/>
            </w:pPr>
            <w:r>
              <w:rPr>
                <w:sz w:val="22"/>
              </w:rPr>
              <w:t>Chuyển mục tiêu thành tuyến theo step và nhiên liệu</w:t>
            </w:r>
          </w:p>
        </w:tc>
        <w:tc>
          <w:tcPr>
            <w:tcW w:w="3628" w:type="dxa"/>
            <w:tcMar>
              <w:top w:w="65" w:type="dxa"/>
              <w:left w:w="65" w:type="dxa"/>
              <w:bottom w:w="65" w:type="dxa"/>
              <w:right w:w="65" w:type="dxa"/>
            </w:tcMar>
          </w:tcPr>
          <w:p w14:paraId="26E9596C" w14:textId="77777777" w:rsidR="00D45154" w:rsidRDefault="001C00FC">
            <w:pPr>
              <w:keepNext/>
              <w:spacing w:after="60"/>
              <w:jc w:val="left"/>
            </w:pPr>
            <w:r>
              <w:rPr>
                <w:sz w:val="22"/>
              </w:rPr>
              <w:t>Tuyến ngắn chưa tối ưu điểm toàn trận</w:t>
            </w:r>
          </w:p>
        </w:tc>
      </w:tr>
      <w:tr w:rsidR="00D45154" w14:paraId="64B76FBB" w14:textId="77777777">
        <w:trPr>
          <w:cantSplit/>
          <w:jc w:val="right"/>
        </w:trPr>
        <w:tc>
          <w:tcPr>
            <w:tcW w:w="1814" w:type="dxa"/>
            <w:tcMar>
              <w:top w:w="65" w:type="dxa"/>
              <w:left w:w="65" w:type="dxa"/>
              <w:bottom w:w="65" w:type="dxa"/>
              <w:right w:w="65" w:type="dxa"/>
            </w:tcMar>
          </w:tcPr>
          <w:p w14:paraId="7D2EA3F8" w14:textId="77777777" w:rsidR="00D45154" w:rsidRDefault="001C00FC">
            <w:pPr>
              <w:keepNext/>
              <w:spacing w:after="60"/>
              <w:jc w:val="center"/>
            </w:pPr>
            <w:r>
              <w:rPr>
                <w:sz w:val="22"/>
              </w:rPr>
              <w:t>Masking và giữ chỗ kho</w:t>
            </w:r>
          </w:p>
        </w:tc>
        <w:tc>
          <w:tcPr>
            <w:tcW w:w="3628" w:type="dxa"/>
            <w:tcMar>
              <w:top w:w="65" w:type="dxa"/>
              <w:left w:w="65" w:type="dxa"/>
              <w:bottom w:w="65" w:type="dxa"/>
              <w:right w:w="65" w:type="dxa"/>
            </w:tcMar>
          </w:tcPr>
          <w:p w14:paraId="01556532" w14:textId="77777777" w:rsidR="00D45154" w:rsidRDefault="001C00FC">
            <w:pPr>
              <w:keepNext/>
              <w:spacing w:after="60"/>
              <w:jc w:val="left"/>
            </w:pPr>
            <w:r>
              <w:rPr>
                <w:sz w:val="22"/>
              </w:rPr>
              <w:t>Hạn chế lựa chọn không phù hợp; phân bổ tồn kho dự kiến</w:t>
            </w:r>
          </w:p>
        </w:tc>
        <w:tc>
          <w:tcPr>
            <w:tcW w:w="3628" w:type="dxa"/>
            <w:tcMar>
              <w:top w:w="65" w:type="dxa"/>
              <w:left w:w="65" w:type="dxa"/>
              <w:bottom w:w="65" w:type="dxa"/>
              <w:right w:w="65" w:type="dxa"/>
            </w:tcMar>
          </w:tcPr>
          <w:p w14:paraId="4417EBA2" w14:textId="77777777" w:rsidR="00D45154" w:rsidRDefault="001C00FC">
            <w:pPr>
              <w:keepNext/>
              <w:spacing w:after="60"/>
              <w:jc w:val="left"/>
            </w:pPr>
            <w:r>
              <w:rPr>
                <w:sz w:val="22"/>
              </w:rPr>
              <w:t>Không thay cho kiểm tra timeline đầy đủ</w:t>
            </w:r>
          </w:p>
        </w:tc>
      </w:tr>
      <w:tr w:rsidR="00D45154" w14:paraId="09EF6281" w14:textId="77777777">
        <w:trPr>
          <w:cantSplit/>
          <w:jc w:val="right"/>
        </w:trPr>
        <w:tc>
          <w:tcPr>
            <w:tcW w:w="1814" w:type="dxa"/>
            <w:tcMar>
              <w:top w:w="65" w:type="dxa"/>
              <w:left w:w="65" w:type="dxa"/>
              <w:bottom w:w="65" w:type="dxa"/>
              <w:right w:w="65" w:type="dxa"/>
            </w:tcMar>
          </w:tcPr>
          <w:p w14:paraId="6C4641FB" w14:textId="77777777" w:rsidR="00D45154" w:rsidRDefault="001C00FC">
            <w:pPr>
              <w:keepNext/>
              <w:spacing w:after="60"/>
              <w:jc w:val="center"/>
            </w:pPr>
            <w:r>
              <w:rPr>
                <w:sz w:val="22"/>
              </w:rPr>
              <w:t>Greedy</w:t>
            </w:r>
          </w:p>
        </w:tc>
        <w:tc>
          <w:tcPr>
            <w:tcW w:w="3628" w:type="dxa"/>
            <w:tcMar>
              <w:top w:w="65" w:type="dxa"/>
              <w:left w:w="65" w:type="dxa"/>
              <w:bottom w:w="65" w:type="dxa"/>
              <w:right w:w="65" w:type="dxa"/>
            </w:tcMar>
          </w:tcPr>
          <w:p w14:paraId="5E5E2D59" w14:textId="77777777" w:rsidR="00D45154" w:rsidRDefault="001C00FC">
            <w:pPr>
              <w:keepNext/>
              <w:spacing w:after="60"/>
              <w:jc w:val="left"/>
            </w:pPr>
            <w:r>
              <w:rPr>
                <w:sz w:val="22"/>
              </w:rPr>
              <w:t>Tạo phương án nền và dự phòng</w:t>
            </w:r>
          </w:p>
        </w:tc>
        <w:tc>
          <w:tcPr>
            <w:tcW w:w="3628" w:type="dxa"/>
            <w:tcMar>
              <w:top w:w="65" w:type="dxa"/>
              <w:left w:w="65" w:type="dxa"/>
              <w:bottom w:w="65" w:type="dxa"/>
              <w:right w:w="65" w:type="dxa"/>
            </w:tcMar>
          </w:tcPr>
          <w:p w14:paraId="5DFE9036" w14:textId="77777777" w:rsidR="00D45154" w:rsidRDefault="001C00FC">
            <w:pPr>
              <w:keepNext/>
              <w:spacing w:after="60"/>
              <w:jc w:val="left"/>
            </w:pPr>
            <w:r>
              <w:rPr>
                <w:sz w:val="22"/>
              </w:rPr>
              <w:t>Không bảo đảm tối ưu toàn cục</w:t>
            </w:r>
          </w:p>
        </w:tc>
      </w:tr>
      <w:tr w:rsidR="00D45154" w14:paraId="4C31D3F2" w14:textId="77777777">
        <w:trPr>
          <w:cantSplit/>
          <w:jc w:val="right"/>
        </w:trPr>
        <w:tc>
          <w:tcPr>
            <w:tcW w:w="1814" w:type="dxa"/>
            <w:tcMar>
              <w:top w:w="65" w:type="dxa"/>
              <w:left w:w="65" w:type="dxa"/>
              <w:bottom w:w="65" w:type="dxa"/>
              <w:right w:w="65" w:type="dxa"/>
            </w:tcMar>
          </w:tcPr>
          <w:p w14:paraId="3FA29E25" w14:textId="77777777" w:rsidR="00D45154" w:rsidRDefault="001C00FC">
            <w:pPr>
              <w:spacing w:after="60"/>
              <w:jc w:val="center"/>
            </w:pPr>
            <w:r>
              <w:rPr>
                <w:sz w:val="22"/>
              </w:rPr>
              <w:t>Simulator và validator</w:t>
            </w:r>
          </w:p>
        </w:tc>
        <w:tc>
          <w:tcPr>
            <w:tcW w:w="3628" w:type="dxa"/>
            <w:tcMar>
              <w:top w:w="65" w:type="dxa"/>
              <w:left w:w="65" w:type="dxa"/>
              <w:bottom w:w="65" w:type="dxa"/>
              <w:right w:w="65" w:type="dxa"/>
            </w:tcMar>
          </w:tcPr>
          <w:p w14:paraId="5C99BC85" w14:textId="77777777" w:rsidR="00D45154" w:rsidRDefault="001C00FC">
            <w:pPr>
              <w:spacing w:after="60"/>
              <w:jc w:val="left"/>
            </w:pPr>
            <w:r>
              <w:rPr>
                <w:sz w:val="22"/>
              </w:rPr>
              <w:t>So ứng viên, kiểm tra ràng buộc</w:t>
            </w:r>
          </w:p>
        </w:tc>
        <w:tc>
          <w:tcPr>
            <w:tcW w:w="3628" w:type="dxa"/>
            <w:tcMar>
              <w:top w:w="65" w:type="dxa"/>
              <w:left w:w="65" w:type="dxa"/>
              <w:bottom w:w="65" w:type="dxa"/>
              <w:right w:w="65" w:type="dxa"/>
            </w:tcMar>
          </w:tcPr>
          <w:p w14:paraId="10E2144F" w14:textId="77777777" w:rsidR="00D45154" w:rsidRDefault="001C00FC">
            <w:pPr>
              <w:spacing w:after="60"/>
              <w:jc w:val="left"/>
            </w:pPr>
            <w:r>
              <w:rPr>
                <w:sz w:val="22"/>
              </w:rPr>
              <w:t>Điểm dự đoán có thể khác hiệu quả dài hạn</w:t>
            </w:r>
          </w:p>
        </w:tc>
      </w:tr>
    </w:tbl>
    <w:p w14:paraId="2E9CBC10" w14:textId="77777777" w:rsidR="00D45154" w:rsidRDefault="00D45154">
      <w:pPr>
        <w:spacing w:after="20"/>
      </w:pPr>
    </w:p>
    <w:p w14:paraId="4DE780C9" w14:textId="77777777" w:rsidR="00D45154" w:rsidRDefault="001C00FC">
      <w:r>
        <w:t>Checkpoint của thử nghiệm hệ lai bật mặt nạ mục tiêu, tuyến phụ và giữ chỗ tồn kho. Sau khi mạng chọn đích đầu, bộ tạo tuyến còn có thể thêm điểm phụ bằng heuristic. Trong hàm run_play của cấu hình thử này, Greedy tạo phương án cơ sở; ứng viên RL chỉ thay thế khi hợp lệ và có bộ điểm sau ngày tốt hơn theo simulator. Greedy ở đây thuộc bộ thực thi của thử nghiệm RL, không phải tour và không mặc nhiên có cùng cấu hình với Greedy đối chứng ở mục 6.6, 6.9. A* chuyển mục tiêu thành đường đi; kết quả của hệ lai k</w:t>
      </w:r>
      <w:r>
        <w:t>hông được gọi là điểm của riêng chính sách RL.</w:t>
      </w:r>
    </w:p>
    <w:p w14:paraId="45448A18" w14:textId="77777777" w:rsidR="00D45154" w:rsidRDefault="001C00FC">
      <w:pPr>
        <w:pStyle w:val="Heading2"/>
        <w:spacing w:before="160"/>
        <w:jc w:val="left"/>
      </w:pPr>
      <w:bookmarkStart w:id="67" w:name="_Toc243666659"/>
      <w:r>
        <w:t>C.4. Nguồn checkpoint và quy trình suy luận</w:t>
      </w:r>
      <w:bookmarkEnd w:id="67"/>
    </w:p>
    <w:p w14:paraId="717283D9" w14:textId="77777777" w:rsidR="00D45154" w:rsidRDefault="001C00FC">
      <w:r>
        <w:t xml:space="preserve">Trong thử nghiệm hệ lai, nhóm sử dụng checkpoint episode_256.pt đã có sẵn, với episodes_completed </w:t>
      </w:r>
      <w:r>
        <w:t>=</w:t>
      </w:r>
      <w:r>
        <w:t xml:space="preserve"> 256. Con số này là số trận học lưu trong checkpoint, không phải số trận nhóm huấn luyện lại ở lượt đánh giá. File được nhận diện bằng SHA-256 trong experiments/data/rl_branch_evidence/model_metadata.json [C3]. Mô hình CNN của mục C.2 chạy trên CPU, không cập nhật trọng số; nó khác mạng chấm ứng viên bằng 18 đặc trưng được huấn luyện mới ở mục C.10.</w:t>
      </w:r>
    </w:p>
    <w:p w14:paraId="51390076" w14:textId="77777777" w:rsidR="00D45154" w:rsidRDefault="001C00FC">
      <w:r>
        <w:t>Mô-đun kết nối API chuyển đổi cấu trúc dữ liệu, mã địa hình, chỉ số ngày và định dạng output về dạng dùng trong thí nghiệm. Mỗi ngày, mô-đun đọc vị trí, nhiên liệu, giao thông và lịch sử thu thập thực tế, rồi gọi các thành phần RL, A*, Greedy và simulator để đánh giá ứng viên. Chương trình nộp một phương án cuối cho mỗi ngày. Toàn bộ xe được chọn là tuần tra theo cấu hình run_play; lượt RL này chưa sử dụng bộ chọn đội hình của phương pháp tour.</w:t>
      </w:r>
    </w:p>
    <w:p w14:paraId="12D3869C" w14:textId="77777777" w:rsidR="00D45154" w:rsidRDefault="001C00FC">
      <w:pPr>
        <w:keepNext/>
      </w:pPr>
      <w:r>
        <w:rPr>
          <w:b/>
        </w:rPr>
        <w:lastRenderedPageBreak/>
        <w:t>Bảng 30. Huấn luyện và đánh giá checkpoint của thử nghiệm hệ lai</w:t>
      </w:r>
    </w:p>
    <w:tbl>
      <w:tblPr>
        <w:tblStyle w:val="TableGrid"/>
        <w:tblW w:w="0" w:type="auto"/>
        <w:jc w:val="center"/>
        <w:tblLayout w:type="fixed"/>
        <w:tblLook w:val="04A0" w:firstRow="1" w:lastRow="0" w:firstColumn="1" w:lastColumn="0" w:noHBand="0" w:noVBand="1"/>
      </w:tblPr>
      <w:tblGrid>
        <w:gridCol w:w="2098"/>
        <w:gridCol w:w="3458"/>
        <w:gridCol w:w="3515"/>
      </w:tblGrid>
      <w:tr w:rsidR="00D45154" w14:paraId="4A902F23" w14:textId="77777777">
        <w:trPr>
          <w:cantSplit/>
          <w:tblHeader/>
          <w:jc w:val="center"/>
        </w:trPr>
        <w:tc>
          <w:tcPr>
            <w:tcW w:w="2098" w:type="dxa"/>
            <w:shd w:val="clear" w:color="auto" w:fill="F2F2F2" w:themeFill="background1" w:themeFillShade="F2"/>
            <w:tcMar>
              <w:top w:w="65" w:type="dxa"/>
              <w:left w:w="65" w:type="dxa"/>
              <w:bottom w:w="65" w:type="dxa"/>
              <w:right w:w="65" w:type="dxa"/>
            </w:tcMar>
            <w:vAlign w:val="center"/>
          </w:tcPr>
          <w:p w14:paraId="57DFDD0C" w14:textId="77777777" w:rsidR="00D45154" w:rsidRDefault="001C00FC">
            <w:pPr>
              <w:keepNext/>
              <w:spacing w:after="60"/>
              <w:jc w:val="left"/>
            </w:pPr>
            <w:r>
              <w:rPr>
                <w:b/>
                <w:sz w:val="21"/>
              </w:rPr>
              <w:t>Nội dung cần phân biệt</w:t>
            </w:r>
          </w:p>
        </w:tc>
        <w:tc>
          <w:tcPr>
            <w:tcW w:w="3458" w:type="dxa"/>
            <w:shd w:val="clear" w:color="auto" w:fill="F2F2F2" w:themeFill="background1" w:themeFillShade="F2"/>
            <w:tcMar>
              <w:top w:w="65" w:type="dxa"/>
              <w:left w:w="65" w:type="dxa"/>
              <w:bottom w:w="65" w:type="dxa"/>
              <w:right w:w="65" w:type="dxa"/>
            </w:tcMar>
            <w:vAlign w:val="center"/>
          </w:tcPr>
          <w:p w14:paraId="422FEF0C" w14:textId="77777777" w:rsidR="00D45154" w:rsidRDefault="001C00FC">
            <w:pPr>
              <w:keepNext/>
              <w:spacing w:after="60"/>
              <w:jc w:val="left"/>
            </w:pPr>
            <w:r>
              <w:rPr>
                <w:b/>
                <w:sz w:val="21"/>
              </w:rPr>
              <w:t>Cách thực hiện trong quá trình huấn luyện</w:t>
            </w:r>
          </w:p>
        </w:tc>
        <w:tc>
          <w:tcPr>
            <w:tcW w:w="3515" w:type="dxa"/>
            <w:shd w:val="clear" w:color="auto" w:fill="F2F2F2" w:themeFill="background1" w:themeFillShade="F2"/>
            <w:tcMar>
              <w:top w:w="65" w:type="dxa"/>
              <w:left w:w="65" w:type="dxa"/>
              <w:bottom w:w="65" w:type="dxa"/>
              <w:right w:w="65" w:type="dxa"/>
            </w:tcMar>
            <w:vAlign w:val="center"/>
          </w:tcPr>
          <w:p w14:paraId="43F28975" w14:textId="77777777" w:rsidR="00D45154" w:rsidRDefault="001C00FC">
            <w:pPr>
              <w:keepNext/>
              <w:spacing w:after="60"/>
              <w:jc w:val="left"/>
            </w:pPr>
            <w:r>
              <w:rPr>
                <w:b/>
                <w:sz w:val="21"/>
              </w:rPr>
              <w:t>Cách thực hiện trong lượt đánh giá của báo cáo</w:t>
            </w:r>
          </w:p>
        </w:tc>
      </w:tr>
      <w:tr w:rsidR="00D45154" w14:paraId="083053EC" w14:textId="77777777">
        <w:trPr>
          <w:cantSplit/>
          <w:jc w:val="center"/>
        </w:trPr>
        <w:tc>
          <w:tcPr>
            <w:tcW w:w="2098" w:type="dxa"/>
            <w:tcMar>
              <w:top w:w="65" w:type="dxa"/>
              <w:left w:w="65" w:type="dxa"/>
              <w:bottom w:w="65" w:type="dxa"/>
              <w:right w:w="65" w:type="dxa"/>
            </w:tcMar>
          </w:tcPr>
          <w:p w14:paraId="186D1F32" w14:textId="77777777" w:rsidR="00D45154" w:rsidRDefault="001C00FC">
            <w:pPr>
              <w:keepNext/>
              <w:spacing w:after="60"/>
              <w:jc w:val="left"/>
            </w:pPr>
            <w:r>
              <w:rPr>
                <w:sz w:val="21"/>
              </w:rPr>
              <w:t>Trọng số mạng</w:t>
            </w:r>
          </w:p>
        </w:tc>
        <w:tc>
          <w:tcPr>
            <w:tcW w:w="3458" w:type="dxa"/>
            <w:tcMar>
              <w:top w:w="65" w:type="dxa"/>
              <w:left w:w="65" w:type="dxa"/>
              <w:bottom w:w="65" w:type="dxa"/>
              <w:right w:w="65" w:type="dxa"/>
            </w:tcMar>
          </w:tcPr>
          <w:p w14:paraId="2D526D99" w14:textId="77777777" w:rsidR="00D45154" w:rsidRDefault="001C00FC">
            <w:pPr>
              <w:keepNext/>
              <w:spacing w:after="60"/>
              <w:jc w:val="left"/>
            </w:pPr>
            <w:r>
              <w:rPr>
                <w:sz w:val="21"/>
              </w:rPr>
              <w:t>Được cập nhật từ các episode</w:t>
            </w:r>
          </w:p>
        </w:tc>
        <w:tc>
          <w:tcPr>
            <w:tcW w:w="3515" w:type="dxa"/>
            <w:tcMar>
              <w:top w:w="65" w:type="dxa"/>
              <w:left w:w="65" w:type="dxa"/>
              <w:bottom w:w="65" w:type="dxa"/>
              <w:right w:w="65" w:type="dxa"/>
            </w:tcMar>
          </w:tcPr>
          <w:p w14:paraId="4E435568" w14:textId="77777777" w:rsidR="00D45154" w:rsidRDefault="001C00FC">
            <w:pPr>
              <w:keepNext/>
              <w:spacing w:after="60"/>
              <w:jc w:val="left"/>
            </w:pPr>
            <w:r>
              <w:rPr>
                <w:sz w:val="21"/>
              </w:rPr>
              <w:t>Giữ cố định checkpoint episode_256.pt</w:t>
            </w:r>
          </w:p>
        </w:tc>
      </w:tr>
      <w:tr w:rsidR="00D45154" w14:paraId="2F3B1DBE" w14:textId="77777777">
        <w:trPr>
          <w:cantSplit/>
          <w:jc w:val="center"/>
        </w:trPr>
        <w:tc>
          <w:tcPr>
            <w:tcW w:w="2098" w:type="dxa"/>
            <w:tcMar>
              <w:top w:w="65" w:type="dxa"/>
              <w:left w:w="65" w:type="dxa"/>
              <w:bottom w:w="65" w:type="dxa"/>
              <w:right w:w="65" w:type="dxa"/>
            </w:tcMar>
          </w:tcPr>
          <w:p w14:paraId="41102FBE" w14:textId="77777777" w:rsidR="00D45154" w:rsidRDefault="001C00FC">
            <w:pPr>
              <w:keepNext/>
              <w:spacing w:after="60"/>
              <w:jc w:val="left"/>
            </w:pPr>
            <w:r>
              <w:rPr>
                <w:sz w:val="21"/>
              </w:rPr>
              <w:t>Vai trò critic</w:t>
            </w:r>
          </w:p>
        </w:tc>
        <w:tc>
          <w:tcPr>
            <w:tcW w:w="3458" w:type="dxa"/>
            <w:tcMar>
              <w:top w:w="65" w:type="dxa"/>
              <w:left w:w="65" w:type="dxa"/>
              <w:bottom w:w="65" w:type="dxa"/>
              <w:right w:w="65" w:type="dxa"/>
            </w:tcMar>
          </w:tcPr>
          <w:p w14:paraId="25046FE8" w14:textId="77777777" w:rsidR="00D45154" w:rsidRDefault="001C00FC">
            <w:pPr>
              <w:keepNext/>
              <w:spacing w:after="60"/>
              <w:jc w:val="left"/>
            </w:pPr>
            <w:r>
              <w:rPr>
                <w:sz w:val="21"/>
              </w:rPr>
              <w:t>Ước lượng giá trị để hỗ trợ cập nhật</w:t>
            </w:r>
          </w:p>
        </w:tc>
        <w:tc>
          <w:tcPr>
            <w:tcW w:w="3515" w:type="dxa"/>
            <w:tcMar>
              <w:top w:w="65" w:type="dxa"/>
              <w:left w:w="65" w:type="dxa"/>
              <w:bottom w:w="65" w:type="dxa"/>
              <w:right w:w="65" w:type="dxa"/>
            </w:tcMar>
          </w:tcPr>
          <w:p w14:paraId="3645CFA1" w14:textId="77777777" w:rsidR="00D45154" w:rsidRDefault="001C00FC">
            <w:pPr>
              <w:keepNext/>
              <w:spacing w:after="60"/>
              <w:jc w:val="left"/>
            </w:pPr>
            <w:r>
              <w:rPr>
                <w:sz w:val="21"/>
              </w:rPr>
              <w:t>Không có bước cập nhật tham số</w:t>
            </w:r>
          </w:p>
        </w:tc>
      </w:tr>
      <w:tr w:rsidR="00D45154" w14:paraId="50B21F86" w14:textId="77777777">
        <w:trPr>
          <w:cantSplit/>
          <w:jc w:val="center"/>
        </w:trPr>
        <w:tc>
          <w:tcPr>
            <w:tcW w:w="2098" w:type="dxa"/>
            <w:tcMar>
              <w:top w:w="65" w:type="dxa"/>
              <w:left w:w="65" w:type="dxa"/>
              <w:bottom w:w="65" w:type="dxa"/>
              <w:right w:w="65" w:type="dxa"/>
            </w:tcMar>
          </w:tcPr>
          <w:p w14:paraId="09F0DC17" w14:textId="77777777" w:rsidR="00D45154" w:rsidRDefault="001C00FC">
            <w:pPr>
              <w:keepNext/>
              <w:spacing w:after="60"/>
              <w:jc w:val="left"/>
            </w:pPr>
            <w:r>
              <w:rPr>
                <w:sz w:val="21"/>
              </w:rPr>
              <w:t>Đầu ra chính sách</w:t>
            </w:r>
          </w:p>
        </w:tc>
        <w:tc>
          <w:tcPr>
            <w:tcW w:w="3458" w:type="dxa"/>
            <w:tcMar>
              <w:top w:w="65" w:type="dxa"/>
              <w:left w:w="65" w:type="dxa"/>
              <w:bottom w:w="65" w:type="dxa"/>
              <w:right w:w="65" w:type="dxa"/>
            </w:tcMar>
          </w:tcPr>
          <w:p w14:paraId="78381E91" w14:textId="77777777" w:rsidR="00D45154" w:rsidRDefault="001C00FC">
            <w:pPr>
              <w:keepNext/>
              <w:spacing w:after="60"/>
              <w:jc w:val="left"/>
            </w:pPr>
            <w:r>
              <w:rPr>
                <w:sz w:val="21"/>
              </w:rPr>
              <w:t>Phân phối lựa chọn mục tiêu</w:t>
            </w:r>
          </w:p>
        </w:tc>
        <w:tc>
          <w:tcPr>
            <w:tcW w:w="3515" w:type="dxa"/>
            <w:tcMar>
              <w:top w:w="65" w:type="dxa"/>
              <w:left w:w="65" w:type="dxa"/>
              <w:bottom w:w="65" w:type="dxa"/>
              <w:right w:w="65" w:type="dxa"/>
            </w:tcMar>
          </w:tcPr>
          <w:p w14:paraId="1BF99411" w14:textId="77777777" w:rsidR="00D45154" w:rsidRDefault="001C00FC">
            <w:pPr>
              <w:keepNext/>
              <w:spacing w:after="60"/>
              <w:jc w:val="left"/>
            </w:pPr>
            <w:r>
              <w:rPr>
                <w:sz w:val="21"/>
              </w:rPr>
              <w:t>Chọn xác định rồi tạo tuyến bằng A*</w:t>
            </w:r>
          </w:p>
        </w:tc>
      </w:tr>
      <w:tr w:rsidR="00D45154" w14:paraId="333A704E" w14:textId="77777777">
        <w:trPr>
          <w:cantSplit/>
          <w:jc w:val="center"/>
        </w:trPr>
        <w:tc>
          <w:tcPr>
            <w:tcW w:w="2098" w:type="dxa"/>
            <w:tcMar>
              <w:top w:w="65" w:type="dxa"/>
              <w:left w:w="65" w:type="dxa"/>
              <w:bottom w:w="65" w:type="dxa"/>
              <w:right w:w="65" w:type="dxa"/>
            </w:tcMar>
          </w:tcPr>
          <w:p w14:paraId="5C703F3B" w14:textId="77777777" w:rsidR="00D45154" w:rsidRDefault="001C00FC">
            <w:pPr>
              <w:keepNext/>
              <w:spacing w:after="60"/>
              <w:jc w:val="left"/>
            </w:pPr>
            <w:r>
              <w:rPr>
                <w:sz w:val="21"/>
              </w:rPr>
              <w:t>Nguồn đánh giá cuối</w:t>
            </w:r>
          </w:p>
        </w:tc>
        <w:tc>
          <w:tcPr>
            <w:tcW w:w="3458" w:type="dxa"/>
            <w:tcMar>
              <w:top w:w="65" w:type="dxa"/>
              <w:left w:w="65" w:type="dxa"/>
              <w:bottom w:w="65" w:type="dxa"/>
              <w:right w:w="65" w:type="dxa"/>
            </w:tcMar>
          </w:tcPr>
          <w:p w14:paraId="59369552" w14:textId="77777777" w:rsidR="00D45154" w:rsidRDefault="001C00FC">
            <w:pPr>
              <w:keepNext/>
              <w:spacing w:after="60"/>
              <w:jc w:val="left"/>
            </w:pPr>
            <w:r>
              <w:rPr>
                <w:sz w:val="21"/>
              </w:rPr>
              <w:t>Phần thưởng và chỉ số huấn luyện</w:t>
            </w:r>
          </w:p>
        </w:tc>
        <w:tc>
          <w:tcPr>
            <w:tcW w:w="3515" w:type="dxa"/>
            <w:tcMar>
              <w:top w:w="65" w:type="dxa"/>
              <w:left w:w="65" w:type="dxa"/>
              <w:bottom w:w="65" w:type="dxa"/>
              <w:right w:w="65" w:type="dxa"/>
            </w:tcMar>
          </w:tcPr>
          <w:p w14:paraId="1E0B514B" w14:textId="77777777" w:rsidR="00D45154" w:rsidRDefault="001C00FC">
            <w:pPr>
              <w:keepNext/>
              <w:spacing w:after="60"/>
              <w:jc w:val="left"/>
            </w:pPr>
            <w:r>
              <w:rPr>
                <w:sz w:val="21"/>
              </w:rPr>
              <w:t>Điểm đạt được và tính hợp lệ của kế hoạch</w:t>
            </w:r>
          </w:p>
        </w:tc>
      </w:tr>
      <w:tr w:rsidR="00D45154" w14:paraId="4620E53E" w14:textId="77777777">
        <w:trPr>
          <w:cantSplit/>
          <w:jc w:val="center"/>
        </w:trPr>
        <w:tc>
          <w:tcPr>
            <w:tcW w:w="2098" w:type="dxa"/>
            <w:tcMar>
              <w:top w:w="65" w:type="dxa"/>
              <w:left w:w="65" w:type="dxa"/>
              <w:bottom w:w="65" w:type="dxa"/>
              <w:right w:w="65" w:type="dxa"/>
            </w:tcMar>
          </w:tcPr>
          <w:p w14:paraId="63F333CE" w14:textId="77777777" w:rsidR="00D45154" w:rsidRDefault="001C00FC">
            <w:pPr>
              <w:spacing w:after="60"/>
              <w:jc w:val="left"/>
            </w:pPr>
            <w:r>
              <w:rPr>
                <w:sz w:val="21"/>
              </w:rPr>
              <w:t>Kết luận cho phép</w:t>
            </w:r>
          </w:p>
        </w:tc>
        <w:tc>
          <w:tcPr>
            <w:tcW w:w="3458" w:type="dxa"/>
            <w:tcMar>
              <w:top w:w="65" w:type="dxa"/>
              <w:left w:w="65" w:type="dxa"/>
              <w:bottom w:w="65" w:type="dxa"/>
              <w:right w:w="65" w:type="dxa"/>
            </w:tcMar>
          </w:tcPr>
          <w:p w14:paraId="04174D04" w14:textId="77777777" w:rsidR="00D45154" w:rsidRDefault="001C00FC">
            <w:pPr>
              <w:spacing w:after="60"/>
              <w:jc w:val="left"/>
            </w:pPr>
            <w:r>
              <w:rPr>
                <w:sz w:val="21"/>
              </w:rPr>
              <w:t>Cần log để đánh giá hội tụ</w:t>
            </w:r>
          </w:p>
        </w:tc>
        <w:tc>
          <w:tcPr>
            <w:tcW w:w="3515" w:type="dxa"/>
            <w:tcMar>
              <w:top w:w="65" w:type="dxa"/>
              <w:left w:w="65" w:type="dxa"/>
              <w:bottom w:w="65" w:type="dxa"/>
              <w:right w:w="65" w:type="dxa"/>
            </w:tcMar>
          </w:tcPr>
          <w:p w14:paraId="0CF24A81" w14:textId="77777777" w:rsidR="00D45154" w:rsidRDefault="001C00FC">
            <w:pPr>
              <w:spacing w:after="60"/>
              <w:jc w:val="left"/>
            </w:pPr>
            <w:r>
              <w:rPr>
                <w:sz w:val="21"/>
              </w:rPr>
              <w:t>Chỉ đánh giá checkpoint và cấu hình đã chạy</w:t>
            </w:r>
          </w:p>
        </w:tc>
      </w:tr>
    </w:tbl>
    <w:p w14:paraId="77076612" w14:textId="77777777" w:rsidR="00D45154" w:rsidRDefault="00D45154">
      <w:pPr>
        <w:spacing w:after="20"/>
      </w:pPr>
    </w:p>
    <w:p w14:paraId="71E3A59D" w14:textId="77777777" w:rsidR="00D45154" w:rsidRDefault="001C00FC">
      <w:pPr>
        <w:pStyle w:val="Heading2"/>
        <w:spacing w:before="160"/>
        <w:jc w:val="left"/>
      </w:pPr>
      <w:bookmarkStart w:id="68" w:name="_Toc243666660"/>
      <w:r>
        <w:t>C.5. Mục tiêu học và các giới hạn diễn giải</w:t>
      </w:r>
      <w:bookmarkEnd w:id="68"/>
    </w:p>
    <w:p w14:paraId="45557996" w14:textId="77777777" w:rsidR="00D45154" w:rsidRDefault="001C00FC">
      <w:r>
        <w:t>Mã huấn luyện có phần thưởng trọng số cho loại mới, loại theo ngày và số suất, cùng cơ chế shaping theo khoảng cách. Phần thưởng số thực này không mặc nhiên tương đương thứ tự ưu tiên từ điển của BTC. Đây là một điểm cần kiểm tra khi huấn luyện tiếp, nhưng báo cáo chưa có thí nghiệm chứng minh nó là nguyên nhân của chênh lệch điểm. Nhóm chưa kiểm chứng lại dữ liệu huấn luyện, mức hội tụ hoặc toàn bộ lịch sử các episode chỉ từ một file checkpoint.</w:t>
      </w:r>
    </w:p>
    <w:p w14:paraId="7B264B93" w14:textId="77777777" w:rsidR="00D45154" w:rsidRDefault="001C00FC">
      <w:r>
        <w:t>Để định lượng trợ giúp cho RL, hướng tiếp theo là giữ cùng checkpoint và dữ liệu, rồi đối chứng bật/tắt tuyến phụ, giữ chỗ hoặc bộ chọn Greedy. So sánh bộ tìm đường cần dùng những phương án thay thế có cùng đầu ra hợp lệ. Những phép tách thành phần đó chưa được thực hiện, nên báo cáo chỉ kết luận về cấu hình kết hợp đã chạy, không quy toàn bộ điểm cho RL hoặc khẳng định mọi thành phần đều làm tăng chất lượng.</w:t>
      </w:r>
    </w:p>
    <w:p w14:paraId="072E4FAD" w14:textId="77777777" w:rsidR="00D45154" w:rsidRDefault="001C00FC">
      <w:pPr>
        <w:pStyle w:val="Heading2"/>
        <w:spacing w:before="160"/>
        <w:jc w:val="left"/>
      </w:pPr>
      <w:bookmarkStart w:id="69" w:name="_Toc243666661"/>
      <w:r>
        <w:t>C.6. Điều kiện riêng của đối chứng RL</w:t>
      </w:r>
      <w:bookmarkEnd w:id="69"/>
    </w:p>
    <w:p w14:paraId="16B34A56" w14:textId="77777777" w:rsidR="00D45154" w:rsidRDefault="001C00FC">
      <w:r>
        <w:t>Trong bảng 31, đối chứng nội bộ là Greedy/Lookahead của bộ thử RL, dùng cùng mô-đun chuyển đổi dữ liệu và cùng vai trò toàn tuần tra với hệ lai. Tour được thêm làm mốc tham chiếu của phương án chính, dùng kết quả đã lưu ở bảng 12: ngân sách 5 giây/ngày và đội hình có một xe tiếp tế. Vì đội hình, ngân sách và cách tạo tuyến khác nhau, chênh lệch giữa tour và RL chỉ phản ánh kết quả hai cấu hình hoàn chỉnh. Nhóm không dùng chênh lệch đó để kết luận tác dụng thuần của việc thêm hay bỏ RL.</w:t>
      </w:r>
    </w:p>
    <w:p w14:paraId="77377857" w14:textId="77777777" w:rsidR="00D45154" w:rsidRDefault="001C00FC">
      <w:r>
        <w:t xml:space="preserve">Bộ thử RL gồm Q01 đến Q04 và Q06 đến Q10; không có Q05. Q01 và Q02 trùng cấu hình nên không phải hai bản đồ độc lập. Các chiến lược tự tạo lịch sử giao thông của mình sau ngày đầu. Thử nghiệm hệ lai chưa chạy Mock Contest hoặc trận nhiều đội; kết luận </w:t>
      </w:r>
      <w:r>
        <w:lastRenderedPageBreak/>
        <w:t>chỉ áp dụng cho checkpoint và cấu hình đã kiểm tra, không chứng minh ưu thế chung của một họ phương pháp.</w:t>
      </w:r>
    </w:p>
    <w:p w14:paraId="26109D2A" w14:textId="77777777" w:rsidR="00D45154" w:rsidRDefault="001C00FC">
      <w:pPr>
        <w:pStyle w:val="Heading2"/>
        <w:spacing w:before="160"/>
        <w:jc w:val="left"/>
      </w:pPr>
      <w:bookmarkStart w:id="70" w:name="_Toc243666662"/>
      <w:r>
        <w:t>C.7. Đối chứng checkpoint RL kết hợp Greedy</w:t>
      </w:r>
      <w:bookmarkEnd w:id="70"/>
    </w:p>
    <w:p w14:paraId="666A1BF6" w14:textId="77777777" w:rsidR="00D45154" w:rsidRDefault="00D45154">
      <w:pPr>
        <w:spacing w:after="20"/>
      </w:pPr>
    </w:p>
    <w:p w14:paraId="0FBFA60E" w14:textId="77777777" w:rsidR="00D45154" w:rsidRDefault="001C00FC">
      <w:pPr>
        <w:keepNext/>
      </w:pPr>
      <w:r>
        <w:rPr>
          <w:b/>
        </w:rPr>
        <w:t>Bảng 31. Mốc tour của phần chính và kết quả thử nghiệm hệ lai RL</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95"/>
        <w:gridCol w:w="2523"/>
        <w:gridCol w:w="2523"/>
        <w:gridCol w:w="2523"/>
      </w:tblGrid>
      <w:tr w:rsidR="00D45154" w14:paraId="7705334E" w14:textId="77777777">
        <w:trPr>
          <w:cantSplit/>
          <w:tblHeader/>
          <w:jc w:val="center"/>
        </w:trPr>
        <w:tc>
          <w:tcPr>
            <w:tcW w:w="595" w:type="dxa"/>
            <w:shd w:val="clear" w:color="auto" w:fill="EAEAEA"/>
            <w:tcMar>
              <w:top w:w="65" w:type="dxa"/>
              <w:left w:w="65" w:type="dxa"/>
              <w:bottom w:w="65" w:type="dxa"/>
              <w:right w:w="65" w:type="dxa"/>
            </w:tcMar>
            <w:vAlign w:val="center"/>
          </w:tcPr>
          <w:p w14:paraId="465219F6" w14:textId="77777777" w:rsidR="00D45154" w:rsidRDefault="001C00FC">
            <w:pPr>
              <w:spacing w:before="40" w:after="40" w:line="269" w:lineRule="auto"/>
              <w:jc w:val="left"/>
            </w:pPr>
            <w:r>
              <w:rPr>
                <w:b/>
                <w:sz w:val="21"/>
              </w:rPr>
              <w:t>Mã bài</w:t>
            </w:r>
          </w:p>
        </w:tc>
        <w:tc>
          <w:tcPr>
            <w:tcW w:w="2523" w:type="dxa"/>
            <w:shd w:val="clear" w:color="auto" w:fill="EAEAEA"/>
            <w:tcMar>
              <w:top w:w="65" w:type="dxa"/>
              <w:left w:w="65" w:type="dxa"/>
              <w:bottom w:w="65" w:type="dxa"/>
              <w:right w:w="65" w:type="dxa"/>
            </w:tcMar>
            <w:vAlign w:val="center"/>
          </w:tcPr>
          <w:p w14:paraId="56BAD905" w14:textId="77777777" w:rsidR="00D45154" w:rsidRDefault="001C00FC">
            <w:pPr>
              <w:spacing w:before="40" w:after="40" w:line="269" w:lineRule="auto"/>
              <w:jc w:val="left"/>
            </w:pPr>
            <w:r>
              <w:rPr>
                <w:b/>
                <w:sz w:val="21"/>
              </w:rPr>
              <w:t>Điểm tour của phần chính, có tiếp tế (U, D, Q)</w:t>
            </w:r>
          </w:p>
        </w:tc>
        <w:tc>
          <w:tcPr>
            <w:tcW w:w="2523" w:type="dxa"/>
            <w:shd w:val="clear" w:color="auto" w:fill="EAEAEA"/>
            <w:tcMar>
              <w:top w:w="65" w:type="dxa"/>
              <w:left w:w="65" w:type="dxa"/>
              <w:bottom w:w="65" w:type="dxa"/>
              <w:right w:w="65" w:type="dxa"/>
            </w:tcMar>
            <w:vAlign w:val="center"/>
          </w:tcPr>
          <w:p w14:paraId="592468CF" w14:textId="77777777" w:rsidR="00D45154" w:rsidRDefault="001C00FC">
            <w:pPr>
              <w:spacing w:before="40" w:after="40" w:line="269" w:lineRule="auto"/>
              <w:jc w:val="left"/>
            </w:pPr>
            <w:r>
              <w:rPr>
                <w:b/>
                <w:sz w:val="21"/>
              </w:rPr>
              <w:t>Điểm Greedy/Lookahead đối chứng nội bộ, toàn tuần tra (U, D, Q)</w:t>
            </w:r>
          </w:p>
        </w:tc>
        <w:tc>
          <w:tcPr>
            <w:tcW w:w="2523" w:type="dxa"/>
            <w:shd w:val="clear" w:color="auto" w:fill="EAEAEA"/>
            <w:tcMar>
              <w:top w:w="65" w:type="dxa"/>
              <w:left w:w="65" w:type="dxa"/>
              <w:bottom w:w="65" w:type="dxa"/>
              <w:right w:w="65" w:type="dxa"/>
            </w:tcMar>
            <w:vAlign w:val="center"/>
          </w:tcPr>
          <w:p w14:paraId="64D5BECA" w14:textId="77777777" w:rsidR="00D45154" w:rsidRDefault="001C00FC">
            <w:pPr>
              <w:spacing w:before="40" w:after="40" w:line="269" w:lineRule="auto"/>
              <w:jc w:val="left"/>
            </w:pPr>
            <w:r>
              <w:rPr>
                <w:b/>
                <w:sz w:val="21"/>
              </w:rPr>
              <w:t>Điểm hệ lai RL với Greedy, toàn tuần tra (U, D, Q)</w:t>
            </w:r>
          </w:p>
        </w:tc>
      </w:tr>
      <w:tr w:rsidR="00D45154" w14:paraId="4BEAC968" w14:textId="77777777">
        <w:trPr>
          <w:cantSplit/>
          <w:jc w:val="center"/>
        </w:trPr>
        <w:tc>
          <w:tcPr>
            <w:tcW w:w="595" w:type="dxa"/>
            <w:tcMar>
              <w:top w:w="65" w:type="dxa"/>
              <w:left w:w="65" w:type="dxa"/>
              <w:bottom w:w="65" w:type="dxa"/>
              <w:right w:w="65" w:type="dxa"/>
            </w:tcMar>
            <w:vAlign w:val="center"/>
          </w:tcPr>
          <w:p w14:paraId="1D8E3511" w14:textId="77777777" w:rsidR="00D45154" w:rsidRDefault="001C00FC">
            <w:pPr>
              <w:spacing w:before="40" w:after="40" w:line="269" w:lineRule="auto"/>
              <w:jc w:val="center"/>
            </w:pPr>
            <w:r>
              <w:rPr>
                <w:sz w:val="21"/>
              </w:rPr>
              <w:t>Q01</w:t>
            </w:r>
          </w:p>
        </w:tc>
        <w:tc>
          <w:tcPr>
            <w:tcW w:w="2523" w:type="dxa"/>
            <w:tcMar>
              <w:top w:w="65" w:type="dxa"/>
              <w:left w:w="65" w:type="dxa"/>
              <w:bottom w:w="65" w:type="dxa"/>
              <w:right w:w="65" w:type="dxa"/>
            </w:tcMar>
            <w:vAlign w:val="center"/>
          </w:tcPr>
          <w:p w14:paraId="73969F38" w14:textId="77777777" w:rsidR="00D45154" w:rsidRDefault="001C00FC">
            <w:pPr>
              <w:spacing w:before="40" w:after="40" w:line="269" w:lineRule="auto"/>
              <w:jc w:val="center"/>
            </w:pPr>
            <w:r>
              <w:rPr>
                <w:sz w:val="21"/>
              </w:rPr>
              <w:t>(20, 200, 614)</w:t>
            </w:r>
          </w:p>
        </w:tc>
        <w:tc>
          <w:tcPr>
            <w:tcW w:w="2523" w:type="dxa"/>
            <w:tcMar>
              <w:top w:w="65" w:type="dxa"/>
              <w:left w:w="65" w:type="dxa"/>
              <w:bottom w:w="65" w:type="dxa"/>
              <w:right w:w="65" w:type="dxa"/>
            </w:tcMar>
            <w:vAlign w:val="center"/>
          </w:tcPr>
          <w:p w14:paraId="74672392" w14:textId="77777777" w:rsidR="00D45154" w:rsidRDefault="001C00FC">
            <w:pPr>
              <w:spacing w:before="40" w:after="40" w:line="269" w:lineRule="auto"/>
              <w:jc w:val="center"/>
            </w:pPr>
            <w:r>
              <w:rPr>
                <w:sz w:val="21"/>
              </w:rPr>
              <w:t>(20, 92, 245)</w:t>
            </w:r>
          </w:p>
        </w:tc>
        <w:tc>
          <w:tcPr>
            <w:tcW w:w="2523" w:type="dxa"/>
            <w:tcMar>
              <w:top w:w="65" w:type="dxa"/>
              <w:left w:w="65" w:type="dxa"/>
              <w:bottom w:w="65" w:type="dxa"/>
              <w:right w:w="65" w:type="dxa"/>
            </w:tcMar>
            <w:vAlign w:val="center"/>
          </w:tcPr>
          <w:p w14:paraId="33CC9E89" w14:textId="77777777" w:rsidR="00D45154" w:rsidRDefault="001C00FC">
            <w:pPr>
              <w:spacing w:before="40" w:after="40" w:line="269" w:lineRule="auto"/>
              <w:jc w:val="center"/>
            </w:pPr>
            <w:r>
              <w:rPr>
                <w:sz w:val="21"/>
              </w:rPr>
              <w:t>(20, 57, 167)</w:t>
            </w:r>
          </w:p>
        </w:tc>
      </w:tr>
      <w:tr w:rsidR="00D45154" w14:paraId="21EB962F" w14:textId="77777777">
        <w:trPr>
          <w:cantSplit/>
          <w:jc w:val="center"/>
        </w:trPr>
        <w:tc>
          <w:tcPr>
            <w:tcW w:w="595" w:type="dxa"/>
            <w:tcMar>
              <w:top w:w="65" w:type="dxa"/>
              <w:left w:w="65" w:type="dxa"/>
              <w:bottom w:w="65" w:type="dxa"/>
              <w:right w:w="65" w:type="dxa"/>
            </w:tcMar>
            <w:vAlign w:val="center"/>
          </w:tcPr>
          <w:p w14:paraId="093D7A3E" w14:textId="77777777" w:rsidR="00D45154" w:rsidRDefault="001C00FC">
            <w:pPr>
              <w:spacing w:before="40" w:after="40" w:line="269" w:lineRule="auto"/>
              <w:jc w:val="center"/>
            </w:pPr>
            <w:r>
              <w:rPr>
                <w:sz w:val="21"/>
              </w:rPr>
              <w:t>Q02</w:t>
            </w:r>
          </w:p>
        </w:tc>
        <w:tc>
          <w:tcPr>
            <w:tcW w:w="2523" w:type="dxa"/>
            <w:tcMar>
              <w:top w:w="65" w:type="dxa"/>
              <w:left w:w="65" w:type="dxa"/>
              <w:bottom w:w="65" w:type="dxa"/>
              <w:right w:w="65" w:type="dxa"/>
            </w:tcMar>
            <w:vAlign w:val="center"/>
          </w:tcPr>
          <w:p w14:paraId="16875FBD" w14:textId="77777777" w:rsidR="00D45154" w:rsidRDefault="001C00FC">
            <w:pPr>
              <w:spacing w:before="40" w:after="40" w:line="269" w:lineRule="auto"/>
              <w:jc w:val="center"/>
            </w:pPr>
            <w:r>
              <w:rPr>
                <w:sz w:val="21"/>
              </w:rPr>
              <w:t>Chưa có lượt trong bảng 12</w:t>
            </w:r>
          </w:p>
        </w:tc>
        <w:tc>
          <w:tcPr>
            <w:tcW w:w="2523" w:type="dxa"/>
            <w:tcMar>
              <w:top w:w="65" w:type="dxa"/>
              <w:left w:w="65" w:type="dxa"/>
              <w:bottom w:w="65" w:type="dxa"/>
              <w:right w:w="65" w:type="dxa"/>
            </w:tcMar>
            <w:vAlign w:val="center"/>
          </w:tcPr>
          <w:p w14:paraId="62708683" w14:textId="77777777" w:rsidR="00D45154" w:rsidRDefault="001C00FC">
            <w:pPr>
              <w:spacing w:before="40" w:after="40" w:line="269" w:lineRule="auto"/>
              <w:jc w:val="center"/>
            </w:pPr>
            <w:r>
              <w:rPr>
                <w:sz w:val="21"/>
              </w:rPr>
              <w:t>(20, 92, 245)</w:t>
            </w:r>
          </w:p>
        </w:tc>
        <w:tc>
          <w:tcPr>
            <w:tcW w:w="2523" w:type="dxa"/>
            <w:tcMar>
              <w:top w:w="65" w:type="dxa"/>
              <w:left w:w="65" w:type="dxa"/>
              <w:bottom w:w="65" w:type="dxa"/>
              <w:right w:w="65" w:type="dxa"/>
            </w:tcMar>
            <w:vAlign w:val="center"/>
          </w:tcPr>
          <w:p w14:paraId="11E539EB" w14:textId="77777777" w:rsidR="00D45154" w:rsidRDefault="001C00FC">
            <w:pPr>
              <w:spacing w:before="40" w:after="40" w:line="269" w:lineRule="auto"/>
              <w:jc w:val="center"/>
            </w:pPr>
            <w:r>
              <w:rPr>
                <w:sz w:val="21"/>
              </w:rPr>
              <w:t>(20, 57, 167)</w:t>
            </w:r>
          </w:p>
        </w:tc>
      </w:tr>
      <w:tr w:rsidR="00D45154" w14:paraId="10D895F9" w14:textId="77777777">
        <w:trPr>
          <w:cantSplit/>
          <w:jc w:val="center"/>
        </w:trPr>
        <w:tc>
          <w:tcPr>
            <w:tcW w:w="595" w:type="dxa"/>
            <w:tcMar>
              <w:top w:w="65" w:type="dxa"/>
              <w:left w:w="65" w:type="dxa"/>
              <w:bottom w:w="65" w:type="dxa"/>
              <w:right w:w="65" w:type="dxa"/>
            </w:tcMar>
            <w:vAlign w:val="center"/>
          </w:tcPr>
          <w:p w14:paraId="65ED4A2F" w14:textId="77777777" w:rsidR="00D45154" w:rsidRDefault="001C00FC">
            <w:pPr>
              <w:spacing w:before="40" w:after="40" w:line="269" w:lineRule="auto"/>
              <w:jc w:val="center"/>
            </w:pPr>
            <w:r>
              <w:rPr>
                <w:sz w:val="21"/>
              </w:rPr>
              <w:t>Q03</w:t>
            </w:r>
          </w:p>
        </w:tc>
        <w:tc>
          <w:tcPr>
            <w:tcW w:w="2523" w:type="dxa"/>
            <w:tcMar>
              <w:top w:w="65" w:type="dxa"/>
              <w:left w:w="65" w:type="dxa"/>
              <w:bottom w:w="65" w:type="dxa"/>
              <w:right w:w="65" w:type="dxa"/>
            </w:tcMar>
            <w:vAlign w:val="center"/>
          </w:tcPr>
          <w:p w14:paraId="5B43E75B" w14:textId="77777777" w:rsidR="00D45154" w:rsidRDefault="001C00FC">
            <w:pPr>
              <w:spacing w:before="40" w:after="40" w:line="269" w:lineRule="auto"/>
              <w:jc w:val="center"/>
            </w:pPr>
            <w:r>
              <w:rPr>
                <w:sz w:val="21"/>
              </w:rPr>
              <w:t>(20, 200, 659)</w:t>
            </w:r>
          </w:p>
        </w:tc>
        <w:tc>
          <w:tcPr>
            <w:tcW w:w="2523" w:type="dxa"/>
            <w:tcMar>
              <w:top w:w="65" w:type="dxa"/>
              <w:left w:w="65" w:type="dxa"/>
              <w:bottom w:w="65" w:type="dxa"/>
              <w:right w:w="65" w:type="dxa"/>
            </w:tcMar>
            <w:vAlign w:val="center"/>
          </w:tcPr>
          <w:p w14:paraId="570F78AE" w14:textId="77777777" w:rsidR="00D45154" w:rsidRDefault="001C00FC">
            <w:pPr>
              <w:spacing w:before="40" w:after="40" w:line="269" w:lineRule="auto"/>
              <w:jc w:val="center"/>
            </w:pPr>
            <w:r>
              <w:rPr>
                <w:sz w:val="21"/>
              </w:rPr>
              <w:t>(20, 67, 132)</w:t>
            </w:r>
          </w:p>
        </w:tc>
        <w:tc>
          <w:tcPr>
            <w:tcW w:w="2523" w:type="dxa"/>
            <w:tcMar>
              <w:top w:w="65" w:type="dxa"/>
              <w:left w:w="65" w:type="dxa"/>
              <w:bottom w:w="65" w:type="dxa"/>
              <w:right w:w="65" w:type="dxa"/>
            </w:tcMar>
            <w:vAlign w:val="center"/>
          </w:tcPr>
          <w:p w14:paraId="07959743" w14:textId="77777777" w:rsidR="00D45154" w:rsidRDefault="001C00FC">
            <w:pPr>
              <w:spacing w:before="40" w:after="40" w:line="269" w:lineRule="auto"/>
              <w:jc w:val="center"/>
            </w:pPr>
            <w:r>
              <w:rPr>
                <w:sz w:val="21"/>
              </w:rPr>
              <w:t>(19, 59, 121)</w:t>
            </w:r>
          </w:p>
        </w:tc>
      </w:tr>
      <w:tr w:rsidR="00D45154" w14:paraId="35FAFC0D" w14:textId="77777777">
        <w:trPr>
          <w:cantSplit/>
          <w:jc w:val="center"/>
        </w:trPr>
        <w:tc>
          <w:tcPr>
            <w:tcW w:w="595" w:type="dxa"/>
            <w:tcMar>
              <w:top w:w="65" w:type="dxa"/>
              <w:left w:w="65" w:type="dxa"/>
              <w:bottom w:w="65" w:type="dxa"/>
              <w:right w:w="65" w:type="dxa"/>
            </w:tcMar>
            <w:vAlign w:val="center"/>
          </w:tcPr>
          <w:p w14:paraId="5FFE2083" w14:textId="77777777" w:rsidR="00D45154" w:rsidRDefault="001C00FC">
            <w:pPr>
              <w:spacing w:before="40" w:after="40" w:line="269" w:lineRule="auto"/>
              <w:jc w:val="center"/>
            </w:pPr>
            <w:r>
              <w:rPr>
                <w:sz w:val="21"/>
              </w:rPr>
              <w:t>Q04</w:t>
            </w:r>
          </w:p>
        </w:tc>
        <w:tc>
          <w:tcPr>
            <w:tcW w:w="2523" w:type="dxa"/>
            <w:tcMar>
              <w:top w:w="65" w:type="dxa"/>
              <w:left w:w="65" w:type="dxa"/>
              <w:bottom w:w="65" w:type="dxa"/>
              <w:right w:w="65" w:type="dxa"/>
            </w:tcMar>
            <w:vAlign w:val="center"/>
          </w:tcPr>
          <w:p w14:paraId="33321E21" w14:textId="77777777" w:rsidR="00D45154" w:rsidRDefault="001C00FC">
            <w:pPr>
              <w:spacing w:before="40" w:after="40" w:line="269" w:lineRule="auto"/>
              <w:jc w:val="center"/>
            </w:pPr>
            <w:r>
              <w:rPr>
                <w:sz w:val="21"/>
              </w:rPr>
              <w:t>(20, 200, 636)</w:t>
            </w:r>
          </w:p>
        </w:tc>
        <w:tc>
          <w:tcPr>
            <w:tcW w:w="2523" w:type="dxa"/>
            <w:tcMar>
              <w:top w:w="65" w:type="dxa"/>
              <w:left w:w="65" w:type="dxa"/>
              <w:bottom w:w="65" w:type="dxa"/>
              <w:right w:w="65" w:type="dxa"/>
            </w:tcMar>
            <w:vAlign w:val="center"/>
          </w:tcPr>
          <w:p w14:paraId="24BA97FB" w14:textId="77777777" w:rsidR="00D45154" w:rsidRDefault="001C00FC">
            <w:pPr>
              <w:spacing w:before="40" w:after="40" w:line="269" w:lineRule="auto"/>
              <w:jc w:val="center"/>
            </w:pPr>
            <w:r>
              <w:rPr>
                <w:sz w:val="21"/>
              </w:rPr>
              <w:t>(20, 70, 145)</w:t>
            </w:r>
          </w:p>
        </w:tc>
        <w:tc>
          <w:tcPr>
            <w:tcW w:w="2523" w:type="dxa"/>
            <w:tcMar>
              <w:top w:w="65" w:type="dxa"/>
              <w:left w:w="65" w:type="dxa"/>
              <w:bottom w:w="65" w:type="dxa"/>
              <w:right w:w="65" w:type="dxa"/>
            </w:tcMar>
            <w:vAlign w:val="center"/>
          </w:tcPr>
          <w:p w14:paraId="2565304F" w14:textId="77777777" w:rsidR="00D45154" w:rsidRDefault="001C00FC">
            <w:pPr>
              <w:spacing w:before="40" w:after="40" w:line="269" w:lineRule="auto"/>
              <w:jc w:val="center"/>
            </w:pPr>
            <w:r>
              <w:rPr>
                <w:sz w:val="21"/>
              </w:rPr>
              <w:t>(15, 42, 96)</w:t>
            </w:r>
          </w:p>
        </w:tc>
      </w:tr>
      <w:tr w:rsidR="00D45154" w14:paraId="0C8DF91C" w14:textId="77777777">
        <w:trPr>
          <w:cantSplit/>
          <w:jc w:val="center"/>
        </w:trPr>
        <w:tc>
          <w:tcPr>
            <w:tcW w:w="595" w:type="dxa"/>
            <w:tcMar>
              <w:top w:w="65" w:type="dxa"/>
              <w:left w:w="65" w:type="dxa"/>
              <w:bottom w:w="65" w:type="dxa"/>
              <w:right w:w="65" w:type="dxa"/>
            </w:tcMar>
            <w:vAlign w:val="center"/>
          </w:tcPr>
          <w:p w14:paraId="78A43EC9" w14:textId="77777777" w:rsidR="00D45154" w:rsidRDefault="001C00FC">
            <w:pPr>
              <w:spacing w:before="40" w:after="40" w:line="269" w:lineRule="auto"/>
              <w:jc w:val="center"/>
            </w:pPr>
            <w:r>
              <w:rPr>
                <w:sz w:val="21"/>
              </w:rPr>
              <w:t>Q06</w:t>
            </w:r>
          </w:p>
        </w:tc>
        <w:tc>
          <w:tcPr>
            <w:tcW w:w="2523" w:type="dxa"/>
            <w:tcMar>
              <w:top w:w="65" w:type="dxa"/>
              <w:left w:w="65" w:type="dxa"/>
              <w:bottom w:w="65" w:type="dxa"/>
              <w:right w:w="65" w:type="dxa"/>
            </w:tcMar>
            <w:vAlign w:val="center"/>
          </w:tcPr>
          <w:p w14:paraId="50098A79" w14:textId="77777777" w:rsidR="00D45154" w:rsidRDefault="001C00FC">
            <w:pPr>
              <w:spacing w:before="40" w:after="40" w:line="269" w:lineRule="auto"/>
              <w:jc w:val="center"/>
            </w:pPr>
            <w:r>
              <w:rPr>
                <w:sz w:val="21"/>
              </w:rPr>
              <w:t>(15, 150, 735)</w:t>
            </w:r>
          </w:p>
        </w:tc>
        <w:tc>
          <w:tcPr>
            <w:tcW w:w="2523" w:type="dxa"/>
            <w:tcMar>
              <w:top w:w="65" w:type="dxa"/>
              <w:left w:w="65" w:type="dxa"/>
              <w:bottom w:w="65" w:type="dxa"/>
              <w:right w:w="65" w:type="dxa"/>
            </w:tcMar>
            <w:vAlign w:val="center"/>
          </w:tcPr>
          <w:p w14:paraId="19121BB3" w14:textId="77777777" w:rsidR="00D45154" w:rsidRDefault="001C00FC">
            <w:pPr>
              <w:spacing w:before="40" w:after="40" w:line="269" w:lineRule="auto"/>
              <w:jc w:val="center"/>
            </w:pPr>
            <w:r>
              <w:rPr>
                <w:sz w:val="21"/>
              </w:rPr>
              <w:t>(15, 75, 189)</w:t>
            </w:r>
          </w:p>
        </w:tc>
        <w:tc>
          <w:tcPr>
            <w:tcW w:w="2523" w:type="dxa"/>
            <w:tcMar>
              <w:top w:w="65" w:type="dxa"/>
              <w:left w:w="65" w:type="dxa"/>
              <w:bottom w:w="65" w:type="dxa"/>
              <w:right w:w="65" w:type="dxa"/>
            </w:tcMar>
            <w:vAlign w:val="center"/>
          </w:tcPr>
          <w:p w14:paraId="66BD7066" w14:textId="77777777" w:rsidR="00D45154" w:rsidRDefault="001C00FC">
            <w:pPr>
              <w:spacing w:before="40" w:after="40" w:line="269" w:lineRule="auto"/>
              <w:jc w:val="center"/>
            </w:pPr>
            <w:r>
              <w:rPr>
                <w:sz w:val="21"/>
              </w:rPr>
              <w:t>(15, 55, 143)</w:t>
            </w:r>
          </w:p>
        </w:tc>
      </w:tr>
      <w:tr w:rsidR="00D45154" w14:paraId="5BE7A94B" w14:textId="77777777">
        <w:trPr>
          <w:cantSplit/>
          <w:jc w:val="center"/>
        </w:trPr>
        <w:tc>
          <w:tcPr>
            <w:tcW w:w="595" w:type="dxa"/>
            <w:tcMar>
              <w:top w:w="65" w:type="dxa"/>
              <w:left w:w="65" w:type="dxa"/>
              <w:bottom w:w="65" w:type="dxa"/>
              <w:right w:w="65" w:type="dxa"/>
            </w:tcMar>
            <w:vAlign w:val="center"/>
          </w:tcPr>
          <w:p w14:paraId="3D9A6AE8" w14:textId="77777777" w:rsidR="00D45154" w:rsidRDefault="001C00FC">
            <w:pPr>
              <w:spacing w:before="40" w:after="40" w:line="269" w:lineRule="auto"/>
              <w:jc w:val="center"/>
            </w:pPr>
            <w:r>
              <w:rPr>
                <w:sz w:val="21"/>
              </w:rPr>
              <w:t>Q07</w:t>
            </w:r>
          </w:p>
        </w:tc>
        <w:tc>
          <w:tcPr>
            <w:tcW w:w="2523" w:type="dxa"/>
            <w:tcMar>
              <w:top w:w="65" w:type="dxa"/>
              <w:left w:w="65" w:type="dxa"/>
              <w:bottom w:w="65" w:type="dxa"/>
              <w:right w:w="65" w:type="dxa"/>
            </w:tcMar>
            <w:vAlign w:val="center"/>
          </w:tcPr>
          <w:p w14:paraId="680427E9" w14:textId="77777777" w:rsidR="00D45154" w:rsidRDefault="001C00FC">
            <w:pPr>
              <w:spacing w:before="40" w:after="40" w:line="269" w:lineRule="auto"/>
              <w:jc w:val="center"/>
            </w:pPr>
            <w:r>
              <w:rPr>
                <w:sz w:val="21"/>
              </w:rPr>
              <w:t>(15, 150, 820)</w:t>
            </w:r>
          </w:p>
        </w:tc>
        <w:tc>
          <w:tcPr>
            <w:tcW w:w="2523" w:type="dxa"/>
            <w:tcMar>
              <w:top w:w="65" w:type="dxa"/>
              <w:left w:w="65" w:type="dxa"/>
              <w:bottom w:w="65" w:type="dxa"/>
              <w:right w:w="65" w:type="dxa"/>
            </w:tcMar>
            <w:vAlign w:val="center"/>
          </w:tcPr>
          <w:p w14:paraId="027C097D" w14:textId="77777777" w:rsidR="00D45154" w:rsidRDefault="001C00FC">
            <w:pPr>
              <w:spacing w:before="40" w:after="40" w:line="269" w:lineRule="auto"/>
              <w:jc w:val="center"/>
            </w:pPr>
            <w:r>
              <w:rPr>
                <w:sz w:val="21"/>
              </w:rPr>
              <w:t>(15, 71, 344)</w:t>
            </w:r>
          </w:p>
        </w:tc>
        <w:tc>
          <w:tcPr>
            <w:tcW w:w="2523" w:type="dxa"/>
            <w:tcMar>
              <w:top w:w="65" w:type="dxa"/>
              <w:left w:w="65" w:type="dxa"/>
              <w:bottom w:w="65" w:type="dxa"/>
              <w:right w:w="65" w:type="dxa"/>
            </w:tcMar>
            <w:vAlign w:val="center"/>
          </w:tcPr>
          <w:p w14:paraId="6B84ACD7" w14:textId="77777777" w:rsidR="00D45154" w:rsidRDefault="001C00FC">
            <w:pPr>
              <w:spacing w:before="40" w:after="40" w:line="269" w:lineRule="auto"/>
              <w:jc w:val="center"/>
            </w:pPr>
            <w:r>
              <w:rPr>
                <w:sz w:val="21"/>
              </w:rPr>
              <w:t>(15, 61, 236)</w:t>
            </w:r>
          </w:p>
        </w:tc>
      </w:tr>
      <w:tr w:rsidR="00D45154" w14:paraId="1EC4988C" w14:textId="77777777">
        <w:trPr>
          <w:cantSplit/>
          <w:jc w:val="center"/>
        </w:trPr>
        <w:tc>
          <w:tcPr>
            <w:tcW w:w="595" w:type="dxa"/>
            <w:tcMar>
              <w:top w:w="65" w:type="dxa"/>
              <w:left w:w="65" w:type="dxa"/>
              <w:bottom w:w="65" w:type="dxa"/>
              <w:right w:w="65" w:type="dxa"/>
            </w:tcMar>
            <w:vAlign w:val="center"/>
          </w:tcPr>
          <w:p w14:paraId="61569675" w14:textId="77777777" w:rsidR="00D45154" w:rsidRDefault="001C00FC">
            <w:pPr>
              <w:spacing w:before="40" w:after="40" w:line="269" w:lineRule="auto"/>
              <w:jc w:val="center"/>
            </w:pPr>
            <w:r>
              <w:rPr>
                <w:sz w:val="21"/>
              </w:rPr>
              <w:t>Q08</w:t>
            </w:r>
          </w:p>
        </w:tc>
        <w:tc>
          <w:tcPr>
            <w:tcW w:w="2523" w:type="dxa"/>
            <w:tcMar>
              <w:top w:w="65" w:type="dxa"/>
              <w:left w:w="65" w:type="dxa"/>
              <w:bottom w:w="65" w:type="dxa"/>
              <w:right w:w="65" w:type="dxa"/>
            </w:tcMar>
            <w:vAlign w:val="center"/>
          </w:tcPr>
          <w:p w14:paraId="51D6FC24" w14:textId="77777777" w:rsidR="00D45154" w:rsidRDefault="001C00FC">
            <w:pPr>
              <w:spacing w:before="40" w:after="40" w:line="269" w:lineRule="auto"/>
              <w:jc w:val="center"/>
            </w:pPr>
            <w:r>
              <w:rPr>
                <w:sz w:val="21"/>
              </w:rPr>
              <w:t>(15, 150, 685)</w:t>
            </w:r>
          </w:p>
        </w:tc>
        <w:tc>
          <w:tcPr>
            <w:tcW w:w="2523" w:type="dxa"/>
            <w:tcMar>
              <w:top w:w="65" w:type="dxa"/>
              <w:left w:w="65" w:type="dxa"/>
              <w:bottom w:w="65" w:type="dxa"/>
              <w:right w:w="65" w:type="dxa"/>
            </w:tcMar>
            <w:vAlign w:val="center"/>
          </w:tcPr>
          <w:p w14:paraId="3F93D1A9" w14:textId="77777777" w:rsidR="00D45154" w:rsidRDefault="001C00FC">
            <w:pPr>
              <w:spacing w:before="40" w:after="40" w:line="269" w:lineRule="auto"/>
              <w:jc w:val="center"/>
            </w:pPr>
            <w:r>
              <w:rPr>
                <w:sz w:val="21"/>
              </w:rPr>
              <w:t>(15, 101, 308)</w:t>
            </w:r>
          </w:p>
        </w:tc>
        <w:tc>
          <w:tcPr>
            <w:tcW w:w="2523" w:type="dxa"/>
            <w:tcMar>
              <w:top w:w="65" w:type="dxa"/>
              <w:left w:w="65" w:type="dxa"/>
              <w:bottom w:w="65" w:type="dxa"/>
              <w:right w:w="65" w:type="dxa"/>
            </w:tcMar>
            <w:vAlign w:val="center"/>
          </w:tcPr>
          <w:p w14:paraId="24DF1F68" w14:textId="77777777" w:rsidR="00D45154" w:rsidRDefault="001C00FC">
            <w:pPr>
              <w:spacing w:before="40" w:after="40" w:line="269" w:lineRule="auto"/>
              <w:jc w:val="center"/>
            </w:pPr>
            <w:r>
              <w:rPr>
                <w:sz w:val="21"/>
              </w:rPr>
              <w:t>(15, 61, 215)</w:t>
            </w:r>
          </w:p>
        </w:tc>
      </w:tr>
      <w:tr w:rsidR="00D45154" w14:paraId="16F78CA8" w14:textId="77777777">
        <w:trPr>
          <w:cantSplit/>
          <w:jc w:val="center"/>
        </w:trPr>
        <w:tc>
          <w:tcPr>
            <w:tcW w:w="595" w:type="dxa"/>
            <w:tcMar>
              <w:top w:w="65" w:type="dxa"/>
              <w:left w:w="65" w:type="dxa"/>
              <w:bottom w:w="65" w:type="dxa"/>
              <w:right w:w="65" w:type="dxa"/>
            </w:tcMar>
            <w:vAlign w:val="center"/>
          </w:tcPr>
          <w:p w14:paraId="771CFC70" w14:textId="77777777" w:rsidR="00D45154" w:rsidRDefault="001C00FC">
            <w:pPr>
              <w:spacing w:before="40" w:after="40" w:line="269" w:lineRule="auto"/>
              <w:jc w:val="center"/>
            </w:pPr>
            <w:r>
              <w:rPr>
                <w:sz w:val="21"/>
              </w:rPr>
              <w:t>Q09</w:t>
            </w:r>
          </w:p>
        </w:tc>
        <w:tc>
          <w:tcPr>
            <w:tcW w:w="2523" w:type="dxa"/>
            <w:tcMar>
              <w:top w:w="65" w:type="dxa"/>
              <w:left w:w="65" w:type="dxa"/>
              <w:bottom w:w="65" w:type="dxa"/>
              <w:right w:w="65" w:type="dxa"/>
            </w:tcMar>
            <w:vAlign w:val="center"/>
          </w:tcPr>
          <w:p w14:paraId="2E0D3CC4" w14:textId="77777777" w:rsidR="00D45154" w:rsidRDefault="001C00FC">
            <w:pPr>
              <w:spacing w:before="40" w:after="40" w:line="269" w:lineRule="auto"/>
              <w:jc w:val="center"/>
            </w:pPr>
            <w:r>
              <w:rPr>
                <w:sz w:val="21"/>
              </w:rPr>
              <w:t>(15, 150, 701)</w:t>
            </w:r>
          </w:p>
        </w:tc>
        <w:tc>
          <w:tcPr>
            <w:tcW w:w="2523" w:type="dxa"/>
            <w:tcMar>
              <w:top w:w="65" w:type="dxa"/>
              <w:left w:w="65" w:type="dxa"/>
              <w:bottom w:w="65" w:type="dxa"/>
              <w:right w:w="65" w:type="dxa"/>
            </w:tcMar>
            <w:vAlign w:val="center"/>
          </w:tcPr>
          <w:p w14:paraId="4CE0EA38" w14:textId="77777777" w:rsidR="00D45154" w:rsidRDefault="001C00FC">
            <w:pPr>
              <w:spacing w:before="40" w:after="40" w:line="269" w:lineRule="auto"/>
              <w:jc w:val="center"/>
            </w:pPr>
            <w:r>
              <w:rPr>
                <w:sz w:val="21"/>
              </w:rPr>
              <w:t>(15, 85, 201)</w:t>
            </w:r>
          </w:p>
        </w:tc>
        <w:tc>
          <w:tcPr>
            <w:tcW w:w="2523" w:type="dxa"/>
            <w:tcMar>
              <w:top w:w="65" w:type="dxa"/>
              <w:left w:w="65" w:type="dxa"/>
              <w:bottom w:w="65" w:type="dxa"/>
              <w:right w:w="65" w:type="dxa"/>
            </w:tcMar>
            <w:vAlign w:val="center"/>
          </w:tcPr>
          <w:p w14:paraId="6B8636F7" w14:textId="77777777" w:rsidR="00D45154" w:rsidRDefault="001C00FC">
            <w:pPr>
              <w:spacing w:before="40" w:after="40" w:line="269" w:lineRule="auto"/>
              <w:jc w:val="center"/>
            </w:pPr>
            <w:r>
              <w:rPr>
                <w:sz w:val="21"/>
              </w:rPr>
              <w:t>(14, 47, 129)</w:t>
            </w:r>
          </w:p>
        </w:tc>
      </w:tr>
      <w:tr w:rsidR="00D45154" w14:paraId="70290134" w14:textId="77777777">
        <w:trPr>
          <w:cantSplit/>
          <w:jc w:val="center"/>
        </w:trPr>
        <w:tc>
          <w:tcPr>
            <w:tcW w:w="595" w:type="dxa"/>
            <w:tcMar>
              <w:top w:w="65" w:type="dxa"/>
              <w:left w:w="65" w:type="dxa"/>
              <w:bottom w:w="65" w:type="dxa"/>
              <w:right w:w="65" w:type="dxa"/>
            </w:tcMar>
            <w:vAlign w:val="center"/>
          </w:tcPr>
          <w:p w14:paraId="31DBC44D" w14:textId="77777777" w:rsidR="00D45154" w:rsidRDefault="001C00FC">
            <w:pPr>
              <w:spacing w:before="40" w:after="40" w:line="269" w:lineRule="auto"/>
              <w:jc w:val="center"/>
            </w:pPr>
            <w:r>
              <w:rPr>
                <w:sz w:val="21"/>
              </w:rPr>
              <w:t>Q10</w:t>
            </w:r>
          </w:p>
        </w:tc>
        <w:tc>
          <w:tcPr>
            <w:tcW w:w="2523" w:type="dxa"/>
            <w:tcMar>
              <w:top w:w="65" w:type="dxa"/>
              <w:left w:w="65" w:type="dxa"/>
              <w:bottom w:w="65" w:type="dxa"/>
              <w:right w:w="65" w:type="dxa"/>
            </w:tcMar>
            <w:vAlign w:val="center"/>
          </w:tcPr>
          <w:p w14:paraId="57068B73" w14:textId="77777777" w:rsidR="00D45154" w:rsidRDefault="001C00FC">
            <w:pPr>
              <w:spacing w:before="40" w:after="40" w:line="269" w:lineRule="auto"/>
              <w:jc w:val="center"/>
            </w:pPr>
            <w:r>
              <w:rPr>
                <w:sz w:val="21"/>
              </w:rPr>
              <w:t>(15, 150, 698)</w:t>
            </w:r>
          </w:p>
        </w:tc>
        <w:tc>
          <w:tcPr>
            <w:tcW w:w="2523" w:type="dxa"/>
            <w:tcMar>
              <w:top w:w="65" w:type="dxa"/>
              <w:left w:w="65" w:type="dxa"/>
              <w:bottom w:w="65" w:type="dxa"/>
              <w:right w:w="65" w:type="dxa"/>
            </w:tcMar>
            <w:vAlign w:val="center"/>
          </w:tcPr>
          <w:p w14:paraId="31208D93" w14:textId="77777777" w:rsidR="00D45154" w:rsidRDefault="001C00FC">
            <w:pPr>
              <w:spacing w:before="40" w:after="40" w:line="269" w:lineRule="auto"/>
              <w:jc w:val="center"/>
            </w:pPr>
            <w:r>
              <w:rPr>
                <w:sz w:val="21"/>
              </w:rPr>
              <w:t>(15, 92, 266)</w:t>
            </w:r>
          </w:p>
        </w:tc>
        <w:tc>
          <w:tcPr>
            <w:tcW w:w="2523" w:type="dxa"/>
            <w:tcMar>
              <w:top w:w="65" w:type="dxa"/>
              <w:left w:w="65" w:type="dxa"/>
              <w:bottom w:w="65" w:type="dxa"/>
              <w:right w:w="65" w:type="dxa"/>
            </w:tcMar>
            <w:vAlign w:val="center"/>
          </w:tcPr>
          <w:p w14:paraId="48E40F3A" w14:textId="77777777" w:rsidR="00D45154" w:rsidRDefault="001C00FC">
            <w:pPr>
              <w:spacing w:before="40" w:after="40" w:line="269" w:lineRule="auto"/>
              <w:jc w:val="center"/>
            </w:pPr>
            <w:r>
              <w:rPr>
                <w:sz w:val="21"/>
              </w:rPr>
              <w:t>(15, 64, 192)</w:t>
            </w:r>
          </w:p>
        </w:tc>
      </w:tr>
    </w:tbl>
    <w:p w14:paraId="70201FA0" w14:textId="77777777" w:rsidR="00D45154" w:rsidRDefault="001C00FC">
      <w:r>
        <w:t>Cột tour lấy đúng lượt chạy đã lưu ở bảng 12, không lấy điểm tài khoản hiện tại ở bảng 13. Q02 chưa thuộc bộ tám lượt này nên được để trống nguồn, không suy điểm từ Q01 hoặc chạy lại để bổ sung. Cặp Greedy/Lookahead và hệ lai là đối chứng của thử nghiệm ban đầu; cả hai đều khác tour. Mốc tour chỉ giúp định vị chất lượng kết quả, không cân bằng đội hình và thời gian với hai cột còn lại.</w:t>
      </w:r>
    </w:p>
    <w:p w14:paraId="1B6A2128" w14:textId="77777777" w:rsidR="00D45154" w:rsidRDefault="001C00FC">
      <w:r>
        <w:t>Hệ lai thua Greedy/Lookahead đối chứng nội bộ ở cả chín nhãn bài theo thứ tự (U, D, Q). Ở Q03, Q04 và Q09, hệ lai còn thu ít loại toàn trận hơn; các bài còn lại có U bằng nhau nhưng D thấp hơn. Trên tám bài có mốc tour, tour cũng có bộ điểm cao hơn hệ lai; đây là so kết quả các cấu hình, không chứng minh rằng thay RL bằng tour trong cùng bộ thực thi sẽ tạo đúng mức cải thiện đó. Kết quả âm của hệ lai được giữ lại để giải thích vì sao nhóm tiếp tục dùng tour làm phương án chính.</w:t>
      </w:r>
    </w:p>
    <w:p w14:paraId="5186C1E3" w14:textId="77777777" w:rsidR="00D45154" w:rsidRDefault="001C00FC">
      <w:pPr>
        <w:keepNext/>
      </w:pPr>
      <w:r>
        <w:rPr>
          <w:b/>
        </w:rPr>
        <w:lastRenderedPageBreak/>
        <w:t>Bảng 32. Số ngày bộ chọn dùng ứng viên RL</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D45154" w14:paraId="79974E47" w14:textId="77777777">
        <w:trPr>
          <w:cantSplit/>
          <w:tblHeader/>
          <w:jc w:val="center"/>
        </w:trPr>
        <w:tc>
          <w:tcPr>
            <w:tcW w:w="2268" w:type="dxa"/>
            <w:shd w:val="clear" w:color="auto" w:fill="F2F2F2" w:themeFill="background1" w:themeFillShade="F2"/>
            <w:tcMar>
              <w:top w:w="65" w:type="dxa"/>
              <w:left w:w="65" w:type="dxa"/>
              <w:bottom w:w="65" w:type="dxa"/>
              <w:right w:w="65" w:type="dxa"/>
            </w:tcMar>
            <w:vAlign w:val="center"/>
          </w:tcPr>
          <w:p w14:paraId="39C910CF" w14:textId="77777777" w:rsidR="00D45154" w:rsidRDefault="001C00FC">
            <w:pPr>
              <w:keepNext/>
              <w:spacing w:after="60"/>
              <w:jc w:val="center"/>
            </w:pPr>
            <w:r>
              <w:rPr>
                <w:b/>
                <w:sz w:val="21"/>
              </w:rPr>
              <w:t>Mã bài</w:t>
            </w:r>
          </w:p>
        </w:tc>
        <w:tc>
          <w:tcPr>
            <w:tcW w:w="2268" w:type="dxa"/>
            <w:shd w:val="clear" w:color="auto" w:fill="F2F2F2" w:themeFill="background1" w:themeFillShade="F2"/>
            <w:tcMar>
              <w:top w:w="65" w:type="dxa"/>
              <w:left w:w="65" w:type="dxa"/>
              <w:bottom w:w="65" w:type="dxa"/>
              <w:right w:w="65" w:type="dxa"/>
            </w:tcMar>
            <w:vAlign w:val="center"/>
          </w:tcPr>
          <w:p w14:paraId="7196ABE3" w14:textId="77777777" w:rsidR="00D45154" w:rsidRDefault="001C00FC">
            <w:pPr>
              <w:keepNext/>
              <w:spacing w:after="60"/>
              <w:jc w:val="center"/>
            </w:pPr>
            <w:r>
              <w:rPr>
                <w:b/>
                <w:sz w:val="21"/>
              </w:rPr>
              <w:t>Số ngày sử dụng kế hoạch do mô hình học tăng cường đề xuất</w:t>
            </w:r>
          </w:p>
        </w:tc>
        <w:tc>
          <w:tcPr>
            <w:tcW w:w="2268" w:type="dxa"/>
            <w:shd w:val="clear" w:color="auto" w:fill="F2F2F2" w:themeFill="background1" w:themeFillShade="F2"/>
            <w:tcMar>
              <w:top w:w="65" w:type="dxa"/>
              <w:left w:w="65" w:type="dxa"/>
              <w:bottom w:w="65" w:type="dxa"/>
              <w:right w:w="65" w:type="dxa"/>
            </w:tcMar>
            <w:vAlign w:val="center"/>
          </w:tcPr>
          <w:p w14:paraId="3C4D29BD" w14:textId="77777777" w:rsidR="00D45154" w:rsidRDefault="001C00FC">
            <w:pPr>
              <w:keepNext/>
              <w:spacing w:after="60"/>
              <w:jc w:val="center"/>
            </w:pPr>
            <w:r>
              <w:rPr>
                <w:b/>
                <w:sz w:val="21"/>
              </w:rPr>
              <w:t>Số ngày sử dụng kế hoạch Greedy được giữ lại</w:t>
            </w:r>
          </w:p>
        </w:tc>
        <w:tc>
          <w:tcPr>
            <w:tcW w:w="2268" w:type="dxa"/>
            <w:shd w:val="clear" w:color="auto" w:fill="F2F2F2" w:themeFill="background1" w:themeFillShade="F2"/>
            <w:tcMar>
              <w:top w:w="65" w:type="dxa"/>
              <w:left w:w="65" w:type="dxa"/>
              <w:bottom w:w="65" w:type="dxa"/>
              <w:right w:w="65" w:type="dxa"/>
            </w:tcMar>
            <w:vAlign w:val="center"/>
          </w:tcPr>
          <w:p w14:paraId="7746FE51" w14:textId="77777777" w:rsidR="00D45154" w:rsidRDefault="001C00FC">
            <w:pPr>
              <w:keepNext/>
              <w:spacing w:after="60"/>
              <w:jc w:val="center"/>
            </w:pPr>
            <w:r>
              <w:rPr>
                <w:b/>
                <w:sz w:val="22"/>
              </w:rPr>
              <w:t>Tổng số ngày của trận</w:t>
            </w:r>
          </w:p>
        </w:tc>
      </w:tr>
      <w:tr w:rsidR="00D45154" w14:paraId="23499526" w14:textId="77777777">
        <w:trPr>
          <w:cantSplit/>
          <w:jc w:val="center"/>
        </w:trPr>
        <w:tc>
          <w:tcPr>
            <w:tcW w:w="2268" w:type="dxa"/>
            <w:tcMar>
              <w:top w:w="65" w:type="dxa"/>
              <w:left w:w="65" w:type="dxa"/>
              <w:bottom w:w="65" w:type="dxa"/>
              <w:right w:w="65" w:type="dxa"/>
            </w:tcMar>
            <w:vAlign w:val="center"/>
          </w:tcPr>
          <w:p w14:paraId="3CA2E684" w14:textId="77777777" w:rsidR="00D45154" w:rsidRDefault="001C00FC">
            <w:pPr>
              <w:keepNext/>
              <w:spacing w:after="60"/>
              <w:jc w:val="center"/>
            </w:pPr>
            <w:r>
              <w:rPr>
                <w:sz w:val="22"/>
              </w:rPr>
              <w:t>Q01</w:t>
            </w:r>
          </w:p>
        </w:tc>
        <w:tc>
          <w:tcPr>
            <w:tcW w:w="2268" w:type="dxa"/>
            <w:tcMar>
              <w:top w:w="65" w:type="dxa"/>
              <w:left w:w="65" w:type="dxa"/>
              <w:bottom w:w="65" w:type="dxa"/>
              <w:right w:w="65" w:type="dxa"/>
            </w:tcMar>
            <w:vAlign w:val="center"/>
          </w:tcPr>
          <w:p w14:paraId="50721F02"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451C6D63"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6E9D4AC0" w14:textId="77777777" w:rsidR="00D45154" w:rsidRDefault="001C00FC">
            <w:pPr>
              <w:keepNext/>
              <w:spacing w:after="60"/>
              <w:jc w:val="center"/>
            </w:pPr>
            <w:r>
              <w:rPr>
                <w:sz w:val="22"/>
              </w:rPr>
              <w:t>10</w:t>
            </w:r>
          </w:p>
        </w:tc>
      </w:tr>
      <w:tr w:rsidR="00D45154" w14:paraId="3F780861" w14:textId="77777777">
        <w:trPr>
          <w:cantSplit/>
          <w:jc w:val="center"/>
        </w:trPr>
        <w:tc>
          <w:tcPr>
            <w:tcW w:w="2268" w:type="dxa"/>
            <w:tcMar>
              <w:top w:w="65" w:type="dxa"/>
              <w:left w:w="65" w:type="dxa"/>
              <w:bottom w:w="65" w:type="dxa"/>
              <w:right w:w="65" w:type="dxa"/>
            </w:tcMar>
            <w:vAlign w:val="center"/>
          </w:tcPr>
          <w:p w14:paraId="58EB8DC6" w14:textId="77777777" w:rsidR="00D45154" w:rsidRDefault="001C00FC">
            <w:pPr>
              <w:keepNext/>
              <w:spacing w:after="60"/>
              <w:jc w:val="center"/>
            </w:pPr>
            <w:r>
              <w:rPr>
                <w:sz w:val="22"/>
              </w:rPr>
              <w:t>Q02</w:t>
            </w:r>
          </w:p>
        </w:tc>
        <w:tc>
          <w:tcPr>
            <w:tcW w:w="2268" w:type="dxa"/>
            <w:tcMar>
              <w:top w:w="65" w:type="dxa"/>
              <w:left w:w="65" w:type="dxa"/>
              <w:bottom w:w="65" w:type="dxa"/>
              <w:right w:w="65" w:type="dxa"/>
            </w:tcMar>
            <w:vAlign w:val="center"/>
          </w:tcPr>
          <w:p w14:paraId="5FAABCE5"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341D8079"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6AD66F48" w14:textId="77777777" w:rsidR="00D45154" w:rsidRDefault="001C00FC">
            <w:pPr>
              <w:keepNext/>
              <w:spacing w:after="60"/>
              <w:jc w:val="center"/>
            </w:pPr>
            <w:r>
              <w:rPr>
                <w:sz w:val="22"/>
              </w:rPr>
              <w:t>10</w:t>
            </w:r>
          </w:p>
        </w:tc>
      </w:tr>
      <w:tr w:rsidR="00D45154" w14:paraId="58FE1065" w14:textId="77777777">
        <w:trPr>
          <w:cantSplit/>
          <w:jc w:val="center"/>
        </w:trPr>
        <w:tc>
          <w:tcPr>
            <w:tcW w:w="2268" w:type="dxa"/>
            <w:tcMar>
              <w:top w:w="65" w:type="dxa"/>
              <w:left w:w="65" w:type="dxa"/>
              <w:bottom w:w="65" w:type="dxa"/>
              <w:right w:w="65" w:type="dxa"/>
            </w:tcMar>
            <w:vAlign w:val="center"/>
          </w:tcPr>
          <w:p w14:paraId="7AE64860" w14:textId="77777777" w:rsidR="00D45154" w:rsidRDefault="001C00FC">
            <w:pPr>
              <w:keepNext/>
              <w:spacing w:after="60"/>
              <w:jc w:val="center"/>
            </w:pPr>
            <w:r>
              <w:rPr>
                <w:sz w:val="22"/>
              </w:rPr>
              <w:t>Q03</w:t>
            </w:r>
          </w:p>
        </w:tc>
        <w:tc>
          <w:tcPr>
            <w:tcW w:w="2268" w:type="dxa"/>
            <w:tcMar>
              <w:top w:w="65" w:type="dxa"/>
              <w:left w:w="65" w:type="dxa"/>
              <w:bottom w:w="65" w:type="dxa"/>
              <w:right w:w="65" w:type="dxa"/>
            </w:tcMar>
            <w:vAlign w:val="center"/>
          </w:tcPr>
          <w:p w14:paraId="6F739497" w14:textId="77777777" w:rsidR="00D45154" w:rsidRDefault="001C00FC">
            <w:pPr>
              <w:keepNext/>
              <w:spacing w:after="60"/>
              <w:jc w:val="center"/>
            </w:pPr>
            <w:r>
              <w:rPr>
                <w:sz w:val="22"/>
              </w:rPr>
              <w:t>3</w:t>
            </w:r>
          </w:p>
        </w:tc>
        <w:tc>
          <w:tcPr>
            <w:tcW w:w="2268" w:type="dxa"/>
            <w:tcMar>
              <w:top w:w="65" w:type="dxa"/>
              <w:left w:w="65" w:type="dxa"/>
              <w:bottom w:w="65" w:type="dxa"/>
              <w:right w:w="65" w:type="dxa"/>
            </w:tcMar>
            <w:vAlign w:val="center"/>
          </w:tcPr>
          <w:p w14:paraId="40185FAA" w14:textId="77777777" w:rsidR="00D45154" w:rsidRDefault="001C00FC">
            <w:pPr>
              <w:keepNext/>
              <w:spacing w:after="60"/>
              <w:jc w:val="center"/>
            </w:pPr>
            <w:r>
              <w:rPr>
                <w:sz w:val="22"/>
              </w:rPr>
              <w:t>7</w:t>
            </w:r>
          </w:p>
        </w:tc>
        <w:tc>
          <w:tcPr>
            <w:tcW w:w="2268" w:type="dxa"/>
            <w:tcMar>
              <w:top w:w="65" w:type="dxa"/>
              <w:left w:w="65" w:type="dxa"/>
              <w:bottom w:w="65" w:type="dxa"/>
              <w:right w:w="65" w:type="dxa"/>
            </w:tcMar>
            <w:vAlign w:val="center"/>
          </w:tcPr>
          <w:p w14:paraId="021ACB83" w14:textId="77777777" w:rsidR="00D45154" w:rsidRDefault="001C00FC">
            <w:pPr>
              <w:keepNext/>
              <w:spacing w:after="60"/>
              <w:jc w:val="center"/>
            </w:pPr>
            <w:r>
              <w:rPr>
                <w:sz w:val="22"/>
              </w:rPr>
              <w:t>10</w:t>
            </w:r>
          </w:p>
        </w:tc>
      </w:tr>
      <w:tr w:rsidR="00D45154" w14:paraId="64D62451" w14:textId="77777777">
        <w:trPr>
          <w:cantSplit/>
          <w:jc w:val="center"/>
        </w:trPr>
        <w:tc>
          <w:tcPr>
            <w:tcW w:w="2268" w:type="dxa"/>
            <w:tcMar>
              <w:top w:w="65" w:type="dxa"/>
              <w:left w:w="65" w:type="dxa"/>
              <w:bottom w:w="65" w:type="dxa"/>
              <w:right w:w="65" w:type="dxa"/>
            </w:tcMar>
            <w:vAlign w:val="center"/>
          </w:tcPr>
          <w:p w14:paraId="25C7C830" w14:textId="77777777" w:rsidR="00D45154" w:rsidRDefault="001C00FC">
            <w:pPr>
              <w:keepNext/>
              <w:spacing w:after="60"/>
              <w:jc w:val="center"/>
            </w:pPr>
            <w:r>
              <w:rPr>
                <w:sz w:val="22"/>
              </w:rPr>
              <w:t>Q04</w:t>
            </w:r>
          </w:p>
        </w:tc>
        <w:tc>
          <w:tcPr>
            <w:tcW w:w="2268" w:type="dxa"/>
            <w:tcMar>
              <w:top w:w="65" w:type="dxa"/>
              <w:left w:w="65" w:type="dxa"/>
              <w:bottom w:w="65" w:type="dxa"/>
              <w:right w:w="65" w:type="dxa"/>
            </w:tcMar>
            <w:vAlign w:val="center"/>
          </w:tcPr>
          <w:p w14:paraId="7C57AD94" w14:textId="77777777" w:rsidR="00D45154" w:rsidRDefault="001C00FC">
            <w:pPr>
              <w:keepNext/>
              <w:spacing w:after="60"/>
              <w:jc w:val="center"/>
            </w:pPr>
            <w:r>
              <w:rPr>
                <w:sz w:val="22"/>
              </w:rPr>
              <w:t>2</w:t>
            </w:r>
          </w:p>
        </w:tc>
        <w:tc>
          <w:tcPr>
            <w:tcW w:w="2268" w:type="dxa"/>
            <w:tcMar>
              <w:top w:w="65" w:type="dxa"/>
              <w:left w:w="65" w:type="dxa"/>
              <w:bottom w:w="65" w:type="dxa"/>
              <w:right w:w="65" w:type="dxa"/>
            </w:tcMar>
            <w:vAlign w:val="center"/>
          </w:tcPr>
          <w:p w14:paraId="4AAB064B" w14:textId="77777777" w:rsidR="00D45154" w:rsidRDefault="001C00FC">
            <w:pPr>
              <w:keepNext/>
              <w:spacing w:after="60"/>
              <w:jc w:val="center"/>
            </w:pPr>
            <w:r>
              <w:rPr>
                <w:sz w:val="22"/>
              </w:rPr>
              <w:t>8</w:t>
            </w:r>
          </w:p>
        </w:tc>
        <w:tc>
          <w:tcPr>
            <w:tcW w:w="2268" w:type="dxa"/>
            <w:tcMar>
              <w:top w:w="65" w:type="dxa"/>
              <w:left w:w="65" w:type="dxa"/>
              <w:bottom w:w="65" w:type="dxa"/>
              <w:right w:w="65" w:type="dxa"/>
            </w:tcMar>
            <w:vAlign w:val="center"/>
          </w:tcPr>
          <w:p w14:paraId="1E1D4B15" w14:textId="77777777" w:rsidR="00D45154" w:rsidRDefault="001C00FC">
            <w:pPr>
              <w:keepNext/>
              <w:spacing w:after="60"/>
              <w:jc w:val="center"/>
            </w:pPr>
            <w:r>
              <w:rPr>
                <w:sz w:val="22"/>
              </w:rPr>
              <w:t>10</w:t>
            </w:r>
          </w:p>
        </w:tc>
      </w:tr>
      <w:tr w:rsidR="00D45154" w14:paraId="47BAB3C0" w14:textId="77777777">
        <w:trPr>
          <w:cantSplit/>
          <w:jc w:val="center"/>
        </w:trPr>
        <w:tc>
          <w:tcPr>
            <w:tcW w:w="2268" w:type="dxa"/>
            <w:tcMar>
              <w:top w:w="65" w:type="dxa"/>
              <w:left w:w="65" w:type="dxa"/>
              <w:bottom w:w="65" w:type="dxa"/>
              <w:right w:w="65" w:type="dxa"/>
            </w:tcMar>
            <w:vAlign w:val="center"/>
          </w:tcPr>
          <w:p w14:paraId="063C2067" w14:textId="77777777" w:rsidR="00D45154" w:rsidRDefault="001C00FC">
            <w:pPr>
              <w:keepNext/>
              <w:spacing w:after="60"/>
              <w:jc w:val="center"/>
            </w:pPr>
            <w:r>
              <w:rPr>
                <w:sz w:val="22"/>
              </w:rPr>
              <w:t>Q06</w:t>
            </w:r>
          </w:p>
        </w:tc>
        <w:tc>
          <w:tcPr>
            <w:tcW w:w="2268" w:type="dxa"/>
            <w:tcMar>
              <w:top w:w="65" w:type="dxa"/>
              <w:left w:w="65" w:type="dxa"/>
              <w:bottom w:w="65" w:type="dxa"/>
              <w:right w:w="65" w:type="dxa"/>
            </w:tcMar>
            <w:vAlign w:val="center"/>
          </w:tcPr>
          <w:p w14:paraId="4BB3D540" w14:textId="77777777" w:rsidR="00D45154" w:rsidRDefault="001C00FC">
            <w:pPr>
              <w:keepNext/>
              <w:spacing w:after="60"/>
              <w:jc w:val="center"/>
            </w:pPr>
            <w:r>
              <w:rPr>
                <w:sz w:val="22"/>
              </w:rPr>
              <w:t>4</w:t>
            </w:r>
          </w:p>
        </w:tc>
        <w:tc>
          <w:tcPr>
            <w:tcW w:w="2268" w:type="dxa"/>
            <w:tcMar>
              <w:top w:w="65" w:type="dxa"/>
              <w:left w:w="65" w:type="dxa"/>
              <w:bottom w:w="65" w:type="dxa"/>
              <w:right w:w="65" w:type="dxa"/>
            </w:tcMar>
            <w:vAlign w:val="center"/>
          </w:tcPr>
          <w:p w14:paraId="4D08DD2E" w14:textId="77777777" w:rsidR="00D45154" w:rsidRDefault="001C00FC">
            <w:pPr>
              <w:keepNext/>
              <w:spacing w:after="60"/>
              <w:jc w:val="center"/>
            </w:pPr>
            <w:r>
              <w:rPr>
                <w:sz w:val="22"/>
              </w:rPr>
              <w:t>6</w:t>
            </w:r>
          </w:p>
        </w:tc>
        <w:tc>
          <w:tcPr>
            <w:tcW w:w="2268" w:type="dxa"/>
            <w:tcMar>
              <w:top w:w="65" w:type="dxa"/>
              <w:left w:w="65" w:type="dxa"/>
              <w:bottom w:w="65" w:type="dxa"/>
              <w:right w:w="65" w:type="dxa"/>
            </w:tcMar>
            <w:vAlign w:val="center"/>
          </w:tcPr>
          <w:p w14:paraId="6819FAE3" w14:textId="77777777" w:rsidR="00D45154" w:rsidRDefault="001C00FC">
            <w:pPr>
              <w:keepNext/>
              <w:spacing w:after="60"/>
              <w:jc w:val="center"/>
            </w:pPr>
            <w:r>
              <w:rPr>
                <w:sz w:val="22"/>
              </w:rPr>
              <w:t>10</w:t>
            </w:r>
          </w:p>
        </w:tc>
      </w:tr>
      <w:tr w:rsidR="00D45154" w14:paraId="040E7AEA" w14:textId="77777777">
        <w:trPr>
          <w:cantSplit/>
          <w:jc w:val="center"/>
        </w:trPr>
        <w:tc>
          <w:tcPr>
            <w:tcW w:w="2268" w:type="dxa"/>
            <w:tcMar>
              <w:top w:w="65" w:type="dxa"/>
              <w:left w:w="65" w:type="dxa"/>
              <w:bottom w:w="65" w:type="dxa"/>
              <w:right w:w="65" w:type="dxa"/>
            </w:tcMar>
            <w:vAlign w:val="center"/>
          </w:tcPr>
          <w:p w14:paraId="608EAC0F" w14:textId="77777777" w:rsidR="00D45154" w:rsidRDefault="001C00FC">
            <w:pPr>
              <w:keepNext/>
              <w:spacing w:after="60"/>
              <w:jc w:val="center"/>
            </w:pPr>
            <w:r>
              <w:rPr>
                <w:sz w:val="22"/>
              </w:rPr>
              <w:t>Q07</w:t>
            </w:r>
          </w:p>
        </w:tc>
        <w:tc>
          <w:tcPr>
            <w:tcW w:w="2268" w:type="dxa"/>
            <w:tcMar>
              <w:top w:w="65" w:type="dxa"/>
              <w:left w:w="65" w:type="dxa"/>
              <w:bottom w:w="65" w:type="dxa"/>
              <w:right w:w="65" w:type="dxa"/>
            </w:tcMar>
            <w:vAlign w:val="center"/>
          </w:tcPr>
          <w:p w14:paraId="5C6B9716" w14:textId="77777777" w:rsidR="00D45154" w:rsidRDefault="001C00FC">
            <w:pPr>
              <w:keepNext/>
              <w:spacing w:after="60"/>
              <w:jc w:val="center"/>
            </w:pPr>
            <w:r>
              <w:rPr>
                <w:sz w:val="22"/>
              </w:rPr>
              <w:t>6</w:t>
            </w:r>
          </w:p>
        </w:tc>
        <w:tc>
          <w:tcPr>
            <w:tcW w:w="2268" w:type="dxa"/>
            <w:tcMar>
              <w:top w:w="65" w:type="dxa"/>
              <w:left w:w="65" w:type="dxa"/>
              <w:bottom w:w="65" w:type="dxa"/>
              <w:right w:w="65" w:type="dxa"/>
            </w:tcMar>
            <w:vAlign w:val="center"/>
          </w:tcPr>
          <w:p w14:paraId="26900674" w14:textId="77777777" w:rsidR="00D45154" w:rsidRDefault="001C00FC">
            <w:pPr>
              <w:keepNext/>
              <w:spacing w:after="60"/>
              <w:jc w:val="center"/>
            </w:pPr>
            <w:r>
              <w:rPr>
                <w:sz w:val="22"/>
              </w:rPr>
              <w:t>4</w:t>
            </w:r>
          </w:p>
        </w:tc>
        <w:tc>
          <w:tcPr>
            <w:tcW w:w="2268" w:type="dxa"/>
            <w:tcMar>
              <w:top w:w="65" w:type="dxa"/>
              <w:left w:w="65" w:type="dxa"/>
              <w:bottom w:w="65" w:type="dxa"/>
              <w:right w:w="65" w:type="dxa"/>
            </w:tcMar>
            <w:vAlign w:val="center"/>
          </w:tcPr>
          <w:p w14:paraId="7E545359" w14:textId="77777777" w:rsidR="00D45154" w:rsidRDefault="001C00FC">
            <w:pPr>
              <w:keepNext/>
              <w:spacing w:after="60"/>
              <w:jc w:val="center"/>
            </w:pPr>
            <w:r>
              <w:rPr>
                <w:sz w:val="22"/>
              </w:rPr>
              <w:t>10</w:t>
            </w:r>
          </w:p>
        </w:tc>
      </w:tr>
      <w:tr w:rsidR="00D45154" w14:paraId="791C82FB" w14:textId="77777777">
        <w:trPr>
          <w:cantSplit/>
          <w:jc w:val="center"/>
        </w:trPr>
        <w:tc>
          <w:tcPr>
            <w:tcW w:w="2268" w:type="dxa"/>
            <w:tcMar>
              <w:top w:w="65" w:type="dxa"/>
              <w:left w:w="65" w:type="dxa"/>
              <w:bottom w:w="65" w:type="dxa"/>
              <w:right w:w="65" w:type="dxa"/>
            </w:tcMar>
            <w:vAlign w:val="center"/>
          </w:tcPr>
          <w:p w14:paraId="3A8E26F8" w14:textId="77777777" w:rsidR="00D45154" w:rsidRDefault="001C00FC">
            <w:pPr>
              <w:keepNext/>
              <w:spacing w:after="60"/>
              <w:jc w:val="center"/>
            </w:pPr>
            <w:r>
              <w:rPr>
                <w:sz w:val="22"/>
              </w:rPr>
              <w:t>Q08</w:t>
            </w:r>
          </w:p>
        </w:tc>
        <w:tc>
          <w:tcPr>
            <w:tcW w:w="2268" w:type="dxa"/>
            <w:tcMar>
              <w:top w:w="65" w:type="dxa"/>
              <w:left w:w="65" w:type="dxa"/>
              <w:bottom w:w="65" w:type="dxa"/>
              <w:right w:w="65" w:type="dxa"/>
            </w:tcMar>
            <w:vAlign w:val="center"/>
          </w:tcPr>
          <w:p w14:paraId="7A79C844" w14:textId="77777777" w:rsidR="00D45154" w:rsidRDefault="001C00FC">
            <w:pPr>
              <w:keepNext/>
              <w:spacing w:after="60"/>
              <w:jc w:val="center"/>
            </w:pPr>
            <w:r>
              <w:rPr>
                <w:sz w:val="22"/>
              </w:rPr>
              <w:t>7</w:t>
            </w:r>
          </w:p>
        </w:tc>
        <w:tc>
          <w:tcPr>
            <w:tcW w:w="2268" w:type="dxa"/>
            <w:tcMar>
              <w:top w:w="65" w:type="dxa"/>
              <w:left w:w="65" w:type="dxa"/>
              <w:bottom w:w="65" w:type="dxa"/>
              <w:right w:w="65" w:type="dxa"/>
            </w:tcMar>
            <w:vAlign w:val="center"/>
          </w:tcPr>
          <w:p w14:paraId="2D04C02E" w14:textId="77777777" w:rsidR="00D45154" w:rsidRDefault="001C00FC">
            <w:pPr>
              <w:keepNext/>
              <w:spacing w:after="60"/>
              <w:jc w:val="center"/>
            </w:pPr>
            <w:r>
              <w:rPr>
                <w:sz w:val="22"/>
              </w:rPr>
              <w:t>3</w:t>
            </w:r>
          </w:p>
        </w:tc>
        <w:tc>
          <w:tcPr>
            <w:tcW w:w="2268" w:type="dxa"/>
            <w:tcMar>
              <w:top w:w="65" w:type="dxa"/>
              <w:left w:w="65" w:type="dxa"/>
              <w:bottom w:w="65" w:type="dxa"/>
              <w:right w:w="65" w:type="dxa"/>
            </w:tcMar>
            <w:vAlign w:val="center"/>
          </w:tcPr>
          <w:p w14:paraId="2A4D78B5" w14:textId="77777777" w:rsidR="00D45154" w:rsidRDefault="001C00FC">
            <w:pPr>
              <w:keepNext/>
              <w:spacing w:after="60"/>
              <w:jc w:val="center"/>
            </w:pPr>
            <w:r>
              <w:rPr>
                <w:sz w:val="22"/>
              </w:rPr>
              <w:t>10</w:t>
            </w:r>
          </w:p>
        </w:tc>
      </w:tr>
      <w:tr w:rsidR="00D45154" w14:paraId="6271B82B" w14:textId="77777777">
        <w:trPr>
          <w:cantSplit/>
          <w:jc w:val="center"/>
        </w:trPr>
        <w:tc>
          <w:tcPr>
            <w:tcW w:w="2268" w:type="dxa"/>
            <w:tcMar>
              <w:top w:w="65" w:type="dxa"/>
              <w:left w:w="65" w:type="dxa"/>
              <w:bottom w:w="65" w:type="dxa"/>
              <w:right w:w="65" w:type="dxa"/>
            </w:tcMar>
            <w:vAlign w:val="center"/>
          </w:tcPr>
          <w:p w14:paraId="55D9BF1C" w14:textId="77777777" w:rsidR="00D45154" w:rsidRDefault="001C00FC">
            <w:pPr>
              <w:keepNext/>
              <w:spacing w:after="60"/>
              <w:jc w:val="center"/>
            </w:pPr>
            <w:r>
              <w:rPr>
                <w:sz w:val="22"/>
              </w:rPr>
              <w:t>Q09</w:t>
            </w:r>
          </w:p>
        </w:tc>
        <w:tc>
          <w:tcPr>
            <w:tcW w:w="2268" w:type="dxa"/>
            <w:tcMar>
              <w:top w:w="65" w:type="dxa"/>
              <w:left w:w="65" w:type="dxa"/>
              <w:bottom w:w="65" w:type="dxa"/>
              <w:right w:w="65" w:type="dxa"/>
            </w:tcMar>
            <w:vAlign w:val="center"/>
          </w:tcPr>
          <w:p w14:paraId="1D856C9E"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22A49BE7" w14:textId="77777777" w:rsidR="00D45154" w:rsidRDefault="001C00FC">
            <w:pPr>
              <w:keepNext/>
              <w:spacing w:after="60"/>
              <w:jc w:val="center"/>
            </w:pPr>
            <w:r>
              <w:rPr>
                <w:sz w:val="22"/>
              </w:rPr>
              <w:t>5</w:t>
            </w:r>
          </w:p>
        </w:tc>
        <w:tc>
          <w:tcPr>
            <w:tcW w:w="2268" w:type="dxa"/>
            <w:tcMar>
              <w:top w:w="65" w:type="dxa"/>
              <w:left w:w="65" w:type="dxa"/>
              <w:bottom w:w="65" w:type="dxa"/>
              <w:right w:w="65" w:type="dxa"/>
            </w:tcMar>
            <w:vAlign w:val="center"/>
          </w:tcPr>
          <w:p w14:paraId="1FFDB0BB" w14:textId="77777777" w:rsidR="00D45154" w:rsidRDefault="001C00FC">
            <w:pPr>
              <w:keepNext/>
              <w:spacing w:after="60"/>
              <w:jc w:val="center"/>
            </w:pPr>
            <w:r>
              <w:rPr>
                <w:sz w:val="22"/>
              </w:rPr>
              <w:t>10</w:t>
            </w:r>
          </w:p>
        </w:tc>
      </w:tr>
      <w:tr w:rsidR="00D45154" w14:paraId="7E0E63C7" w14:textId="77777777">
        <w:trPr>
          <w:cantSplit/>
          <w:jc w:val="center"/>
        </w:trPr>
        <w:tc>
          <w:tcPr>
            <w:tcW w:w="2268" w:type="dxa"/>
            <w:tcMar>
              <w:top w:w="65" w:type="dxa"/>
              <w:left w:w="65" w:type="dxa"/>
              <w:bottom w:w="65" w:type="dxa"/>
              <w:right w:w="65" w:type="dxa"/>
            </w:tcMar>
            <w:vAlign w:val="center"/>
          </w:tcPr>
          <w:p w14:paraId="3FB33957" w14:textId="77777777" w:rsidR="00D45154" w:rsidRDefault="001C00FC">
            <w:pPr>
              <w:spacing w:after="60"/>
              <w:jc w:val="center"/>
            </w:pPr>
            <w:r>
              <w:rPr>
                <w:sz w:val="22"/>
              </w:rPr>
              <w:t>Q10</w:t>
            </w:r>
          </w:p>
        </w:tc>
        <w:tc>
          <w:tcPr>
            <w:tcW w:w="2268" w:type="dxa"/>
            <w:tcMar>
              <w:top w:w="65" w:type="dxa"/>
              <w:left w:w="65" w:type="dxa"/>
              <w:bottom w:w="65" w:type="dxa"/>
              <w:right w:w="65" w:type="dxa"/>
            </w:tcMar>
            <w:vAlign w:val="center"/>
          </w:tcPr>
          <w:p w14:paraId="59AB91C6" w14:textId="77777777" w:rsidR="00D45154" w:rsidRDefault="001C00FC">
            <w:pPr>
              <w:spacing w:after="60"/>
              <w:jc w:val="center"/>
            </w:pPr>
            <w:r>
              <w:rPr>
                <w:sz w:val="22"/>
              </w:rPr>
              <w:t>6</w:t>
            </w:r>
          </w:p>
        </w:tc>
        <w:tc>
          <w:tcPr>
            <w:tcW w:w="2268" w:type="dxa"/>
            <w:tcMar>
              <w:top w:w="65" w:type="dxa"/>
              <w:left w:w="65" w:type="dxa"/>
              <w:bottom w:w="65" w:type="dxa"/>
              <w:right w:w="65" w:type="dxa"/>
            </w:tcMar>
            <w:vAlign w:val="center"/>
          </w:tcPr>
          <w:p w14:paraId="26044A99" w14:textId="77777777" w:rsidR="00D45154" w:rsidRDefault="001C00FC">
            <w:pPr>
              <w:spacing w:after="60"/>
              <w:jc w:val="center"/>
            </w:pPr>
            <w:r>
              <w:rPr>
                <w:sz w:val="22"/>
              </w:rPr>
              <w:t>4</w:t>
            </w:r>
          </w:p>
        </w:tc>
        <w:tc>
          <w:tcPr>
            <w:tcW w:w="2268" w:type="dxa"/>
            <w:tcMar>
              <w:top w:w="65" w:type="dxa"/>
              <w:left w:w="65" w:type="dxa"/>
              <w:bottom w:w="65" w:type="dxa"/>
              <w:right w:w="65" w:type="dxa"/>
            </w:tcMar>
            <w:vAlign w:val="center"/>
          </w:tcPr>
          <w:p w14:paraId="0DAE981E" w14:textId="77777777" w:rsidR="00D45154" w:rsidRDefault="001C00FC">
            <w:pPr>
              <w:spacing w:after="60"/>
              <w:jc w:val="center"/>
            </w:pPr>
            <w:r>
              <w:rPr>
                <w:sz w:val="22"/>
              </w:rPr>
              <w:t>10</w:t>
            </w:r>
          </w:p>
        </w:tc>
      </w:tr>
    </w:tbl>
    <w:p w14:paraId="0916C1EE" w14:textId="77777777" w:rsidR="00D45154" w:rsidRDefault="00D45154">
      <w:pPr>
        <w:spacing w:after="20"/>
      </w:pPr>
    </w:p>
    <w:p w14:paraId="491A8C05" w14:textId="77777777" w:rsidR="00D45154" w:rsidRDefault="001C00FC">
      <w:r>
        <w:t>Mô hình tạo 90 ứng viên và bộ chọn sử dụng RL ở 43 ngày, giữ Greedy ở 47 ngày. Cả 90 kế hoạch cuối cùng được BTC chấp nhận và lịch sử máy chủ khớp output đã lưu. Thời gian lập kế hoạch lớn nhất là 2,25 giây trên CPU trong lượt thử, chưa gồm khởi tạo thư viện, mạng và tải replay. Vì còn có tuyến phụ và Greedy, báo cáo không gán tất cả điểm này cho riêng chính sách RL.</w:t>
      </w:r>
    </w:p>
    <w:p w14:paraId="1A7A7D60" w14:textId="77777777" w:rsidR="00D45154" w:rsidRDefault="001C00FC">
      <w:r>
        <w:t>Một hướng giải thích cần kiểm chứng là bộ chọn chỉ so điểm sau một ngày, trong khi tiêu hao nhiên liệu có hậu quả nhiều ngày. Những yếu tố khác gồm chất lượng checkpoint, phân bố dữ liệu huấn luyện và phần thưởng khác mục tiêu ưu tiên. Nhóm chưa tách các yếu tố này bằng thí nghiệm, nên chưa kết luận nguyên nhân nào chi phối. Bộ chọn đội hình mới cũng chưa được dùng trong lượt RL; không thể lấy điểm của phương pháp tour trong phần chính để quy toàn bộ chênh lệch so với RL cho năng lực học.</w:t>
      </w:r>
    </w:p>
    <w:p w14:paraId="68289261" w14:textId="77777777" w:rsidR="00D45154" w:rsidRDefault="001C00FC">
      <w:pPr>
        <w:pStyle w:val="Heading2"/>
        <w:spacing w:before="160"/>
        <w:jc w:val="left"/>
      </w:pPr>
      <w:bookmarkStart w:id="71" w:name="_Toc243666663"/>
      <w:r>
        <w:t>C.8. Đối chứng hệ thống lai có chọn lại bằng heuristic</w:t>
      </w:r>
      <w:bookmarkEnd w:id="71"/>
    </w:p>
    <w:p w14:paraId="77849084" w14:textId="77777777" w:rsidR="00D45154" w:rsidRDefault="001C00FC">
      <w:r>
        <w:t>Các kết quả ở mục C.8 thuộc một bộ chọn hệ lai khác: bộ chọn có thể giữ kế hoạch Greedy hoặc dùng heuristic mà không chọn mục tiêu mạng đề xuất. Greedy khởi tạo trong bảng 33 là đối chứng riêng của bộ thử này, không phải tour và không phải nguyên bộ cấu hình Greedy/Lookahead của bảng 31. Nhóm chỉ so các biến thể trong cùng bảng 33; mức điểm cao hơn đối chứng đó không được diễn giải thành RL đã vượt tour. Phép thử không chọn thay bằng heuristic nằm riêng ở mục C.10.</w:t>
      </w:r>
    </w:p>
    <w:p w14:paraId="33A90CC4" w14:textId="77777777" w:rsidR="00D45154" w:rsidRDefault="001C00FC">
      <w:r>
        <w:lastRenderedPageBreak/>
        <w:t>Lượt mở rộng giữ nguyên checkpoint episode_256.pt và không cập nhật trọng số. Mô hình tạo một bộ mục tiêu xác định và thêm ba bộ mục tiêu lấy mẫu cho cả đội. Các bộ trùng nhau được bỏ; các chuỗi hành động trùng nhau với heuristic cũng không được tính lại như một ứng viên RL mới. Mỗi ứng viên vẫn được chuyển thành tuyến bằng A* và heuristic bổ sung điểm ghé của cấu hình RL ban đầu. Khác lượt cũ, việc thực thi và đánh giá dùng simulator TTUD đã đối chiếu với máy chủ.</w:t>
      </w:r>
    </w:p>
    <w:p w14:paraId="775B9BEF" w14:textId="77777777" w:rsidR="00D45154" w:rsidRDefault="001C00FC">
      <w:r>
        <w:t>Bộ chọn nhiều ngày bắt đầu bằng một kế hoạch Greedy hoàn chỉnh cho cả trận. Tại mỗi ngày, nó thử kế hoạch Greedy, Lookahead và các ứng viên RL của ngày hiện tại, rồi nối mỗi ứng viên với Greedy tới cuối trận. Chỉ mô phỏng hoàn tất và hợp lệ mới được so theo (U,D,Q). Nếu phương án mới tốt hơn, bộ chọn thay kế hoạch đang giữ; nếu không, nó tiếp tục dùng kế hoạch cũ. Sau khi thực thi ngày đầu, phần kế hoạch còn lại được giữ làm dự phòng cho ngày sau.</w:t>
      </w:r>
    </w:p>
    <w:p w14:paraId="107A0CC6" w14:textId="77777777" w:rsidR="00D45154" w:rsidRDefault="001C00FC">
      <w:r>
        <w:t>Trong môi trường một đội xe với đúng luật mô phỏng và đầu vào không thay đổi, cách giữ kế hoạch bảo đảm điểm dự đoán cuối trận không giảm so với kế hoạch Greedy khởi tạo đã lưu. Đây là tính chất của bộ chọn và simulator, không phải bảo đảm riêng của mạng RL. Khi có đội khác làm thay đổi giao thông, lập luận này không còn tự áp dụng nếu thiếu dự báo đối thủ.</w:t>
      </w:r>
    </w:p>
    <w:p w14:paraId="3548BF9A" w14:textId="77777777" w:rsidR="00D45154" w:rsidRDefault="001C00FC">
      <w:r>
        <w:t>Thí nghiệm dùng chín nhãn bài cấu hình BTC, cùng vai trò toàn tuần tra và một kế hoạch Greedy khởi tạo được chia sẻ giữa bốn biến thể trên từng input. Greedy nền chỉ thực thi kế hoạch khởi tạo; rollout không RL dùng hai heuristic để cải thiện kế hoạch; RL một ngày chọn theo điểm sau ngày hiện tại; RL nhiều ngày dùng cả ứng viên mô hình và cơ chế giữ kế hoạch tới cuối trận. Q01/Q02 trùng cấu hình nên không được tính như hai mẫu dữ liệu độc lập.</w:t>
      </w:r>
    </w:p>
    <w:p w14:paraId="42EB4F36" w14:textId="77777777" w:rsidR="00D45154" w:rsidRDefault="001C00FC">
      <w:r>
        <w:t>Ngân sách của thử nghiệm hệ lai này là 0,12 giây cho mỗi heuristic; phần nối các ngày sau dùng 0,03 giây mỗi ngày. Bộ chọn có hạn mềm 20 giây mỗi ngày. Mô hình chạy trên CPU với PyTorch một luồng, seed lấy mẫu là 4200 cộng số bài và chỉ số ngày. Số ứng viên và thời gian tính toán của bản có RL lớn hơn bản không RL; do đó, so sánh này đánh giá cấu hình hoàn chỉnh, chưa cô lập hoàn toàn tác động của chính sách học khỏi lượng tính toán bổ sung.</w:t>
      </w:r>
    </w:p>
    <w:p w14:paraId="584AA368" w14:textId="77777777" w:rsidR="00D45154" w:rsidRDefault="001C00FC">
      <w:pPr>
        <w:keepNext/>
      </w:pPr>
      <w:r>
        <w:rPr>
          <w:b/>
        </w:rPr>
        <w:lastRenderedPageBreak/>
        <w:t>Bảng 33. Điểm của bốn biến thể trong đối chứng nội bộ hệ lai</w:t>
      </w:r>
    </w:p>
    <w:tbl>
      <w:tblPr>
        <w:tblStyle w:val="TableGrid"/>
        <w:tblW w:w="0" w:type="auto"/>
        <w:jc w:val="center"/>
        <w:tblLayout w:type="fixed"/>
        <w:tblLook w:val="04A0" w:firstRow="1" w:lastRow="0" w:firstColumn="1" w:lastColumn="0" w:noHBand="0" w:noVBand="1"/>
      </w:tblPr>
      <w:tblGrid>
        <w:gridCol w:w="907"/>
        <w:gridCol w:w="2041"/>
        <w:gridCol w:w="2041"/>
        <w:gridCol w:w="2041"/>
        <w:gridCol w:w="2041"/>
      </w:tblGrid>
      <w:tr w:rsidR="00D45154" w14:paraId="6262A582" w14:textId="77777777">
        <w:trPr>
          <w:cantSplit/>
          <w:tblHeader/>
          <w:jc w:val="center"/>
        </w:trPr>
        <w:tc>
          <w:tcPr>
            <w:tcW w:w="907" w:type="dxa"/>
            <w:shd w:val="clear" w:color="auto" w:fill="F2F2F2" w:themeFill="background1" w:themeFillShade="F2"/>
            <w:tcMar>
              <w:top w:w="65" w:type="dxa"/>
              <w:left w:w="65" w:type="dxa"/>
              <w:bottom w:w="65" w:type="dxa"/>
              <w:right w:w="65" w:type="dxa"/>
            </w:tcMar>
          </w:tcPr>
          <w:p w14:paraId="426BAFFD" w14:textId="77777777" w:rsidR="00D45154" w:rsidRDefault="001C00FC">
            <w:pPr>
              <w:keepNext/>
              <w:spacing w:after="60"/>
              <w:jc w:val="left"/>
            </w:pPr>
            <w:r>
              <w:rPr>
                <w:b/>
                <w:sz w:val="20"/>
              </w:rPr>
              <w:t>Mã bài</w:t>
            </w:r>
          </w:p>
        </w:tc>
        <w:tc>
          <w:tcPr>
            <w:tcW w:w="2041" w:type="dxa"/>
            <w:shd w:val="clear" w:color="auto" w:fill="F2F2F2" w:themeFill="background1" w:themeFillShade="F2"/>
            <w:tcMar>
              <w:top w:w="65" w:type="dxa"/>
              <w:left w:w="65" w:type="dxa"/>
              <w:bottom w:w="65" w:type="dxa"/>
              <w:right w:w="65" w:type="dxa"/>
            </w:tcMar>
          </w:tcPr>
          <w:p w14:paraId="384B4345" w14:textId="77777777" w:rsidR="00D45154" w:rsidRDefault="001C00FC">
            <w:r>
              <w:rPr>
                <w:b/>
                <w:sz w:val="20"/>
              </w:rPr>
              <w:t>Điểm Greedy khởi tạo riêng của thử nghiệm hệ lai (U, D, Q)</w:t>
            </w:r>
          </w:p>
        </w:tc>
        <w:tc>
          <w:tcPr>
            <w:tcW w:w="2041" w:type="dxa"/>
            <w:shd w:val="clear" w:color="auto" w:fill="F2F2F2" w:themeFill="background1" w:themeFillShade="F2"/>
            <w:tcMar>
              <w:top w:w="65" w:type="dxa"/>
              <w:left w:w="65" w:type="dxa"/>
              <w:bottom w:w="65" w:type="dxa"/>
              <w:right w:w="65" w:type="dxa"/>
            </w:tcMar>
          </w:tcPr>
          <w:p w14:paraId="3A60770C" w14:textId="77777777" w:rsidR="00D45154" w:rsidRDefault="001C00FC">
            <w:pPr>
              <w:keepNext/>
              <w:spacing w:after="60"/>
              <w:jc w:val="left"/>
            </w:pPr>
            <w:r>
              <w:rPr>
                <w:b/>
                <w:sz w:val="20"/>
              </w:rPr>
              <w:t>Điểm khi mô phỏng các ngày sau, không dùng học tăng cường (U, D, Q)</w:t>
            </w:r>
          </w:p>
        </w:tc>
        <w:tc>
          <w:tcPr>
            <w:tcW w:w="2041" w:type="dxa"/>
            <w:shd w:val="clear" w:color="auto" w:fill="F2F2F2" w:themeFill="background1" w:themeFillShade="F2"/>
            <w:tcMar>
              <w:top w:w="65" w:type="dxa"/>
              <w:left w:w="65" w:type="dxa"/>
              <w:bottom w:w="65" w:type="dxa"/>
              <w:right w:w="65" w:type="dxa"/>
            </w:tcMar>
          </w:tcPr>
          <w:p w14:paraId="21C3DE0E" w14:textId="77777777" w:rsidR="00D45154" w:rsidRDefault="001C00FC">
            <w:pPr>
              <w:keepNext/>
              <w:spacing w:after="60"/>
              <w:jc w:val="left"/>
            </w:pPr>
            <w:r>
              <w:rPr>
                <w:b/>
                <w:sz w:val="20"/>
              </w:rPr>
              <w:t>Điểm khi chọn kế hoạch học tăng cường theo kết quả một ngày (U, D, Q)</w:t>
            </w:r>
          </w:p>
        </w:tc>
        <w:tc>
          <w:tcPr>
            <w:tcW w:w="2041" w:type="dxa"/>
            <w:shd w:val="clear" w:color="auto" w:fill="F2F2F2" w:themeFill="background1" w:themeFillShade="F2"/>
            <w:tcMar>
              <w:top w:w="65" w:type="dxa"/>
              <w:left w:w="65" w:type="dxa"/>
              <w:bottom w:w="65" w:type="dxa"/>
              <w:right w:w="65" w:type="dxa"/>
            </w:tcMar>
          </w:tcPr>
          <w:p w14:paraId="722A78A1" w14:textId="77777777" w:rsidR="00D45154" w:rsidRDefault="001C00FC">
            <w:pPr>
              <w:keepNext/>
              <w:spacing w:after="60"/>
              <w:jc w:val="left"/>
            </w:pPr>
            <w:r>
              <w:rPr>
                <w:b/>
                <w:sz w:val="20"/>
              </w:rPr>
              <w:t>Điểm khi chọn kế hoạch học tăng cường theo kết quả mô phỏng cả trận (U, D, Q)</w:t>
            </w:r>
          </w:p>
        </w:tc>
      </w:tr>
      <w:tr w:rsidR="00D45154" w14:paraId="26010732" w14:textId="77777777">
        <w:trPr>
          <w:cantSplit/>
          <w:jc w:val="center"/>
        </w:trPr>
        <w:tc>
          <w:tcPr>
            <w:tcW w:w="907" w:type="dxa"/>
            <w:tcMar>
              <w:top w:w="65" w:type="dxa"/>
              <w:left w:w="65" w:type="dxa"/>
              <w:bottom w:w="65" w:type="dxa"/>
              <w:right w:w="65" w:type="dxa"/>
            </w:tcMar>
          </w:tcPr>
          <w:p w14:paraId="7D745127" w14:textId="77777777" w:rsidR="00D45154" w:rsidRDefault="001C00FC">
            <w:pPr>
              <w:keepNext/>
              <w:spacing w:after="60"/>
              <w:jc w:val="center"/>
            </w:pPr>
            <w:r>
              <w:rPr>
                <w:sz w:val="21"/>
              </w:rPr>
              <w:t>Q01</w:t>
            </w:r>
          </w:p>
        </w:tc>
        <w:tc>
          <w:tcPr>
            <w:tcW w:w="2041" w:type="dxa"/>
            <w:tcMar>
              <w:top w:w="65" w:type="dxa"/>
              <w:left w:w="65" w:type="dxa"/>
              <w:bottom w:w="65" w:type="dxa"/>
              <w:right w:w="65" w:type="dxa"/>
            </w:tcMar>
            <w:vAlign w:val="center"/>
          </w:tcPr>
          <w:p w14:paraId="725A38B4" w14:textId="77777777" w:rsidR="00D45154" w:rsidRDefault="001C00FC">
            <w:pPr>
              <w:keepNext/>
              <w:spacing w:after="60"/>
              <w:jc w:val="center"/>
            </w:pPr>
            <w:r>
              <w:rPr>
                <w:sz w:val="21"/>
              </w:rPr>
              <w:t>(20, 178, 211)</w:t>
            </w:r>
          </w:p>
        </w:tc>
        <w:tc>
          <w:tcPr>
            <w:tcW w:w="2041" w:type="dxa"/>
            <w:tcMar>
              <w:top w:w="65" w:type="dxa"/>
              <w:left w:w="65" w:type="dxa"/>
              <w:bottom w:w="65" w:type="dxa"/>
              <w:right w:w="65" w:type="dxa"/>
            </w:tcMar>
            <w:vAlign w:val="center"/>
          </w:tcPr>
          <w:p w14:paraId="0A3E5531" w14:textId="77777777" w:rsidR="00D45154" w:rsidRDefault="001C00FC">
            <w:pPr>
              <w:keepNext/>
              <w:spacing w:after="60"/>
              <w:jc w:val="center"/>
            </w:pPr>
            <w:r>
              <w:rPr>
                <w:sz w:val="21"/>
              </w:rPr>
              <w:t>(20, 178, 211)</w:t>
            </w:r>
          </w:p>
        </w:tc>
        <w:tc>
          <w:tcPr>
            <w:tcW w:w="2041" w:type="dxa"/>
            <w:tcMar>
              <w:top w:w="65" w:type="dxa"/>
              <w:left w:w="65" w:type="dxa"/>
              <w:bottom w:w="65" w:type="dxa"/>
              <w:right w:w="65" w:type="dxa"/>
            </w:tcMar>
            <w:vAlign w:val="center"/>
          </w:tcPr>
          <w:p w14:paraId="1456FFC3" w14:textId="77777777" w:rsidR="00D45154" w:rsidRDefault="001C00FC">
            <w:pPr>
              <w:keepNext/>
              <w:spacing w:after="60"/>
              <w:jc w:val="center"/>
            </w:pPr>
            <w:r>
              <w:rPr>
                <w:sz w:val="21"/>
              </w:rPr>
              <w:t>(20, 172, 232)</w:t>
            </w:r>
          </w:p>
        </w:tc>
        <w:tc>
          <w:tcPr>
            <w:tcW w:w="2041" w:type="dxa"/>
            <w:tcMar>
              <w:top w:w="65" w:type="dxa"/>
              <w:left w:w="65" w:type="dxa"/>
              <w:bottom w:w="65" w:type="dxa"/>
              <w:right w:w="65" w:type="dxa"/>
            </w:tcMar>
            <w:vAlign w:val="center"/>
          </w:tcPr>
          <w:p w14:paraId="689E8FD7" w14:textId="77777777" w:rsidR="00D45154" w:rsidRDefault="001C00FC">
            <w:pPr>
              <w:keepNext/>
              <w:spacing w:after="60"/>
              <w:jc w:val="center"/>
            </w:pPr>
            <w:r>
              <w:rPr>
                <w:sz w:val="21"/>
              </w:rPr>
              <w:t>(20, 178, 211)</w:t>
            </w:r>
          </w:p>
        </w:tc>
      </w:tr>
      <w:tr w:rsidR="00D45154" w14:paraId="0C19A884" w14:textId="77777777">
        <w:trPr>
          <w:cantSplit/>
          <w:jc w:val="center"/>
        </w:trPr>
        <w:tc>
          <w:tcPr>
            <w:tcW w:w="907" w:type="dxa"/>
            <w:tcMar>
              <w:top w:w="65" w:type="dxa"/>
              <w:left w:w="65" w:type="dxa"/>
              <w:bottom w:w="65" w:type="dxa"/>
              <w:right w:w="65" w:type="dxa"/>
            </w:tcMar>
          </w:tcPr>
          <w:p w14:paraId="107DC5B6" w14:textId="77777777" w:rsidR="00D45154" w:rsidRDefault="001C00FC">
            <w:pPr>
              <w:keepNext/>
              <w:spacing w:after="60"/>
              <w:jc w:val="center"/>
            </w:pPr>
            <w:r>
              <w:rPr>
                <w:sz w:val="21"/>
              </w:rPr>
              <w:t>Q02</w:t>
            </w:r>
          </w:p>
        </w:tc>
        <w:tc>
          <w:tcPr>
            <w:tcW w:w="2041" w:type="dxa"/>
            <w:tcMar>
              <w:top w:w="65" w:type="dxa"/>
              <w:left w:w="65" w:type="dxa"/>
              <w:bottom w:w="65" w:type="dxa"/>
              <w:right w:w="65" w:type="dxa"/>
            </w:tcMar>
            <w:vAlign w:val="center"/>
          </w:tcPr>
          <w:p w14:paraId="4416819A" w14:textId="77777777" w:rsidR="00D45154" w:rsidRDefault="001C00FC">
            <w:pPr>
              <w:keepNext/>
              <w:spacing w:after="60"/>
              <w:jc w:val="center"/>
            </w:pPr>
            <w:r>
              <w:rPr>
                <w:sz w:val="21"/>
              </w:rPr>
              <w:t>(20, 175, 213)</w:t>
            </w:r>
          </w:p>
        </w:tc>
        <w:tc>
          <w:tcPr>
            <w:tcW w:w="2041" w:type="dxa"/>
            <w:tcMar>
              <w:top w:w="65" w:type="dxa"/>
              <w:left w:w="65" w:type="dxa"/>
              <w:bottom w:w="65" w:type="dxa"/>
              <w:right w:w="65" w:type="dxa"/>
            </w:tcMar>
            <w:vAlign w:val="center"/>
          </w:tcPr>
          <w:p w14:paraId="2E76CA69" w14:textId="77777777" w:rsidR="00D45154" w:rsidRDefault="001C00FC">
            <w:pPr>
              <w:keepNext/>
              <w:spacing w:after="60"/>
              <w:jc w:val="center"/>
            </w:pPr>
            <w:r>
              <w:rPr>
                <w:sz w:val="21"/>
              </w:rPr>
              <w:t>(20, 175, 213)</w:t>
            </w:r>
          </w:p>
        </w:tc>
        <w:tc>
          <w:tcPr>
            <w:tcW w:w="2041" w:type="dxa"/>
            <w:tcMar>
              <w:top w:w="65" w:type="dxa"/>
              <w:left w:w="65" w:type="dxa"/>
              <w:bottom w:w="65" w:type="dxa"/>
              <w:right w:w="65" w:type="dxa"/>
            </w:tcMar>
            <w:vAlign w:val="center"/>
          </w:tcPr>
          <w:p w14:paraId="1E3FF357" w14:textId="77777777" w:rsidR="00D45154" w:rsidRDefault="001C00FC">
            <w:pPr>
              <w:keepNext/>
              <w:spacing w:after="60"/>
              <w:jc w:val="center"/>
            </w:pPr>
            <w:r>
              <w:rPr>
                <w:sz w:val="21"/>
              </w:rPr>
              <w:t>(20, 181, 213)</w:t>
            </w:r>
          </w:p>
        </w:tc>
        <w:tc>
          <w:tcPr>
            <w:tcW w:w="2041" w:type="dxa"/>
            <w:tcMar>
              <w:top w:w="65" w:type="dxa"/>
              <w:left w:w="65" w:type="dxa"/>
              <w:bottom w:w="65" w:type="dxa"/>
              <w:right w:w="65" w:type="dxa"/>
            </w:tcMar>
            <w:vAlign w:val="center"/>
          </w:tcPr>
          <w:p w14:paraId="1667183D" w14:textId="77777777" w:rsidR="00D45154" w:rsidRDefault="001C00FC">
            <w:pPr>
              <w:keepNext/>
              <w:spacing w:after="60"/>
              <w:jc w:val="center"/>
            </w:pPr>
            <w:r>
              <w:rPr>
                <w:sz w:val="21"/>
              </w:rPr>
              <w:t>(20, 175, 213)</w:t>
            </w:r>
          </w:p>
        </w:tc>
      </w:tr>
      <w:tr w:rsidR="00D45154" w14:paraId="419EB298" w14:textId="77777777">
        <w:trPr>
          <w:cantSplit/>
          <w:jc w:val="center"/>
        </w:trPr>
        <w:tc>
          <w:tcPr>
            <w:tcW w:w="907" w:type="dxa"/>
            <w:tcMar>
              <w:top w:w="65" w:type="dxa"/>
              <w:left w:w="65" w:type="dxa"/>
              <w:bottom w:w="65" w:type="dxa"/>
              <w:right w:w="65" w:type="dxa"/>
            </w:tcMar>
          </w:tcPr>
          <w:p w14:paraId="4F6286F3" w14:textId="77777777" w:rsidR="00D45154" w:rsidRDefault="001C00FC">
            <w:pPr>
              <w:keepNext/>
              <w:spacing w:after="60"/>
              <w:jc w:val="center"/>
            </w:pPr>
            <w:r>
              <w:rPr>
                <w:sz w:val="21"/>
              </w:rPr>
              <w:t>Q03</w:t>
            </w:r>
          </w:p>
        </w:tc>
        <w:tc>
          <w:tcPr>
            <w:tcW w:w="2041" w:type="dxa"/>
            <w:tcMar>
              <w:top w:w="65" w:type="dxa"/>
              <w:left w:w="65" w:type="dxa"/>
              <w:bottom w:w="65" w:type="dxa"/>
              <w:right w:w="65" w:type="dxa"/>
            </w:tcMar>
            <w:vAlign w:val="center"/>
          </w:tcPr>
          <w:p w14:paraId="11DFFE8F" w14:textId="77777777" w:rsidR="00D45154" w:rsidRDefault="001C00FC">
            <w:pPr>
              <w:keepNext/>
              <w:spacing w:after="60"/>
              <w:jc w:val="center"/>
            </w:pPr>
            <w:r>
              <w:rPr>
                <w:sz w:val="21"/>
              </w:rPr>
              <w:t>(20, 132, 139)</w:t>
            </w:r>
          </w:p>
        </w:tc>
        <w:tc>
          <w:tcPr>
            <w:tcW w:w="2041" w:type="dxa"/>
            <w:tcMar>
              <w:top w:w="65" w:type="dxa"/>
              <w:left w:w="65" w:type="dxa"/>
              <w:bottom w:w="65" w:type="dxa"/>
              <w:right w:w="65" w:type="dxa"/>
            </w:tcMar>
            <w:vAlign w:val="center"/>
          </w:tcPr>
          <w:p w14:paraId="5935651A" w14:textId="77777777" w:rsidR="00D45154" w:rsidRDefault="001C00FC">
            <w:pPr>
              <w:keepNext/>
              <w:spacing w:after="60"/>
              <w:jc w:val="center"/>
            </w:pPr>
            <w:r>
              <w:rPr>
                <w:sz w:val="21"/>
              </w:rPr>
              <w:t>(20, 141, 146)</w:t>
            </w:r>
          </w:p>
        </w:tc>
        <w:tc>
          <w:tcPr>
            <w:tcW w:w="2041" w:type="dxa"/>
            <w:tcMar>
              <w:top w:w="65" w:type="dxa"/>
              <w:left w:w="65" w:type="dxa"/>
              <w:bottom w:w="65" w:type="dxa"/>
              <w:right w:w="65" w:type="dxa"/>
            </w:tcMar>
            <w:vAlign w:val="center"/>
          </w:tcPr>
          <w:p w14:paraId="70747647" w14:textId="77777777" w:rsidR="00D45154" w:rsidRDefault="001C00FC">
            <w:pPr>
              <w:keepNext/>
              <w:spacing w:after="60"/>
              <w:jc w:val="center"/>
            </w:pPr>
            <w:r>
              <w:rPr>
                <w:sz w:val="21"/>
              </w:rPr>
              <w:t>(20, 123, 133)</w:t>
            </w:r>
          </w:p>
        </w:tc>
        <w:tc>
          <w:tcPr>
            <w:tcW w:w="2041" w:type="dxa"/>
            <w:tcMar>
              <w:top w:w="65" w:type="dxa"/>
              <w:left w:w="65" w:type="dxa"/>
              <w:bottom w:w="65" w:type="dxa"/>
              <w:right w:w="65" w:type="dxa"/>
            </w:tcMar>
            <w:vAlign w:val="center"/>
          </w:tcPr>
          <w:p w14:paraId="3EEA67D9" w14:textId="77777777" w:rsidR="00D45154" w:rsidRDefault="001C00FC">
            <w:pPr>
              <w:keepNext/>
              <w:spacing w:after="60"/>
              <w:jc w:val="center"/>
            </w:pPr>
            <w:r>
              <w:rPr>
                <w:sz w:val="21"/>
              </w:rPr>
              <w:t>(20, 144, 149)</w:t>
            </w:r>
          </w:p>
        </w:tc>
      </w:tr>
      <w:tr w:rsidR="00D45154" w14:paraId="0E67955A" w14:textId="77777777">
        <w:trPr>
          <w:cantSplit/>
          <w:jc w:val="center"/>
        </w:trPr>
        <w:tc>
          <w:tcPr>
            <w:tcW w:w="907" w:type="dxa"/>
            <w:tcMar>
              <w:top w:w="65" w:type="dxa"/>
              <w:left w:w="65" w:type="dxa"/>
              <w:bottom w:w="65" w:type="dxa"/>
              <w:right w:w="65" w:type="dxa"/>
            </w:tcMar>
          </w:tcPr>
          <w:p w14:paraId="003644FE" w14:textId="77777777" w:rsidR="00D45154" w:rsidRDefault="001C00FC">
            <w:pPr>
              <w:keepNext/>
              <w:spacing w:after="60"/>
              <w:jc w:val="center"/>
            </w:pPr>
            <w:r>
              <w:rPr>
                <w:sz w:val="21"/>
              </w:rPr>
              <w:t>Q04</w:t>
            </w:r>
          </w:p>
        </w:tc>
        <w:tc>
          <w:tcPr>
            <w:tcW w:w="2041" w:type="dxa"/>
            <w:tcMar>
              <w:top w:w="65" w:type="dxa"/>
              <w:left w:w="65" w:type="dxa"/>
              <w:bottom w:w="65" w:type="dxa"/>
              <w:right w:w="65" w:type="dxa"/>
            </w:tcMar>
            <w:vAlign w:val="center"/>
          </w:tcPr>
          <w:p w14:paraId="3D017A99" w14:textId="77777777" w:rsidR="00D45154" w:rsidRDefault="001C00FC">
            <w:pPr>
              <w:keepNext/>
              <w:spacing w:after="60"/>
              <w:jc w:val="center"/>
            </w:pPr>
            <w:r>
              <w:rPr>
                <w:sz w:val="21"/>
              </w:rPr>
              <w:t>(20, 107, 123)</w:t>
            </w:r>
          </w:p>
        </w:tc>
        <w:tc>
          <w:tcPr>
            <w:tcW w:w="2041" w:type="dxa"/>
            <w:tcMar>
              <w:top w:w="65" w:type="dxa"/>
              <w:left w:w="65" w:type="dxa"/>
              <w:bottom w:w="65" w:type="dxa"/>
              <w:right w:w="65" w:type="dxa"/>
            </w:tcMar>
            <w:vAlign w:val="center"/>
          </w:tcPr>
          <w:p w14:paraId="7CC90D81" w14:textId="77777777" w:rsidR="00D45154" w:rsidRDefault="001C00FC">
            <w:pPr>
              <w:keepNext/>
              <w:spacing w:after="60"/>
              <w:jc w:val="center"/>
            </w:pPr>
            <w:r>
              <w:rPr>
                <w:sz w:val="21"/>
              </w:rPr>
              <w:t>(20, 136, 145)</w:t>
            </w:r>
          </w:p>
        </w:tc>
        <w:tc>
          <w:tcPr>
            <w:tcW w:w="2041" w:type="dxa"/>
            <w:tcMar>
              <w:top w:w="65" w:type="dxa"/>
              <w:left w:w="65" w:type="dxa"/>
              <w:bottom w:w="65" w:type="dxa"/>
              <w:right w:w="65" w:type="dxa"/>
            </w:tcMar>
            <w:vAlign w:val="center"/>
          </w:tcPr>
          <w:p w14:paraId="481818DB" w14:textId="77777777" w:rsidR="00D45154" w:rsidRDefault="001C00FC">
            <w:pPr>
              <w:keepNext/>
              <w:spacing w:after="60"/>
              <w:jc w:val="center"/>
            </w:pPr>
            <w:r>
              <w:rPr>
                <w:sz w:val="21"/>
              </w:rPr>
              <w:t>(20, 108, 129)</w:t>
            </w:r>
          </w:p>
        </w:tc>
        <w:tc>
          <w:tcPr>
            <w:tcW w:w="2041" w:type="dxa"/>
            <w:tcMar>
              <w:top w:w="65" w:type="dxa"/>
              <w:left w:w="65" w:type="dxa"/>
              <w:bottom w:w="65" w:type="dxa"/>
              <w:right w:w="65" w:type="dxa"/>
            </w:tcMar>
            <w:vAlign w:val="center"/>
          </w:tcPr>
          <w:p w14:paraId="5F7E614C" w14:textId="77777777" w:rsidR="00D45154" w:rsidRDefault="001C00FC">
            <w:pPr>
              <w:keepNext/>
              <w:spacing w:after="60"/>
              <w:jc w:val="center"/>
            </w:pPr>
            <w:r>
              <w:rPr>
                <w:sz w:val="21"/>
              </w:rPr>
              <w:t>(20, 138, 149)</w:t>
            </w:r>
          </w:p>
        </w:tc>
      </w:tr>
      <w:tr w:rsidR="00D45154" w14:paraId="0343E4EE" w14:textId="77777777">
        <w:trPr>
          <w:cantSplit/>
          <w:jc w:val="center"/>
        </w:trPr>
        <w:tc>
          <w:tcPr>
            <w:tcW w:w="907" w:type="dxa"/>
            <w:tcMar>
              <w:top w:w="65" w:type="dxa"/>
              <w:left w:w="65" w:type="dxa"/>
              <w:bottom w:w="65" w:type="dxa"/>
              <w:right w:w="65" w:type="dxa"/>
            </w:tcMar>
          </w:tcPr>
          <w:p w14:paraId="36D95106" w14:textId="77777777" w:rsidR="00D45154" w:rsidRDefault="001C00FC">
            <w:pPr>
              <w:keepNext/>
              <w:spacing w:after="60"/>
              <w:jc w:val="center"/>
            </w:pPr>
            <w:r>
              <w:rPr>
                <w:sz w:val="21"/>
              </w:rPr>
              <w:t>Q06</w:t>
            </w:r>
          </w:p>
        </w:tc>
        <w:tc>
          <w:tcPr>
            <w:tcW w:w="2041" w:type="dxa"/>
            <w:tcMar>
              <w:top w:w="65" w:type="dxa"/>
              <w:left w:w="65" w:type="dxa"/>
              <w:bottom w:w="65" w:type="dxa"/>
              <w:right w:w="65" w:type="dxa"/>
            </w:tcMar>
            <w:vAlign w:val="center"/>
          </w:tcPr>
          <w:p w14:paraId="4A0616EA" w14:textId="77777777" w:rsidR="00D45154" w:rsidRDefault="001C00FC">
            <w:pPr>
              <w:keepNext/>
              <w:spacing w:after="60"/>
              <w:jc w:val="center"/>
            </w:pPr>
            <w:r>
              <w:rPr>
                <w:sz w:val="21"/>
              </w:rPr>
              <w:t>(15, 115, 196)</w:t>
            </w:r>
          </w:p>
        </w:tc>
        <w:tc>
          <w:tcPr>
            <w:tcW w:w="2041" w:type="dxa"/>
            <w:tcMar>
              <w:top w:w="65" w:type="dxa"/>
              <w:left w:w="65" w:type="dxa"/>
              <w:bottom w:w="65" w:type="dxa"/>
              <w:right w:w="65" w:type="dxa"/>
            </w:tcMar>
            <w:vAlign w:val="center"/>
          </w:tcPr>
          <w:p w14:paraId="66A9F0A3" w14:textId="77777777" w:rsidR="00D45154" w:rsidRDefault="001C00FC">
            <w:pPr>
              <w:keepNext/>
              <w:spacing w:after="60"/>
              <w:jc w:val="center"/>
            </w:pPr>
            <w:r>
              <w:rPr>
                <w:sz w:val="21"/>
              </w:rPr>
              <w:t>(15, 142, 175)</w:t>
            </w:r>
          </w:p>
        </w:tc>
        <w:tc>
          <w:tcPr>
            <w:tcW w:w="2041" w:type="dxa"/>
            <w:tcMar>
              <w:top w:w="65" w:type="dxa"/>
              <w:left w:w="65" w:type="dxa"/>
              <w:bottom w:w="65" w:type="dxa"/>
              <w:right w:w="65" w:type="dxa"/>
            </w:tcMar>
            <w:vAlign w:val="center"/>
          </w:tcPr>
          <w:p w14:paraId="2081910E" w14:textId="77777777" w:rsidR="00D45154" w:rsidRDefault="001C00FC">
            <w:pPr>
              <w:keepNext/>
              <w:spacing w:after="60"/>
              <w:jc w:val="center"/>
            </w:pPr>
            <w:r>
              <w:rPr>
                <w:sz w:val="21"/>
              </w:rPr>
              <w:t>(15, 120, 191)</w:t>
            </w:r>
          </w:p>
        </w:tc>
        <w:tc>
          <w:tcPr>
            <w:tcW w:w="2041" w:type="dxa"/>
            <w:tcMar>
              <w:top w:w="65" w:type="dxa"/>
              <w:left w:w="65" w:type="dxa"/>
              <w:bottom w:w="65" w:type="dxa"/>
              <w:right w:w="65" w:type="dxa"/>
            </w:tcMar>
            <w:vAlign w:val="center"/>
          </w:tcPr>
          <w:p w14:paraId="25A698E2" w14:textId="77777777" w:rsidR="00D45154" w:rsidRDefault="001C00FC">
            <w:pPr>
              <w:keepNext/>
              <w:spacing w:after="60"/>
              <w:jc w:val="center"/>
            </w:pPr>
            <w:r>
              <w:rPr>
                <w:sz w:val="21"/>
              </w:rPr>
              <w:t>(15, 142, 184)</w:t>
            </w:r>
          </w:p>
        </w:tc>
      </w:tr>
      <w:tr w:rsidR="00D45154" w14:paraId="2C381E54" w14:textId="77777777">
        <w:trPr>
          <w:cantSplit/>
          <w:jc w:val="center"/>
        </w:trPr>
        <w:tc>
          <w:tcPr>
            <w:tcW w:w="907" w:type="dxa"/>
            <w:tcMar>
              <w:top w:w="65" w:type="dxa"/>
              <w:left w:w="65" w:type="dxa"/>
              <w:bottom w:w="65" w:type="dxa"/>
              <w:right w:w="65" w:type="dxa"/>
            </w:tcMar>
          </w:tcPr>
          <w:p w14:paraId="5EB2353B" w14:textId="77777777" w:rsidR="00D45154" w:rsidRDefault="001C00FC">
            <w:pPr>
              <w:keepNext/>
              <w:spacing w:after="60"/>
              <w:jc w:val="center"/>
            </w:pPr>
            <w:r>
              <w:rPr>
                <w:sz w:val="21"/>
              </w:rPr>
              <w:t>Q07</w:t>
            </w:r>
          </w:p>
        </w:tc>
        <w:tc>
          <w:tcPr>
            <w:tcW w:w="2041" w:type="dxa"/>
            <w:tcMar>
              <w:top w:w="65" w:type="dxa"/>
              <w:left w:w="65" w:type="dxa"/>
              <w:bottom w:w="65" w:type="dxa"/>
              <w:right w:w="65" w:type="dxa"/>
            </w:tcMar>
            <w:vAlign w:val="center"/>
          </w:tcPr>
          <w:p w14:paraId="75B1102B" w14:textId="77777777" w:rsidR="00D45154" w:rsidRDefault="001C00FC">
            <w:pPr>
              <w:keepNext/>
              <w:spacing w:after="60"/>
              <w:jc w:val="center"/>
            </w:pPr>
            <w:r>
              <w:rPr>
                <w:sz w:val="21"/>
              </w:rPr>
              <w:t>(15, 150, 295)</w:t>
            </w:r>
          </w:p>
        </w:tc>
        <w:tc>
          <w:tcPr>
            <w:tcW w:w="2041" w:type="dxa"/>
            <w:tcMar>
              <w:top w:w="65" w:type="dxa"/>
              <w:left w:w="65" w:type="dxa"/>
              <w:bottom w:w="65" w:type="dxa"/>
              <w:right w:w="65" w:type="dxa"/>
            </w:tcMar>
            <w:vAlign w:val="center"/>
          </w:tcPr>
          <w:p w14:paraId="24C63C81" w14:textId="77777777" w:rsidR="00D45154" w:rsidRDefault="001C00FC">
            <w:pPr>
              <w:keepNext/>
              <w:spacing w:after="60"/>
              <w:jc w:val="center"/>
            </w:pPr>
            <w:r>
              <w:rPr>
                <w:sz w:val="21"/>
              </w:rPr>
              <w:t>(15, 150, 295)</w:t>
            </w:r>
          </w:p>
        </w:tc>
        <w:tc>
          <w:tcPr>
            <w:tcW w:w="2041" w:type="dxa"/>
            <w:tcMar>
              <w:top w:w="65" w:type="dxa"/>
              <w:left w:w="65" w:type="dxa"/>
              <w:bottom w:w="65" w:type="dxa"/>
              <w:right w:w="65" w:type="dxa"/>
            </w:tcMar>
            <w:vAlign w:val="center"/>
          </w:tcPr>
          <w:p w14:paraId="640BF681" w14:textId="77777777" w:rsidR="00D45154" w:rsidRDefault="001C00FC">
            <w:pPr>
              <w:keepNext/>
              <w:spacing w:after="60"/>
              <w:jc w:val="center"/>
            </w:pPr>
            <w:r>
              <w:rPr>
                <w:sz w:val="21"/>
              </w:rPr>
              <w:t>(15, 149, 281)</w:t>
            </w:r>
          </w:p>
        </w:tc>
        <w:tc>
          <w:tcPr>
            <w:tcW w:w="2041" w:type="dxa"/>
            <w:tcMar>
              <w:top w:w="65" w:type="dxa"/>
              <w:left w:w="65" w:type="dxa"/>
              <w:bottom w:w="65" w:type="dxa"/>
              <w:right w:w="65" w:type="dxa"/>
            </w:tcMar>
            <w:vAlign w:val="center"/>
          </w:tcPr>
          <w:p w14:paraId="39FCA44E" w14:textId="77777777" w:rsidR="00D45154" w:rsidRDefault="001C00FC">
            <w:pPr>
              <w:keepNext/>
              <w:spacing w:after="60"/>
              <w:jc w:val="center"/>
            </w:pPr>
            <w:r>
              <w:rPr>
                <w:sz w:val="21"/>
              </w:rPr>
              <w:t>(15, 150, 295)</w:t>
            </w:r>
          </w:p>
        </w:tc>
      </w:tr>
      <w:tr w:rsidR="00D45154" w14:paraId="18A95B3B" w14:textId="77777777">
        <w:trPr>
          <w:cantSplit/>
          <w:jc w:val="center"/>
        </w:trPr>
        <w:tc>
          <w:tcPr>
            <w:tcW w:w="907" w:type="dxa"/>
            <w:tcMar>
              <w:top w:w="65" w:type="dxa"/>
              <w:left w:w="65" w:type="dxa"/>
              <w:bottom w:w="65" w:type="dxa"/>
              <w:right w:w="65" w:type="dxa"/>
            </w:tcMar>
          </w:tcPr>
          <w:p w14:paraId="7FF035C2" w14:textId="77777777" w:rsidR="00D45154" w:rsidRDefault="001C00FC">
            <w:pPr>
              <w:keepNext/>
              <w:spacing w:after="60"/>
              <w:jc w:val="center"/>
            </w:pPr>
            <w:r>
              <w:rPr>
                <w:sz w:val="21"/>
              </w:rPr>
              <w:t>Q08</w:t>
            </w:r>
          </w:p>
        </w:tc>
        <w:tc>
          <w:tcPr>
            <w:tcW w:w="2041" w:type="dxa"/>
            <w:tcMar>
              <w:top w:w="65" w:type="dxa"/>
              <w:left w:w="65" w:type="dxa"/>
              <w:bottom w:w="65" w:type="dxa"/>
              <w:right w:w="65" w:type="dxa"/>
            </w:tcMar>
            <w:vAlign w:val="center"/>
          </w:tcPr>
          <w:p w14:paraId="3D4B4AFD" w14:textId="77777777" w:rsidR="00D45154" w:rsidRDefault="001C00FC">
            <w:pPr>
              <w:keepNext/>
              <w:spacing w:after="60"/>
              <w:jc w:val="center"/>
            </w:pPr>
            <w:r>
              <w:rPr>
                <w:sz w:val="21"/>
              </w:rPr>
              <w:t>(15, 145, 205)</w:t>
            </w:r>
          </w:p>
        </w:tc>
        <w:tc>
          <w:tcPr>
            <w:tcW w:w="2041" w:type="dxa"/>
            <w:tcMar>
              <w:top w:w="65" w:type="dxa"/>
              <w:left w:w="65" w:type="dxa"/>
              <w:bottom w:w="65" w:type="dxa"/>
              <w:right w:w="65" w:type="dxa"/>
            </w:tcMar>
            <w:vAlign w:val="center"/>
          </w:tcPr>
          <w:p w14:paraId="0C889AF7" w14:textId="77777777" w:rsidR="00D45154" w:rsidRDefault="001C00FC">
            <w:pPr>
              <w:keepNext/>
              <w:spacing w:after="60"/>
              <w:jc w:val="center"/>
            </w:pPr>
            <w:r>
              <w:rPr>
                <w:sz w:val="21"/>
              </w:rPr>
              <w:t>(15, 145, 205)</w:t>
            </w:r>
          </w:p>
        </w:tc>
        <w:tc>
          <w:tcPr>
            <w:tcW w:w="2041" w:type="dxa"/>
            <w:tcMar>
              <w:top w:w="65" w:type="dxa"/>
              <w:left w:w="65" w:type="dxa"/>
              <w:bottom w:w="65" w:type="dxa"/>
              <w:right w:w="65" w:type="dxa"/>
            </w:tcMar>
            <w:vAlign w:val="center"/>
          </w:tcPr>
          <w:p w14:paraId="6FAD9B0B" w14:textId="77777777" w:rsidR="00D45154" w:rsidRDefault="001C00FC">
            <w:pPr>
              <w:keepNext/>
              <w:spacing w:after="60"/>
              <w:jc w:val="center"/>
            </w:pPr>
            <w:r>
              <w:rPr>
                <w:sz w:val="21"/>
              </w:rPr>
              <w:t>(15, 147, 230)</w:t>
            </w:r>
          </w:p>
        </w:tc>
        <w:tc>
          <w:tcPr>
            <w:tcW w:w="2041" w:type="dxa"/>
            <w:tcMar>
              <w:top w:w="65" w:type="dxa"/>
              <w:left w:w="65" w:type="dxa"/>
              <w:bottom w:w="65" w:type="dxa"/>
              <w:right w:w="65" w:type="dxa"/>
            </w:tcMar>
            <w:vAlign w:val="center"/>
          </w:tcPr>
          <w:p w14:paraId="7221E05E" w14:textId="77777777" w:rsidR="00D45154" w:rsidRDefault="001C00FC">
            <w:pPr>
              <w:keepNext/>
              <w:spacing w:after="60"/>
              <w:jc w:val="center"/>
            </w:pPr>
            <w:r>
              <w:rPr>
                <w:sz w:val="21"/>
              </w:rPr>
              <w:t>(15, 145, 205)</w:t>
            </w:r>
          </w:p>
        </w:tc>
      </w:tr>
      <w:tr w:rsidR="00D45154" w14:paraId="249FAC12" w14:textId="77777777">
        <w:trPr>
          <w:cantSplit/>
          <w:jc w:val="center"/>
        </w:trPr>
        <w:tc>
          <w:tcPr>
            <w:tcW w:w="907" w:type="dxa"/>
            <w:tcMar>
              <w:top w:w="65" w:type="dxa"/>
              <w:left w:w="65" w:type="dxa"/>
              <w:bottom w:w="65" w:type="dxa"/>
              <w:right w:w="65" w:type="dxa"/>
            </w:tcMar>
          </w:tcPr>
          <w:p w14:paraId="341D9B42" w14:textId="77777777" w:rsidR="00D45154" w:rsidRDefault="001C00FC">
            <w:pPr>
              <w:keepNext/>
              <w:spacing w:after="60"/>
              <w:jc w:val="center"/>
            </w:pPr>
            <w:r>
              <w:rPr>
                <w:sz w:val="21"/>
              </w:rPr>
              <w:t>Q09</w:t>
            </w:r>
          </w:p>
        </w:tc>
        <w:tc>
          <w:tcPr>
            <w:tcW w:w="2041" w:type="dxa"/>
            <w:tcMar>
              <w:top w:w="65" w:type="dxa"/>
              <w:left w:w="65" w:type="dxa"/>
              <w:bottom w:w="65" w:type="dxa"/>
              <w:right w:w="65" w:type="dxa"/>
            </w:tcMar>
            <w:vAlign w:val="center"/>
          </w:tcPr>
          <w:p w14:paraId="6EDA0EFC" w14:textId="77777777" w:rsidR="00D45154" w:rsidRDefault="001C00FC">
            <w:pPr>
              <w:keepNext/>
              <w:spacing w:after="60"/>
              <w:jc w:val="center"/>
            </w:pPr>
            <w:r>
              <w:rPr>
                <w:sz w:val="21"/>
              </w:rPr>
              <w:t>(15, 109, 135)</w:t>
            </w:r>
          </w:p>
        </w:tc>
        <w:tc>
          <w:tcPr>
            <w:tcW w:w="2041" w:type="dxa"/>
            <w:tcMar>
              <w:top w:w="65" w:type="dxa"/>
              <w:left w:w="65" w:type="dxa"/>
              <w:bottom w:w="65" w:type="dxa"/>
              <w:right w:w="65" w:type="dxa"/>
            </w:tcMar>
            <w:vAlign w:val="center"/>
          </w:tcPr>
          <w:p w14:paraId="3E7DDBD9" w14:textId="77777777" w:rsidR="00D45154" w:rsidRDefault="001C00FC">
            <w:pPr>
              <w:keepNext/>
              <w:spacing w:after="60"/>
              <w:jc w:val="center"/>
            </w:pPr>
            <w:r>
              <w:rPr>
                <w:sz w:val="21"/>
              </w:rPr>
              <w:t>(15, 126, 153)</w:t>
            </w:r>
          </w:p>
        </w:tc>
        <w:tc>
          <w:tcPr>
            <w:tcW w:w="2041" w:type="dxa"/>
            <w:tcMar>
              <w:top w:w="65" w:type="dxa"/>
              <w:left w:w="65" w:type="dxa"/>
              <w:bottom w:w="65" w:type="dxa"/>
              <w:right w:w="65" w:type="dxa"/>
            </w:tcMar>
            <w:vAlign w:val="center"/>
          </w:tcPr>
          <w:p w14:paraId="7D67E8DF" w14:textId="77777777" w:rsidR="00D45154" w:rsidRDefault="001C00FC">
            <w:pPr>
              <w:keepNext/>
              <w:spacing w:after="60"/>
              <w:jc w:val="center"/>
            </w:pPr>
            <w:r>
              <w:rPr>
                <w:sz w:val="21"/>
              </w:rPr>
              <w:t>(15, 93, 142)</w:t>
            </w:r>
          </w:p>
        </w:tc>
        <w:tc>
          <w:tcPr>
            <w:tcW w:w="2041" w:type="dxa"/>
            <w:tcMar>
              <w:top w:w="65" w:type="dxa"/>
              <w:left w:w="65" w:type="dxa"/>
              <w:bottom w:w="65" w:type="dxa"/>
              <w:right w:w="65" w:type="dxa"/>
            </w:tcMar>
            <w:vAlign w:val="center"/>
          </w:tcPr>
          <w:p w14:paraId="165DB970" w14:textId="77777777" w:rsidR="00D45154" w:rsidRDefault="001C00FC">
            <w:pPr>
              <w:keepNext/>
              <w:spacing w:after="60"/>
              <w:jc w:val="center"/>
            </w:pPr>
            <w:r>
              <w:rPr>
                <w:sz w:val="21"/>
              </w:rPr>
              <w:t>(15, 127, 158)</w:t>
            </w:r>
          </w:p>
        </w:tc>
      </w:tr>
      <w:tr w:rsidR="00D45154" w14:paraId="50AF4AB7" w14:textId="77777777">
        <w:trPr>
          <w:cantSplit/>
          <w:jc w:val="center"/>
        </w:trPr>
        <w:tc>
          <w:tcPr>
            <w:tcW w:w="907" w:type="dxa"/>
            <w:tcMar>
              <w:top w:w="65" w:type="dxa"/>
              <w:left w:w="65" w:type="dxa"/>
              <w:bottom w:w="65" w:type="dxa"/>
              <w:right w:w="65" w:type="dxa"/>
            </w:tcMar>
          </w:tcPr>
          <w:p w14:paraId="1C98F2BA" w14:textId="77777777" w:rsidR="00D45154" w:rsidRDefault="001C00FC">
            <w:pPr>
              <w:spacing w:after="60"/>
              <w:jc w:val="center"/>
            </w:pPr>
            <w:r>
              <w:rPr>
                <w:sz w:val="21"/>
              </w:rPr>
              <w:t>Q10</w:t>
            </w:r>
          </w:p>
        </w:tc>
        <w:tc>
          <w:tcPr>
            <w:tcW w:w="2041" w:type="dxa"/>
            <w:tcMar>
              <w:top w:w="65" w:type="dxa"/>
              <w:left w:w="65" w:type="dxa"/>
              <w:bottom w:w="65" w:type="dxa"/>
              <w:right w:w="65" w:type="dxa"/>
            </w:tcMar>
            <w:vAlign w:val="center"/>
          </w:tcPr>
          <w:p w14:paraId="32A48849" w14:textId="77777777" w:rsidR="00D45154" w:rsidRDefault="001C00FC">
            <w:pPr>
              <w:spacing w:after="60"/>
              <w:jc w:val="center"/>
            </w:pPr>
            <w:r>
              <w:rPr>
                <w:sz w:val="21"/>
              </w:rPr>
              <w:t>(15, 145, 196)</w:t>
            </w:r>
          </w:p>
        </w:tc>
        <w:tc>
          <w:tcPr>
            <w:tcW w:w="2041" w:type="dxa"/>
            <w:tcMar>
              <w:top w:w="65" w:type="dxa"/>
              <w:left w:w="65" w:type="dxa"/>
              <w:bottom w:w="65" w:type="dxa"/>
              <w:right w:w="65" w:type="dxa"/>
            </w:tcMar>
            <w:vAlign w:val="center"/>
          </w:tcPr>
          <w:p w14:paraId="6D0D33A1" w14:textId="77777777" w:rsidR="00D45154" w:rsidRDefault="001C00FC">
            <w:pPr>
              <w:spacing w:after="60"/>
              <w:jc w:val="center"/>
            </w:pPr>
            <w:r>
              <w:rPr>
                <w:sz w:val="21"/>
              </w:rPr>
              <w:t>(15, 145, 196)</w:t>
            </w:r>
          </w:p>
        </w:tc>
        <w:tc>
          <w:tcPr>
            <w:tcW w:w="2041" w:type="dxa"/>
            <w:tcMar>
              <w:top w:w="65" w:type="dxa"/>
              <w:left w:w="65" w:type="dxa"/>
              <w:bottom w:w="65" w:type="dxa"/>
              <w:right w:w="65" w:type="dxa"/>
            </w:tcMar>
            <w:vAlign w:val="center"/>
          </w:tcPr>
          <w:p w14:paraId="2E82A2E6" w14:textId="77777777" w:rsidR="00D45154" w:rsidRDefault="001C00FC">
            <w:pPr>
              <w:spacing w:after="60"/>
              <w:jc w:val="center"/>
            </w:pPr>
            <w:r>
              <w:rPr>
                <w:sz w:val="21"/>
              </w:rPr>
              <w:t>(15, 141, 221)</w:t>
            </w:r>
          </w:p>
        </w:tc>
        <w:tc>
          <w:tcPr>
            <w:tcW w:w="2041" w:type="dxa"/>
            <w:tcMar>
              <w:top w:w="65" w:type="dxa"/>
              <w:left w:w="65" w:type="dxa"/>
              <w:bottom w:w="65" w:type="dxa"/>
              <w:right w:w="65" w:type="dxa"/>
            </w:tcMar>
            <w:vAlign w:val="center"/>
          </w:tcPr>
          <w:p w14:paraId="64B00B53" w14:textId="77777777" w:rsidR="00D45154" w:rsidRDefault="001C00FC">
            <w:pPr>
              <w:spacing w:after="60"/>
              <w:jc w:val="center"/>
            </w:pPr>
            <w:r>
              <w:rPr>
                <w:sz w:val="21"/>
              </w:rPr>
              <w:t>(15, 145, 207)</w:t>
            </w:r>
          </w:p>
        </w:tc>
      </w:tr>
    </w:tbl>
    <w:p w14:paraId="6FD226F8" w14:textId="77777777" w:rsidR="00D45154" w:rsidRDefault="00D45154">
      <w:pPr>
        <w:spacing w:after="20"/>
      </w:pPr>
    </w:p>
    <w:p w14:paraId="6C2DE5C9" w14:textId="77777777" w:rsidR="00D45154" w:rsidRDefault="001C00FC">
      <w:r>
        <w:t>So với Greedy khởi tạo, cấu hình RL chọn tới cuối trận tốt hơn ở 5 bài, bằng ở 4 bài và kém hơn ở 0 bài trong bộ đo offline này.</w:t>
      </w:r>
    </w:p>
    <w:p w14:paraId="37D54D3A" w14:textId="77777777" w:rsidR="00D45154" w:rsidRDefault="001C00FC">
      <w:r>
        <w:t>So với rollout không RL, cấu hình RL chọn tới cuối trận tốt hơn ở 5 bài, bằng ở 4 bài và kém hơn ở 0 bài trong bộ đo offline này.</w:t>
      </w:r>
    </w:p>
    <w:p w14:paraId="0D0071A1" w14:textId="77777777" w:rsidR="00D45154" w:rsidRDefault="001C00FC">
      <w:r>
        <w:t>So với RL chọn theo điểm một ngày, cấu hình RL chọn tới cuối trận tốt hơn ở 7 bài, bằng ở 0 bài và kém hơn ở 2 bài trong bộ đo offline này.</w:t>
      </w:r>
    </w:p>
    <w:p w14:paraId="6513F2DF" w14:textId="77777777" w:rsidR="00D45154" w:rsidRDefault="001C00FC">
      <w:pPr>
        <w:keepNext/>
      </w:pPr>
      <w:r>
        <w:rPr>
          <w:b/>
        </w:rPr>
        <w:t>Bảng 34. Tần suất dùng ứng viên RL và chi phí chọn kế hoạch</w:t>
      </w:r>
    </w:p>
    <w:tbl>
      <w:tblPr>
        <w:tblStyle w:val="TableGrid"/>
        <w:tblW w:w="0" w:type="auto"/>
        <w:jc w:val="center"/>
        <w:tblLayout w:type="fixed"/>
        <w:tblLook w:val="04A0" w:firstRow="1" w:lastRow="0" w:firstColumn="1" w:lastColumn="0" w:noHBand="0" w:noVBand="1"/>
      </w:tblPr>
      <w:tblGrid>
        <w:gridCol w:w="3118"/>
        <w:gridCol w:w="1701"/>
        <w:gridCol w:w="1984"/>
        <w:gridCol w:w="2268"/>
      </w:tblGrid>
      <w:tr w:rsidR="00D45154" w14:paraId="4055F442" w14:textId="77777777">
        <w:trPr>
          <w:cantSplit/>
          <w:tblHeader/>
          <w:jc w:val="center"/>
        </w:trPr>
        <w:tc>
          <w:tcPr>
            <w:tcW w:w="3118" w:type="dxa"/>
            <w:shd w:val="clear" w:color="auto" w:fill="F2F2F2" w:themeFill="background1" w:themeFillShade="F2"/>
            <w:tcMar>
              <w:top w:w="65" w:type="dxa"/>
              <w:left w:w="65" w:type="dxa"/>
              <w:bottom w:w="65" w:type="dxa"/>
              <w:right w:w="65" w:type="dxa"/>
            </w:tcMar>
          </w:tcPr>
          <w:p w14:paraId="4959367E" w14:textId="77777777" w:rsidR="00D45154" w:rsidRDefault="001C00FC">
            <w:pPr>
              <w:keepNext/>
              <w:spacing w:after="60"/>
              <w:jc w:val="left"/>
            </w:pPr>
            <w:r>
              <w:rPr>
                <w:b/>
                <w:sz w:val="21"/>
              </w:rPr>
              <w:t>Cách lựa chọn kế hoạch được thử nghiệm</w:t>
            </w:r>
          </w:p>
        </w:tc>
        <w:tc>
          <w:tcPr>
            <w:tcW w:w="1701" w:type="dxa"/>
            <w:shd w:val="clear" w:color="auto" w:fill="F2F2F2" w:themeFill="background1" w:themeFillShade="F2"/>
            <w:tcMar>
              <w:top w:w="65" w:type="dxa"/>
              <w:left w:w="65" w:type="dxa"/>
              <w:bottom w:w="65" w:type="dxa"/>
              <w:right w:w="65" w:type="dxa"/>
            </w:tcMar>
          </w:tcPr>
          <w:p w14:paraId="7E8C65AC" w14:textId="77777777" w:rsidR="00D45154" w:rsidRDefault="001C00FC">
            <w:pPr>
              <w:keepNext/>
              <w:spacing w:after="60"/>
              <w:jc w:val="left"/>
            </w:pPr>
            <w:r>
              <w:rPr>
                <w:b/>
                <w:sz w:val="21"/>
              </w:rPr>
              <w:t>Số trận được đánh giá</w:t>
            </w:r>
          </w:p>
        </w:tc>
        <w:tc>
          <w:tcPr>
            <w:tcW w:w="1984" w:type="dxa"/>
            <w:shd w:val="clear" w:color="auto" w:fill="F2F2F2" w:themeFill="background1" w:themeFillShade="F2"/>
            <w:tcMar>
              <w:top w:w="65" w:type="dxa"/>
              <w:left w:w="65" w:type="dxa"/>
              <w:bottom w:w="65" w:type="dxa"/>
              <w:right w:w="65" w:type="dxa"/>
            </w:tcMar>
          </w:tcPr>
          <w:p w14:paraId="6B2578E2" w14:textId="77777777" w:rsidR="00D45154" w:rsidRDefault="001C00FC">
            <w:pPr>
              <w:keepNext/>
              <w:spacing w:after="60"/>
              <w:jc w:val="left"/>
            </w:pPr>
            <w:r>
              <w:rPr>
                <w:b/>
                <w:sz w:val="21"/>
              </w:rPr>
              <w:t>Tổng số ngày sử dụng kế hoạch do học tăng cường đề xuất</w:t>
            </w:r>
          </w:p>
        </w:tc>
        <w:tc>
          <w:tcPr>
            <w:tcW w:w="2268" w:type="dxa"/>
            <w:shd w:val="clear" w:color="auto" w:fill="F2F2F2" w:themeFill="background1" w:themeFillShade="F2"/>
            <w:tcMar>
              <w:top w:w="65" w:type="dxa"/>
              <w:left w:w="65" w:type="dxa"/>
              <w:bottom w:w="65" w:type="dxa"/>
              <w:right w:w="65" w:type="dxa"/>
            </w:tcMar>
          </w:tcPr>
          <w:p w14:paraId="179B6A9E" w14:textId="77777777" w:rsidR="00D45154" w:rsidRDefault="001C00FC">
            <w:pPr>
              <w:keepNext/>
              <w:spacing w:after="60"/>
              <w:jc w:val="left"/>
            </w:pPr>
            <w:r>
              <w:rPr>
                <w:b/>
                <w:sz w:val="21"/>
              </w:rPr>
              <w:t>Thời gian lựa chọn kế hoạch dài nhất trong một ngày (giây)</w:t>
            </w:r>
          </w:p>
        </w:tc>
      </w:tr>
      <w:tr w:rsidR="00D45154" w14:paraId="306820AD" w14:textId="77777777">
        <w:trPr>
          <w:cantSplit/>
          <w:jc w:val="center"/>
        </w:trPr>
        <w:tc>
          <w:tcPr>
            <w:tcW w:w="3118" w:type="dxa"/>
            <w:tcMar>
              <w:top w:w="65" w:type="dxa"/>
              <w:left w:w="65" w:type="dxa"/>
              <w:bottom w:w="65" w:type="dxa"/>
              <w:right w:w="65" w:type="dxa"/>
            </w:tcMar>
          </w:tcPr>
          <w:p w14:paraId="3C885F0B" w14:textId="77777777" w:rsidR="00D45154" w:rsidRDefault="001C00FC">
            <w:pPr>
              <w:keepNext/>
              <w:spacing w:after="60"/>
              <w:jc w:val="left"/>
            </w:pPr>
            <w:r>
              <w:rPr>
                <w:sz w:val="21"/>
              </w:rPr>
              <w:t>Mô phỏng nhiều ngày không RL</w:t>
            </w:r>
          </w:p>
        </w:tc>
        <w:tc>
          <w:tcPr>
            <w:tcW w:w="1701" w:type="dxa"/>
            <w:tcMar>
              <w:top w:w="65" w:type="dxa"/>
              <w:left w:w="65" w:type="dxa"/>
              <w:bottom w:w="65" w:type="dxa"/>
              <w:right w:w="65" w:type="dxa"/>
            </w:tcMar>
            <w:vAlign w:val="center"/>
          </w:tcPr>
          <w:p w14:paraId="56B30562" w14:textId="77777777" w:rsidR="00D45154" w:rsidRDefault="001C00FC">
            <w:pPr>
              <w:keepNext/>
              <w:spacing w:after="60"/>
              <w:jc w:val="center"/>
            </w:pPr>
            <w:r>
              <w:rPr>
                <w:sz w:val="21"/>
              </w:rPr>
              <w:t>9</w:t>
            </w:r>
          </w:p>
        </w:tc>
        <w:tc>
          <w:tcPr>
            <w:tcW w:w="1984" w:type="dxa"/>
            <w:tcMar>
              <w:top w:w="65" w:type="dxa"/>
              <w:left w:w="65" w:type="dxa"/>
              <w:bottom w:w="65" w:type="dxa"/>
              <w:right w:w="65" w:type="dxa"/>
            </w:tcMar>
            <w:vAlign w:val="center"/>
          </w:tcPr>
          <w:p w14:paraId="2CE25905" w14:textId="77777777" w:rsidR="00D45154" w:rsidRDefault="001C00FC">
            <w:pPr>
              <w:keepNext/>
              <w:spacing w:after="60"/>
              <w:jc w:val="center"/>
            </w:pPr>
            <w:r>
              <w:rPr>
                <w:sz w:val="21"/>
              </w:rPr>
              <w:t>0</w:t>
            </w:r>
          </w:p>
        </w:tc>
        <w:tc>
          <w:tcPr>
            <w:tcW w:w="2268" w:type="dxa"/>
            <w:tcMar>
              <w:top w:w="65" w:type="dxa"/>
              <w:left w:w="65" w:type="dxa"/>
              <w:bottom w:w="65" w:type="dxa"/>
              <w:right w:w="65" w:type="dxa"/>
            </w:tcMar>
            <w:vAlign w:val="center"/>
          </w:tcPr>
          <w:p w14:paraId="027DD52F" w14:textId="77777777" w:rsidR="00D45154" w:rsidRDefault="001C00FC">
            <w:pPr>
              <w:keepNext/>
              <w:spacing w:after="60"/>
              <w:jc w:val="center"/>
            </w:pPr>
            <w:r>
              <w:rPr>
                <w:sz w:val="21"/>
              </w:rPr>
              <w:t>0.836</w:t>
            </w:r>
          </w:p>
        </w:tc>
      </w:tr>
      <w:tr w:rsidR="00D45154" w14:paraId="164A9034" w14:textId="77777777">
        <w:trPr>
          <w:cantSplit/>
          <w:jc w:val="center"/>
        </w:trPr>
        <w:tc>
          <w:tcPr>
            <w:tcW w:w="3118" w:type="dxa"/>
            <w:tcMar>
              <w:top w:w="65" w:type="dxa"/>
              <w:left w:w="65" w:type="dxa"/>
              <w:bottom w:w="65" w:type="dxa"/>
              <w:right w:w="65" w:type="dxa"/>
            </w:tcMar>
          </w:tcPr>
          <w:p w14:paraId="25BA53F5" w14:textId="77777777" w:rsidR="00D45154" w:rsidRDefault="001C00FC">
            <w:pPr>
              <w:keepNext/>
              <w:spacing w:after="60"/>
              <w:jc w:val="left"/>
            </w:pPr>
            <w:r>
              <w:rPr>
                <w:sz w:val="21"/>
              </w:rPr>
              <w:t>RL chọn theo điểm một ngày</w:t>
            </w:r>
          </w:p>
        </w:tc>
        <w:tc>
          <w:tcPr>
            <w:tcW w:w="1701" w:type="dxa"/>
            <w:tcMar>
              <w:top w:w="65" w:type="dxa"/>
              <w:left w:w="65" w:type="dxa"/>
              <w:bottom w:w="65" w:type="dxa"/>
              <w:right w:w="65" w:type="dxa"/>
            </w:tcMar>
            <w:vAlign w:val="center"/>
          </w:tcPr>
          <w:p w14:paraId="7833B6F1" w14:textId="77777777" w:rsidR="00D45154" w:rsidRDefault="001C00FC">
            <w:pPr>
              <w:keepNext/>
              <w:spacing w:after="60"/>
              <w:jc w:val="center"/>
            </w:pPr>
            <w:r>
              <w:rPr>
                <w:sz w:val="21"/>
              </w:rPr>
              <w:t>9</w:t>
            </w:r>
          </w:p>
        </w:tc>
        <w:tc>
          <w:tcPr>
            <w:tcW w:w="1984" w:type="dxa"/>
            <w:tcMar>
              <w:top w:w="65" w:type="dxa"/>
              <w:left w:w="65" w:type="dxa"/>
              <w:bottom w:w="65" w:type="dxa"/>
              <w:right w:w="65" w:type="dxa"/>
            </w:tcMar>
            <w:vAlign w:val="center"/>
          </w:tcPr>
          <w:p w14:paraId="72FE2CB1" w14:textId="77777777" w:rsidR="00D45154" w:rsidRDefault="001C00FC">
            <w:pPr>
              <w:keepNext/>
              <w:spacing w:after="60"/>
              <w:jc w:val="center"/>
            </w:pPr>
            <w:r>
              <w:rPr>
                <w:sz w:val="21"/>
              </w:rPr>
              <w:t>11</w:t>
            </w:r>
          </w:p>
        </w:tc>
        <w:tc>
          <w:tcPr>
            <w:tcW w:w="2268" w:type="dxa"/>
            <w:tcMar>
              <w:top w:w="65" w:type="dxa"/>
              <w:left w:w="65" w:type="dxa"/>
              <w:bottom w:w="65" w:type="dxa"/>
              <w:right w:w="65" w:type="dxa"/>
            </w:tcMar>
            <w:vAlign w:val="center"/>
          </w:tcPr>
          <w:p w14:paraId="1C0566EF" w14:textId="77777777" w:rsidR="00D45154" w:rsidRDefault="001C00FC">
            <w:pPr>
              <w:keepNext/>
              <w:spacing w:after="60"/>
              <w:jc w:val="center"/>
            </w:pPr>
            <w:r>
              <w:rPr>
                <w:sz w:val="21"/>
              </w:rPr>
              <w:t>2.983</w:t>
            </w:r>
          </w:p>
        </w:tc>
      </w:tr>
      <w:tr w:rsidR="00D45154" w14:paraId="55FCA0E9" w14:textId="77777777">
        <w:trPr>
          <w:cantSplit/>
          <w:jc w:val="center"/>
        </w:trPr>
        <w:tc>
          <w:tcPr>
            <w:tcW w:w="3118" w:type="dxa"/>
            <w:tcMar>
              <w:top w:w="65" w:type="dxa"/>
              <w:left w:w="65" w:type="dxa"/>
              <w:bottom w:w="65" w:type="dxa"/>
              <w:right w:w="65" w:type="dxa"/>
            </w:tcMar>
          </w:tcPr>
          <w:p w14:paraId="458AE944" w14:textId="77777777" w:rsidR="00D45154" w:rsidRDefault="001C00FC">
            <w:pPr>
              <w:spacing w:after="60"/>
              <w:jc w:val="left"/>
            </w:pPr>
            <w:r>
              <w:rPr>
                <w:sz w:val="21"/>
              </w:rPr>
              <w:t>RL chọn theo mô phỏng cuối trận</w:t>
            </w:r>
          </w:p>
        </w:tc>
        <w:tc>
          <w:tcPr>
            <w:tcW w:w="1701" w:type="dxa"/>
            <w:tcMar>
              <w:top w:w="65" w:type="dxa"/>
              <w:left w:w="65" w:type="dxa"/>
              <w:bottom w:w="65" w:type="dxa"/>
              <w:right w:w="65" w:type="dxa"/>
            </w:tcMar>
            <w:vAlign w:val="center"/>
          </w:tcPr>
          <w:p w14:paraId="7D23AF64" w14:textId="77777777" w:rsidR="00D45154" w:rsidRDefault="001C00FC">
            <w:pPr>
              <w:spacing w:after="60"/>
              <w:jc w:val="center"/>
            </w:pPr>
            <w:r>
              <w:rPr>
                <w:sz w:val="21"/>
              </w:rPr>
              <w:t>9</w:t>
            </w:r>
          </w:p>
        </w:tc>
        <w:tc>
          <w:tcPr>
            <w:tcW w:w="1984" w:type="dxa"/>
            <w:tcMar>
              <w:top w:w="65" w:type="dxa"/>
              <w:left w:w="65" w:type="dxa"/>
              <w:bottom w:w="65" w:type="dxa"/>
              <w:right w:w="65" w:type="dxa"/>
            </w:tcMar>
            <w:vAlign w:val="center"/>
          </w:tcPr>
          <w:p w14:paraId="5D0C796D" w14:textId="77777777" w:rsidR="00D45154" w:rsidRDefault="001C00FC">
            <w:pPr>
              <w:spacing w:after="60"/>
              <w:jc w:val="center"/>
            </w:pPr>
            <w:r>
              <w:rPr>
                <w:sz w:val="21"/>
              </w:rPr>
              <w:t>2</w:t>
            </w:r>
          </w:p>
        </w:tc>
        <w:tc>
          <w:tcPr>
            <w:tcW w:w="2268" w:type="dxa"/>
            <w:tcMar>
              <w:top w:w="65" w:type="dxa"/>
              <w:left w:w="65" w:type="dxa"/>
              <w:bottom w:w="65" w:type="dxa"/>
              <w:right w:w="65" w:type="dxa"/>
            </w:tcMar>
            <w:vAlign w:val="center"/>
          </w:tcPr>
          <w:p w14:paraId="429B2C3B" w14:textId="77777777" w:rsidR="00D45154" w:rsidRDefault="001C00FC">
            <w:pPr>
              <w:spacing w:after="60"/>
              <w:jc w:val="center"/>
            </w:pPr>
            <w:r>
              <w:rPr>
                <w:sz w:val="21"/>
              </w:rPr>
              <w:t>6.495</w:t>
            </w:r>
          </w:p>
        </w:tc>
      </w:tr>
    </w:tbl>
    <w:p w14:paraId="57B5DD70" w14:textId="77777777" w:rsidR="00D45154" w:rsidRDefault="00D45154">
      <w:pPr>
        <w:spacing w:after="20"/>
      </w:pPr>
    </w:p>
    <w:p w14:paraId="76FD06DF" w14:textId="77777777" w:rsidR="00D45154" w:rsidRDefault="001C00FC">
      <w:r>
        <w:lastRenderedPageBreak/>
        <w:t>Bản RL nhiều ngày chọn ứng viên mang nguồn RL ở 2 ngày. Các ngày còn lại dùng heuristic hoặc phần kế hoạch đang giữ. Nếu bản có RL đạt điểm cao hơn ở một bài nhưng không chọn ứng viên RL nào, kết quả đó không chứng minh mô hình đã giúp tăng điểm; deadline của các lần lập kế hoạch heuristic có thể làm thay đổi tuyến. Muốn quy nguyên nhân cho RL cần thêm đối chứng với bộ tạo tuyến xác định, nhiều seed lấy mẫu và ngân sách tính toán cân bằng.</w:t>
      </w:r>
    </w:p>
    <w:p w14:paraId="63FD9C82" w14:textId="77777777" w:rsidR="00D45154" w:rsidRDefault="001C00FC">
      <w:r>
        <w:t>Thời gian ở bảng 34 đo bước chọn kế hoạch ngày, gồm tạo ứng viên và đánh giá phần tương lai; chưa gồm tải checkpoint, tạo kế hoạch Greedy khởi tạo, truyền mạng hoặc tải replay. Những giới hạn này cần được giữ khi so với hạn nộp 30 giây. Nhóm đã bổ sung ba kiểm thử cho việc giữ dự phòng, nhận cải thiện và loại mô phỏng dở hoặc sai; bộ kiểm thử tại thời điểm lượt này có 50 phương thức.</w:t>
      </w:r>
    </w:p>
    <w:p w14:paraId="136A1F0A" w14:textId="77777777" w:rsidR="00D45154" w:rsidRDefault="001C00FC">
      <w:pPr>
        <w:keepNext/>
      </w:pPr>
      <w:r>
        <w:rPr>
          <w:b/>
        </w:rPr>
        <w:t>Bảng 35. Kết quả kiểm chứng kế hoạch mở rộng</w:t>
      </w:r>
    </w:p>
    <w:tbl>
      <w:tblPr>
        <w:tblStyle w:val="TableGrid"/>
        <w:tblW w:w="0" w:type="auto"/>
        <w:jc w:val="center"/>
        <w:tblLayout w:type="fixed"/>
        <w:tblLook w:val="04A0" w:firstRow="1" w:lastRow="0" w:firstColumn="1" w:lastColumn="0" w:noHBand="0" w:noVBand="1"/>
      </w:tblPr>
      <w:tblGrid>
        <w:gridCol w:w="1134"/>
        <w:gridCol w:w="2721"/>
        <w:gridCol w:w="1701"/>
        <w:gridCol w:w="1928"/>
        <w:gridCol w:w="1587"/>
      </w:tblGrid>
      <w:tr w:rsidR="00D45154" w14:paraId="1C4C30B1" w14:textId="77777777">
        <w:trPr>
          <w:cantSplit/>
          <w:tblHeader/>
          <w:jc w:val="center"/>
        </w:trPr>
        <w:tc>
          <w:tcPr>
            <w:tcW w:w="1134" w:type="dxa"/>
            <w:shd w:val="clear" w:color="auto" w:fill="F2F2F2" w:themeFill="background1" w:themeFillShade="F2"/>
            <w:tcMar>
              <w:top w:w="65" w:type="dxa"/>
              <w:left w:w="65" w:type="dxa"/>
              <w:bottom w:w="65" w:type="dxa"/>
              <w:right w:w="65" w:type="dxa"/>
            </w:tcMar>
            <w:vAlign w:val="center"/>
          </w:tcPr>
          <w:p w14:paraId="6935871D" w14:textId="77777777" w:rsidR="00D45154" w:rsidRDefault="001C00FC">
            <w:pPr>
              <w:keepNext/>
              <w:spacing w:after="60"/>
              <w:jc w:val="center"/>
            </w:pPr>
            <w:r>
              <w:rPr>
                <w:b/>
                <w:sz w:val="20"/>
              </w:rPr>
              <w:t>Mã bài</w:t>
            </w:r>
          </w:p>
        </w:tc>
        <w:tc>
          <w:tcPr>
            <w:tcW w:w="2721" w:type="dxa"/>
            <w:shd w:val="clear" w:color="auto" w:fill="F2F2F2" w:themeFill="background1" w:themeFillShade="F2"/>
            <w:tcMar>
              <w:top w:w="65" w:type="dxa"/>
              <w:left w:w="65" w:type="dxa"/>
              <w:bottom w:w="65" w:type="dxa"/>
              <w:right w:w="65" w:type="dxa"/>
            </w:tcMar>
            <w:vAlign w:val="center"/>
          </w:tcPr>
          <w:p w14:paraId="458D647D" w14:textId="77777777" w:rsidR="00D45154" w:rsidRDefault="001C00FC">
            <w:pPr>
              <w:keepNext/>
              <w:spacing w:after="60"/>
              <w:jc w:val="center"/>
            </w:pPr>
            <w:r>
              <w:rPr>
                <w:b/>
                <w:sz w:val="20"/>
              </w:rPr>
              <w:t>Điểm đạt được (U, D, Q)</w:t>
            </w:r>
          </w:p>
        </w:tc>
        <w:tc>
          <w:tcPr>
            <w:tcW w:w="1701" w:type="dxa"/>
            <w:shd w:val="clear" w:color="auto" w:fill="F2F2F2" w:themeFill="background1" w:themeFillShade="F2"/>
            <w:tcMar>
              <w:top w:w="65" w:type="dxa"/>
              <w:left w:w="65" w:type="dxa"/>
              <w:bottom w:w="65" w:type="dxa"/>
              <w:right w:w="65" w:type="dxa"/>
            </w:tcMar>
            <w:vAlign w:val="center"/>
          </w:tcPr>
          <w:p w14:paraId="5C54DA0A" w14:textId="77777777" w:rsidR="00D45154" w:rsidRDefault="001C00FC">
            <w:pPr>
              <w:keepNext/>
              <w:spacing w:after="60"/>
              <w:jc w:val="center"/>
            </w:pPr>
            <w:r>
              <w:rPr>
                <w:b/>
                <w:sz w:val="20"/>
              </w:rPr>
              <w:t>Số kế hoạch ngày được máy chủ chấp nhận</w:t>
            </w:r>
          </w:p>
        </w:tc>
        <w:tc>
          <w:tcPr>
            <w:tcW w:w="1928" w:type="dxa"/>
            <w:shd w:val="clear" w:color="auto" w:fill="F2F2F2" w:themeFill="background1" w:themeFillShade="F2"/>
            <w:tcMar>
              <w:top w:w="65" w:type="dxa"/>
              <w:left w:w="65" w:type="dxa"/>
              <w:bottom w:w="65" w:type="dxa"/>
              <w:right w:w="65" w:type="dxa"/>
            </w:tcMar>
            <w:vAlign w:val="center"/>
          </w:tcPr>
          <w:p w14:paraId="3E3D882D" w14:textId="77777777" w:rsidR="00D45154" w:rsidRDefault="001C00FC">
            <w:pPr>
              <w:keepNext/>
              <w:spacing w:after="60"/>
              <w:jc w:val="center"/>
            </w:pPr>
            <w:r>
              <w:rPr>
                <w:b/>
                <w:sz w:val="20"/>
              </w:rPr>
              <w:t>Số khung trạng thái đã đối chiếu với máy chủ</w:t>
            </w:r>
          </w:p>
        </w:tc>
        <w:tc>
          <w:tcPr>
            <w:tcW w:w="1587" w:type="dxa"/>
            <w:shd w:val="clear" w:color="auto" w:fill="F2F2F2" w:themeFill="background1" w:themeFillShade="F2"/>
            <w:tcMar>
              <w:top w:w="65" w:type="dxa"/>
              <w:left w:w="65" w:type="dxa"/>
              <w:bottom w:w="65" w:type="dxa"/>
              <w:right w:w="65" w:type="dxa"/>
            </w:tcMar>
            <w:vAlign w:val="center"/>
          </w:tcPr>
          <w:p w14:paraId="599DF851" w14:textId="77777777" w:rsidR="00D45154" w:rsidRDefault="001C00FC">
            <w:pPr>
              <w:keepNext/>
              <w:spacing w:after="60"/>
              <w:jc w:val="center"/>
            </w:pPr>
            <w:r>
              <w:rPr>
                <w:b/>
                <w:sz w:val="20"/>
              </w:rPr>
              <w:t>Số giá trị khác với kết quả máy chủ</w:t>
            </w:r>
          </w:p>
        </w:tc>
      </w:tr>
      <w:tr w:rsidR="00D45154" w14:paraId="7487146A" w14:textId="77777777">
        <w:trPr>
          <w:cantSplit/>
          <w:jc w:val="center"/>
        </w:trPr>
        <w:tc>
          <w:tcPr>
            <w:tcW w:w="1134" w:type="dxa"/>
            <w:tcMar>
              <w:top w:w="65" w:type="dxa"/>
              <w:left w:w="65" w:type="dxa"/>
              <w:bottom w:w="65" w:type="dxa"/>
              <w:right w:w="65" w:type="dxa"/>
            </w:tcMar>
          </w:tcPr>
          <w:p w14:paraId="31F4B40B" w14:textId="77777777" w:rsidR="00D45154" w:rsidRDefault="001C00FC">
            <w:pPr>
              <w:keepNext/>
              <w:spacing w:after="60"/>
              <w:jc w:val="center"/>
            </w:pPr>
            <w:r>
              <w:rPr>
                <w:sz w:val="21"/>
              </w:rPr>
              <w:t>Q04</w:t>
            </w:r>
          </w:p>
        </w:tc>
        <w:tc>
          <w:tcPr>
            <w:tcW w:w="2721" w:type="dxa"/>
            <w:tcMar>
              <w:top w:w="65" w:type="dxa"/>
              <w:left w:w="65" w:type="dxa"/>
              <w:bottom w:w="65" w:type="dxa"/>
              <w:right w:w="65" w:type="dxa"/>
            </w:tcMar>
          </w:tcPr>
          <w:p w14:paraId="13ABD740" w14:textId="77777777" w:rsidR="00D45154" w:rsidRDefault="001C00FC">
            <w:pPr>
              <w:keepNext/>
              <w:spacing w:after="60"/>
              <w:jc w:val="center"/>
            </w:pPr>
            <w:r>
              <w:rPr>
                <w:sz w:val="21"/>
              </w:rPr>
              <w:t>(20, 138, 149)</w:t>
            </w:r>
          </w:p>
        </w:tc>
        <w:tc>
          <w:tcPr>
            <w:tcW w:w="1701" w:type="dxa"/>
            <w:tcMar>
              <w:top w:w="65" w:type="dxa"/>
              <w:left w:w="65" w:type="dxa"/>
              <w:bottom w:w="65" w:type="dxa"/>
              <w:right w:w="65" w:type="dxa"/>
            </w:tcMar>
          </w:tcPr>
          <w:p w14:paraId="426D7024" w14:textId="77777777" w:rsidR="00D45154" w:rsidRDefault="001C00FC">
            <w:pPr>
              <w:keepNext/>
              <w:spacing w:after="60"/>
              <w:jc w:val="center"/>
            </w:pPr>
            <w:r>
              <w:rPr>
                <w:sz w:val="21"/>
              </w:rPr>
              <w:t>10</w:t>
            </w:r>
          </w:p>
        </w:tc>
        <w:tc>
          <w:tcPr>
            <w:tcW w:w="1928" w:type="dxa"/>
            <w:tcMar>
              <w:top w:w="65" w:type="dxa"/>
              <w:left w:w="65" w:type="dxa"/>
              <w:bottom w:w="65" w:type="dxa"/>
              <w:right w:w="65" w:type="dxa"/>
            </w:tcMar>
          </w:tcPr>
          <w:p w14:paraId="7B73F043" w14:textId="77777777" w:rsidR="00D45154" w:rsidRDefault="001C00FC">
            <w:pPr>
              <w:keepNext/>
              <w:spacing w:after="60"/>
              <w:jc w:val="center"/>
            </w:pPr>
            <w:r>
              <w:rPr>
                <w:sz w:val="21"/>
              </w:rPr>
              <w:t>1565</w:t>
            </w:r>
          </w:p>
        </w:tc>
        <w:tc>
          <w:tcPr>
            <w:tcW w:w="1587" w:type="dxa"/>
            <w:tcMar>
              <w:top w:w="65" w:type="dxa"/>
              <w:left w:w="65" w:type="dxa"/>
              <w:bottom w:w="65" w:type="dxa"/>
              <w:right w:w="65" w:type="dxa"/>
            </w:tcMar>
          </w:tcPr>
          <w:p w14:paraId="29D53CB7" w14:textId="77777777" w:rsidR="00D45154" w:rsidRDefault="001C00FC">
            <w:pPr>
              <w:keepNext/>
              <w:spacing w:after="60"/>
              <w:jc w:val="center"/>
            </w:pPr>
            <w:r>
              <w:rPr>
                <w:sz w:val="21"/>
              </w:rPr>
              <w:t>0</w:t>
            </w:r>
          </w:p>
        </w:tc>
      </w:tr>
      <w:tr w:rsidR="00D45154" w14:paraId="2F593543" w14:textId="77777777">
        <w:trPr>
          <w:cantSplit/>
          <w:jc w:val="center"/>
        </w:trPr>
        <w:tc>
          <w:tcPr>
            <w:tcW w:w="1134" w:type="dxa"/>
            <w:tcMar>
              <w:top w:w="65" w:type="dxa"/>
              <w:left w:w="65" w:type="dxa"/>
              <w:bottom w:w="65" w:type="dxa"/>
              <w:right w:w="65" w:type="dxa"/>
            </w:tcMar>
          </w:tcPr>
          <w:p w14:paraId="7D2721D6" w14:textId="77777777" w:rsidR="00D45154" w:rsidRDefault="001C00FC">
            <w:pPr>
              <w:spacing w:after="60"/>
              <w:jc w:val="center"/>
            </w:pPr>
            <w:r>
              <w:rPr>
                <w:sz w:val="21"/>
              </w:rPr>
              <w:t>Q06</w:t>
            </w:r>
          </w:p>
        </w:tc>
        <w:tc>
          <w:tcPr>
            <w:tcW w:w="2721" w:type="dxa"/>
            <w:tcMar>
              <w:top w:w="65" w:type="dxa"/>
              <w:left w:w="65" w:type="dxa"/>
              <w:bottom w:w="65" w:type="dxa"/>
              <w:right w:w="65" w:type="dxa"/>
            </w:tcMar>
          </w:tcPr>
          <w:p w14:paraId="614A0E58" w14:textId="77777777" w:rsidR="00D45154" w:rsidRDefault="001C00FC">
            <w:pPr>
              <w:spacing w:after="60"/>
              <w:jc w:val="center"/>
            </w:pPr>
            <w:r>
              <w:rPr>
                <w:sz w:val="21"/>
              </w:rPr>
              <w:t>(15, 142, 184)</w:t>
            </w:r>
          </w:p>
        </w:tc>
        <w:tc>
          <w:tcPr>
            <w:tcW w:w="1701" w:type="dxa"/>
            <w:tcMar>
              <w:top w:w="65" w:type="dxa"/>
              <w:left w:w="65" w:type="dxa"/>
              <w:bottom w:w="65" w:type="dxa"/>
              <w:right w:w="65" w:type="dxa"/>
            </w:tcMar>
          </w:tcPr>
          <w:p w14:paraId="71152CB1" w14:textId="77777777" w:rsidR="00D45154" w:rsidRDefault="001C00FC">
            <w:pPr>
              <w:spacing w:after="60"/>
              <w:jc w:val="center"/>
            </w:pPr>
            <w:r>
              <w:rPr>
                <w:sz w:val="21"/>
              </w:rPr>
              <w:t>10</w:t>
            </w:r>
          </w:p>
        </w:tc>
        <w:tc>
          <w:tcPr>
            <w:tcW w:w="1928" w:type="dxa"/>
            <w:tcMar>
              <w:top w:w="65" w:type="dxa"/>
              <w:left w:w="65" w:type="dxa"/>
              <w:bottom w:w="65" w:type="dxa"/>
              <w:right w:w="65" w:type="dxa"/>
            </w:tcMar>
          </w:tcPr>
          <w:p w14:paraId="546083A0" w14:textId="77777777" w:rsidR="00D45154" w:rsidRDefault="001C00FC">
            <w:pPr>
              <w:spacing w:after="60"/>
              <w:jc w:val="center"/>
            </w:pPr>
            <w:r>
              <w:rPr>
                <w:sz w:val="21"/>
              </w:rPr>
              <w:t>1242</w:t>
            </w:r>
          </w:p>
        </w:tc>
        <w:tc>
          <w:tcPr>
            <w:tcW w:w="1587" w:type="dxa"/>
            <w:tcMar>
              <w:top w:w="65" w:type="dxa"/>
              <w:left w:w="65" w:type="dxa"/>
              <w:bottom w:w="65" w:type="dxa"/>
              <w:right w:w="65" w:type="dxa"/>
            </w:tcMar>
          </w:tcPr>
          <w:p w14:paraId="15A67EBF" w14:textId="77777777" w:rsidR="00D45154" w:rsidRDefault="001C00FC">
            <w:pPr>
              <w:spacing w:after="60"/>
              <w:jc w:val="center"/>
            </w:pPr>
            <w:r>
              <w:rPr>
                <w:sz w:val="21"/>
              </w:rPr>
              <w:t>0</w:t>
            </w:r>
          </w:p>
        </w:tc>
      </w:tr>
    </w:tbl>
    <w:p w14:paraId="0C5D16F2" w14:textId="77777777" w:rsidR="00D45154" w:rsidRDefault="00D45154">
      <w:pPr>
        <w:spacing w:after="20"/>
      </w:pPr>
    </w:p>
    <w:p w14:paraId="6A45FFF4" w14:textId="77777777" w:rsidR="00D45154" w:rsidRDefault="001C00FC">
      <w:r>
        <w:t>Bảng 35 trình bày kết quả kiểm chứng hai kế hoạch mở rộng trên Practice. Nhóm lưu lịch sử trận trước khi đặt lại Practice, đối chiếu các mảng lệnh đã nộp và chạy lại replay bằng simulator TTUD để kiểm tra vị trí, nhiên liệu, thu hàng và giao thông. Đây không phải kết quả Mock Contest hoặc trận nhiều đội. Practice có thể chỉ hiển thị lượt gần nhất sau khi reset; các lượt cũ trong báo cáo được đối chiếu bằng bằng chứng JSON đã lưu riêng, không suy từ trạng thái đang hiển thị trên website.</w:t>
      </w:r>
    </w:p>
    <w:p w14:paraId="1A791CC5" w14:textId="77777777" w:rsidR="00D45154" w:rsidRDefault="001C00FC">
      <w:pPr>
        <w:pStyle w:val="Heading2"/>
        <w:spacing w:before="160"/>
        <w:jc w:val="left"/>
      </w:pPr>
      <w:bookmarkStart w:id="72" w:name="_Toc243666664"/>
      <w:r>
        <w:t>C.9. Nguồn dữ liệu và điều kiện tái hiện hệ lai</w:t>
      </w:r>
      <w:bookmarkEnd w:id="72"/>
    </w:p>
    <w:p w14:paraId="33515EF9" w14:textId="77777777" w:rsidR="00D45154" w:rsidRDefault="001C00FC">
      <w:pPr>
        <w:jc w:val="left"/>
      </w:pPr>
      <w:r>
        <w:t>python -X utf8 experiments/rl/rl_extension.py</w:t>
      </w:r>
    </w:p>
    <w:p w14:paraId="53B55324" w14:textId="77777777" w:rsidR="00D45154" w:rsidRDefault="001C00FC">
      <w:pPr>
        <w:jc w:val="left"/>
      </w:pPr>
      <w:r>
        <w:t>python -X utf8 experiments/rl/audit_rl_extension.py</w:t>
      </w:r>
    </w:p>
    <w:p w14:paraId="6E43805D" w14:textId="77777777" w:rsidR="00D45154" w:rsidRDefault="001C00FC">
      <w:r>
        <w:t>Các lệnh trên là lệnh thí nghiệm offline, không phải lệnh nộp của phương án tour. Để chạy lại đầy đủ, cần khôi phục mã mô hình và checkpoint episode_256.pt vào thư mục mà script cấu hình, cùng input và output ngày của lượt thử. Kho mã nộp chỉ giữ số liệu tổng hợp và metadata; các checkpoint, thư mục scratch và một số trace chi tiết đã được loại khỏi Git. Vì vậy, bản tải mới chưa đủ để chạy lại nguyên đợt hệ lai chỉ bằng hai lệnh này. Giảng viên có thể đối chiếu trực tiếp summary.json, metadata.json, audit.j</w:t>
      </w:r>
      <w:r>
        <w:t>son trong experiments/data/rl_extension_results và dữ liệu nhận diện checkpoint ở nguồn [C3].</w:t>
      </w:r>
    </w:p>
    <w:p w14:paraId="2EA06C64" w14:textId="77777777" w:rsidR="00D45154" w:rsidRDefault="001C00FC">
      <w:r>
        <w:lastRenderedPageBreak/>
        <w:t>Bằng chứng máy chủ của hai lượt hệ lai Q04 và Q06 được lưu trong experiments/data/rl_extension_api_evidence/summary.json. Đây là dữ liệu lịch sử riêng, không phải điểm của tour hay trạng thái tài khoản đang hiển thị trên website. Luồng nộp hiện tại vẫn dùng play_match.py với tour. Nhóm không cần đặt lại Practice để đọc các bảng của phụ lục; việc chạy lại thí nghiệm hệ lai cần đủ dữ liệu như đã nêu ở trên.</w:t>
      </w:r>
    </w:p>
    <w:p w14:paraId="5B6B14DD" w14:textId="77777777" w:rsidR="00D45154" w:rsidRDefault="001C00FC">
      <w:pPr>
        <w:pStyle w:val="Heading2"/>
        <w:spacing w:before="160"/>
        <w:jc w:val="left"/>
      </w:pPr>
      <w:bookmarkStart w:id="73" w:name="_Toc243666665"/>
      <w:r>
        <w:t>C.10. Huấn luyện PPO và đánh giá không chọn thay bằng heuristic</w:t>
      </w:r>
      <w:bookmarkEnd w:id="73"/>
    </w:p>
    <w:p w14:paraId="360C48A3" w14:textId="77777777" w:rsidR="00D45154" w:rsidRDefault="001C00FC">
      <w:r>
        <w:t>Lượt thử mới xây dựng một chính sách PPO từ khởi tạo ngẫu nhiên, không tải checkpoint episode_256.pt và không học bắt chước nhãn Greedy. Mục tiêu là đánh giá phần ra quyết định thực sự của mạng, thay vì coi điểm của cả bộ chọn nhiều ứng viên là điểm riêng của RL. Mỗi lần xe cần một mục tiêu mới trong ngày, mạng chọn một điểm bán hoặc hành động chờ. Nhóm đo riêng cách lấy argmax và cách lấy một mẫu từ phân phối; cả hai đều không thử nhiều phương án rồi chọn theo điểm simulator.</w:t>
      </w:r>
    </w:p>
    <w:p w14:paraId="104B73B4" w14:textId="77777777" w:rsidR="00D45154" w:rsidRDefault="001C00FC">
      <w:r>
        <w:t>Dijkstra chỉ tạo một đường ít step cố định đến mỗi đích. Bộ thực thi loại đích nếu đường đó vượt nhiên liệu còn lại, lấy tiền tố liên tục khi không đủ step trong ngày và thêm lệnh chờ cho phần còn thiếu. Nó không gọi Greedy, Lookahead, heuristic điểm phụ hay kế hoạch dự phòng. Nếu kiểm tra cuối phát hiện kế hoạch sai, thí nghiệm dừng và báo lỗi. Do đó, đây là RL chọn mục tiêu kết hợp thuật toán tìm đường, chưa phải RL học từng hướng 0 - 5. Đường cố định cũng có thể bỏ sót một đường dài hơn nhưng ít tốn nhiê</w:t>
      </w:r>
      <w:r>
        <w:t>n liệu hơn; nhóm chưa tuyên bố mặt nạ tìm được mọi đích khả thi.</w:t>
      </w:r>
    </w:p>
    <w:p w14:paraId="39A275BE" w14:textId="77777777" w:rsidR="00D45154" w:rsidRDefault="001C00FC">
      <w:r>
        <w:t>Mạng dùng chung cho các xe và chấm từng ứng viên bằng 18 đặc trưng, gồm tình trạng loại udon đã thu, kho, chi phí đường đi, nhiên liệu, quỹ bước, ngày hiện tại, vị trí và mật độ điểm bán lân cận. Hai tầng 64 nút Tanh tạo biểu diễn; actor chấm từng đích và critic lấy trung bình biểu diễn của các ứng viên hợp lệ. Danh sách không bị cắt theo thứ tự ưu tiên Greedy. Việc đặt chỗ tạm để các xe tránh chọn cùng kho là quy tắc chung của bộ thực thi; reward chỉ lấy từ simulator sau khi thực thi đồng thời cả đội.</w:t>
      </w:r>
    </w:p>
    <w:p w14:paraId="288BBA17" w14:textId="77777777" w:rsidR="00D45154" w:rsidRDefault="001C00FC">
      <w:r>
        <w:t xml:space="preserve">Tập học gồm 48 bản đồ sinh riêng với seed 61000 - 61047, lần lượt luân phiên kích thước 8×8, 12×12 và 16×16. Mỗi trận có sáu ngày, 80 step/ngày, nhiên liệu 100 và bốn xe tuần tra. Ba seed khởi tạo mạng là 71, 72 và 73; mỗi seed học 1024 trận. Nhóm dùng checkpoint cuối theo số trận đã định, không chọn checkpoint hoặc seed theo điểm của tập kiểm tra. Reward tại cuối ngày là 10ΔU + ΔD + 0,05ΔQ, lấy từ điểm thật của simulator TTUD. Tổng có trọng số này là mục tiêu học gần đúng, không tương đương thứ tự từ điển </w:t>
      </w:r>
      <w:r>
        <w:t>trong mọi trường hợp.</w:t>
      </w:r>
    </w:p>
    <w:p w14:paraId="136EC373" w14:textId="77777777" w:rsidR="00D45154" w:rsidRDefault="001C00FC">
      <w:r>
        <w:t xml:space="preserve">PPO dùng learning rate 0,0003; gamma 0,99; GAE lambda 0,95; clip 0,2; bốn lượt cập nhật mỗi nhóm tám trận, minibatch 256, hệ số entropy 0,01, hệ số value loss 0,001 và giới hạn norm gradient 0,5. Mạng chạy CPU một luồng bằng PyTorch 2.14.1+cpu. Đo thử cho </w:t>
      </w:r>
      <w:r>
        <w:lastRenderedPageBreak/>
        <w:t>thấy cấu hình nhỏ này đủ nhanh trên CPU nên lượt học không sử dụng Kaggle hoặc GPU. Phương pháp cập nhật chính sách tham khảo PPO [C1]; mô hình, đặc trưng và môi trường huấn luyện trong lượt này do nhóm cài đặt.</w:t>
      </w:r>
    </w:p>
    <w:p w14:paraId="1B4CC402" w14:textId="77777777" w:rsidR="00D45154" w:rsidRDefault="001C00FC">
      <w:pPr>
        <w:keepNext/>
      </w:pPr>
      <w:r>
        <w:rPr>
          <w:b/>
        </w:rPr>
        <w:t>Bảng 36. Nhật ký huấn luyện mới và bằng chứng trọng số đã thay đổi</w:t>
      </w:r>
    </w:p>
    <w:tbl>
      <w:tblPr>
        <w:tblStyle w:val="TableGrid"/>
        <w:tblW w:w="0" w:type="auto"/>
        <w:jc w:val="center"/>
        <w:tblLayout w:type="fixed"/>
        <w:tblLook w:val="04A0" w:firstRow="1" w:lastRow="0" w:firstColumn="1" w:lastColumn="0" w:noHBand="0" w:noVBand="1"/>
      </w:tblPr>
      <w:tblGrid>
        <w:gridCol w:w="907"/>
        <w:gridCol w:w="1361"/>
        <w:gridCol w:w="1644"/>
        <w:gridCol w:w="1757"/>
        <w:gridCol w:w="1814"/>
        <w:gridCol w:w="1587"/>
      </w:tblGrid>
      <w:tr w:rsidR="00D45154" w14:paraId="0CB5136B" w14:textId="77777777">
        <w:trPr>
          <w:cantSplit/>
          <w:tblHeader/>
          <w:jc w:val="center"/>
        </w:trPr>
        <w:tc>
          <w:tcPr>
            <w:tcW w:w="907" w:type="dxa"/>
            <w:shd w:val="clear" w:color="auto" w:fill="F2F2F2" w:themeFill="background1" w:themeFillShade="F2"/>
            <w:tcMar>
              <w:top w:w="65" w:type="dxa"/>
              <w:left w:w="65" w:type="dxa"/>
              <w:bottom w:w="65" w:type="dxa"/>
              <w:right w:w="65" w:type="dxa"/>
            </w:tcMar>
          </w:tcPr>
          <w:p w14:paraId="6B08412A" w14:textId="77777777" w:rsidR="00D45154" w:rsidRDefault="001C00FC">
            <w:pPr>
              <w:keepNext/>
              <w:spacing w:after="60"/>
              <w:jc w:val="left"/>
            </w:pPr>
            <w:r>
              <w:rPr>
                <w:b/>
                <w:sz w:val="20"/>
              </w:rPr>
              <w:t>Giá trị khởi tạo bộ sinh số ngẫu nhiên (seed)</w:t>
            </w:r>
          </w:p>
        </w:tc>
        <w:tc>
          <w:tcPr>
            <w:tcW w:w="1361" w:type="dxa"/>
            <w:shd w:val="clear" w:color="auto" w:fill="F2F2F2" w:themeFill="background1" w:themeFillShade="F2"/>
            <w:tcMar>
              <w:top w:w="65" w:type="dxa"/>
              <w:left w:w="65" w:type="dxa"/>
              <w:bottom w:w="65" w:type="dxa"/>
              <w:right w:w="65" w:type="dxa"/>
            </w:tcMar>
          </w:tcPr>
          <w:p w14:paraId="36B8CA31" w14:textId="77777777" w:rsidR="00D45154" w:rsidRDefault="001C00FC">
            <w:pPr>
              <w:keepNext/>
              <w:spacing w:after="60"/>
              <w:jc w:val="left"/>
            </w:pPr>
            <w:r>
              <w:rPr>
                <w:b/>
                <w:sz w:val="20"/>
              </w:rPr>
              <w:t>Số trận dùng để huấn luyện</w:t>
            </w:r>
          </w:p>
        </w:tc>
        <w:tc>
          <w:tcPr>
            <w:tcW w:w="1644" w:type="dxa"/>
            <w:shd w:val="clear" w:color="auto" w:fill="F2F2F2" w:themeFill="background1" w:themeFillShade="F2"/>
            <w:tcMar>
              <w:top w:w="65" w:type="dxa"/>
              <w:left w:w="65" w:type="dxa"/>
              <w:bottom w:w="65" w:type="dxa"/>
              <w:right w:w="65" w:type="dxa"/>
            </w:tcMar>
          </w:tcPr>
          <w:p w14:paraId="6A317CDC" w14:textId="77777777" w:rsidR="00D45154" w:rsidRDefault="001C00FC">
            <w:pPr>
              <w:keepNext/>
              <w:spacing w:after="60"/>
              <w:jc w:val="left"/>
            </w:pPr>
            <w:r>
              <w:rPr>
                <w:b/>
                <w:sz w:val="20"/>
              </w:rPr>
              <w:t>Số đợt cập nhật tham số bằng PPO</w:t>
            </w:r>
          </w:p>
        </w:tc>
        <w:tc>
          <w:tcPr>
            <w:tcW w:w="1757" w:type="dxa"/>
            <w:shd w:val="clear" w:color="auto" w:fill="F2F2F2" w:themeFill="background1" w:themeFillShade="F2"/>
            <w:tcMar>
              <w:top w:w="65" w:type="dxa"/>
              <w:left w:w="65" w:type="dxa"/>
              <w:bottom w:w="65" w:type="dxa"/>
              <w:right w:w="65" w:type="dxa"/>
            </w:tcMar>
          </w:tcPr>
          <w:p w14:paraId="078FF392" w14:textId="77777777" w:rsidR="00D45154" w:rsidRDefault="001C00FC">
            <w:pPr>
              <w:keepNext/>
              <w:spacing w:after="60"/>
              <w:jc w:val="left"/>
            </w:pPr>
            <w:r>
              <w:rPr>
                <w:b/>
                <w:sz w:val="20"/>
              </w:rPr>
              <w:t>Số lần mô hình lấy mẫu để chọn mục tiêu</w:t>
            </w:r>
          </w:p>
        </w:tc>
        <w:tc>
          <w:tcPr>
            <w:tcW w:w="1814" w:type="dxa"/>
            <w:shd w:val="clear" w:color="auto" w:fill="F2F2F2" w:themeFill="background1" w:themeFillShade="F2"/>
            <w:tcMar>
              <w:top w:w="65" w:type="dxa"/>
              <w:left w:w="65" w:type="dxa"/>
              <w:bottom w:w="65" w:type="dxa"/>
              <w:right w:w="65" w:type="dxa"/>
            </w:tcMar>
          </w:tcPr>
          <w:p w14:paraId="387FCDE1" w14:textId="77777777" w:rsidR="00D45154" w:rsidRDefault="001C00FC">
            <w:pPr>
              <w:keepNext/>
              <w:spacing w:after="60"/>
              <w:jc w:val="left"/>
            </w:pPr>
            <w:r>
              <w:rPr>
                <w:b/>
                <w:sz w:val="20"/>
              </w:rPr>
              <w:t>Số khối trọng số (tensor) thay đổi sau huấn luyện</w:t>
            </w:r>
          </w:p>
        </w:tc>
        <w:tc>
          <w:tcPr>
            <w:tcW w:w="1587" w:type="dxa"/>
            <w:shd w:val="clear" w:color="auto" w:fill="F2F2F2" w:themeFill="background1" w:themeFillShade="F2"/>
            <w:tcMar>
              <w:top w:w="65" w:type="dxa"/>
              <w:left w:w="65" w:type="dxa"/>
              <w:bottom w:w="65" w:type="dxa"/>
              <w:right w:w="65" w:type="dxa"/>
            </w:tcMar>
          </w:tcPr>
          <w:p w14:paraId="1A0A002A" w14:textId="77777777" w:rsidR="00D45154" w:rsidRDefault="001C00FC">
            <w:pPr>
              <w:keepNext/>
              <w:spacing w:after="60"/>
              <w:jc w:val="left"/>
            </w:pPr>
            <w:r>
              <w:rPr>
                <w:b/>
                <w:sz w:val="20"/>
              </w:rPr>
              <w:t>Thời gian huấn luyện bằng CPU (giây)</w:t>
            </w:r>
          </w:p>
        </w:tc>
      </w:tr>
      <w:tr w:rsidR="00D45154" w14:paraId="264B85AE" w14:textId="77777777">
        <w:trPr>
          <w:cantSplit/>
          <w:jc w:val="center"/>
        </w:trPr>
        <w:tc>
          <w:tcPr>
            <w:tcW w:w="907" w:type="dxa"/>
            <w:tcMar>
              <w:top w:w="65" w:type="dxa"/>
              <w:left w:w="65" w:type="dxa"/>
              <w:bottom w:w="65" w:type="dxa"/>
              <w:right w:w="65" w:type="dxa"/>
            </w:tcMar>
          </w:tcPr>
          <w:p w14:paraId="19B6A047" w14:textId="77777777" w:rsidR="00D45154" w:rsidRDefault="001C00FC">
            <w:pPr>
              <w:keepNext/>
              <w:spacing w:after="60"/>
              <w:jc w:val="center"/>
            </w:pPr>
            <w:r>
              <w:rPr>
                <w:sz w:val="21"/>
              </w:rPr>
              <w:t>71</w:t>
            </w:r>
          </w:p>
        </w:tc>
        <w:tc>
          <w:tcPr>
            <w:tcW w:w="1361" w:type="dxa"/>
            <w:tcMar>
              <w:top w:w="65" w:type="dxa"/>
              <w:left w:w="65" w:type="dxa"/>
              <w:bottom w:w="65" w:type="dxa"/>
              <w:right w:w="65" w:type="dxa"/>
            </w:tcMar>
          </w:tcPr>
          <w:p w14:paraId="0E2F844F" w14:textId="77777777" w:rsidR="00D45154" w:rsidRDefault="001C00FC">
            <w:pPr>
              <w:keepNext/>
              <w:spacing w:after="60"/>
              <w:jc w:val="center"/>
            </w:pPr>
            <w:r>
              <w:rPr>
                <w:sz w:val="21"/>
              </w:rPr>
              <w:t>1024</w:t>
            </w:r>
          </w:p>
        </w:tc>
        <w:tc>
          <w:tcPr>
            <w:tcW w:w="1644" w:type="dxa"/>
            <w:tcMar>
              <w:top w:w="65" w:type="dxa"/>
              <w:left w:w="65" w:type="dxa"/>
              <w:bottom w:w="65" w:type="dxa"/>
              <w:right w:w="65" w:type="dxa"/>
            </w:tcMar>
          </w:tcPr>
          <w:p w14:paraId="4FF38D3C" w14:textId="77777777" w:rsidR="00D45154" w:rsidRDefault="001C00FC">
            <w:pPr>
              <w:keepNext/>
              <w:spacing w:after="60"/>
              <w:jc w:val="center"/>
            </w:pPr>
            <w:r>
              <w:rPr>
                <w:sz w:val="21"/>
              </w:rPr>
              <w:t>128</w:t>
            </w:r>
          </w:p>
        </w:tc>
        <w:tc>
          <w:tcPr>
            <w:tcW w:w="1757" w:type="dxa"/>
            <w:tcMar>
              <w:top w:w="65" w:type="dxa"/>
              <w:left w:w="65" w:type="dxa"/>
              <w:bottom w:w="65" w:type="dxa"/>
              <w:right w:w="65" w:type="dxa"/>
            </w:tcMar>
          </w:tcPr>
          <w:p w14:paraId="4D7E1C06" w14:textId="77777777" w:rsidR="00D45154" w:rsidRDefault="001C00FC">
            <w:pPr>
              <w:keepNext/>
              <w:spacing w:after="60"/>
              <w:jc w:val="center"/>
            </w:pPr>
            <w:r>
              <w:rPr>
                <w:sz w:val="21"/>
              </w:rPr>
              <w:t>60118</w:t>
            </w:r>
          </w:p>
        </w:tc>
        <w:tc>
          <w:tcPr>
            <w:tcW w:w="1814" w:type="dxa"/>
            <w:tcMar>
              <w:top w:w="65" w:type="dxa"/>
              <w:left w:w="65" w:type="dxa"/>
              <w:bottom w:w="65" w:type="dxa"/>
              <w:right w:w="65" w:type="dxa"/>
            </w:tcMar>
          </w:tcPr>
          <w:p w14:paraId="7A05FB3A" w14:textId="77777777" w:rsidR="00D45154" w:rsidRDefault="001C00FC">
            <w:pPr>
              <w:keepNext/>
              <w:spacing w:after="60"/>
              <w:jc w:val="center"/>
            </w:pPr>
            <w:r>
              <w:rPr>
                <w:sz w:val="21"/>
              </w:rPr>
              <w:t>8</w:t>
            </w:r>
          </w:p>
        </w:tc>
        <w:tc>
          <w:tcPr>
            <w:tcW w:w="1587" w:type="dxa"/>
            <w:tcMar>
              <w:top w:w="65" w:type="dxa"/>
              <w:left w:w="65" w:type="dxa"/>
              <w:bottom w:w="65" w:type="dxa"/>
              <w:right w:w="65" w:type="dxa"/>
            </w:tcMar>
          </w:tcPr>
          <w:p w14:paraId="5283D33C" w14:textId="77777777" w:rsidR="00D45154" w:rsidRDefault="001C00FC">
            <w:pPr>
              <w:keepNext/>
              <w:spacing w:after="60"/>
              <w:jc w:val="center"/>
            </w:pPr>
            <w:r>
              <w:rPr>
                <w:sz w:val="21"/>
              </w:rPr>
              <w:t>123.1</w:t>
            </w:r>
          </w:p>
        </w:tc>
      </w:tr>
      <w:tr w:rsidR="00D45154" w14:paraId="46775C8C" w14:textId="77777777">
        <w:trPr>
          <w:cantSplit/>
          <w:jc w:val="center"/>
        </w:trPr>
        <w:tc>
          <w:tcPr>
            <w:tcW w:w="907" w:type="dxa"/>
            <w:tcMar>
              <w:top w:w="65" w:type="dxa"/>
              <w:left w:w="65" w:type="dxa"/>
              <w:bottom w:w="65" w:type="dxa"/>
              <w:right w:w="65" w:type="dxa"/>
            </w:tcMar>
          </w:tcPr>
          <w:p w14:paraId="3A5438BB" w14:textId="77777777" w:rsidR="00D45154" w:rsidRDefault="001C00FC">
            <w:pPr>
              <w:keepNext/>
              <w:spacing w:after="60"/>
              <w:jc w:val="center"/>
            </w:pPr>
            <w:r>
              <w:rPr>
                <w:sz w:val="21"/>
              </w:rPr>
              <w:t>72</w:t>
            </w:r>
          </w:p>
        </w:tc>
        <w:tc>
          <w:tcPr>
            <w:tcW w:w="1361" w:type="dxa"/>
            <w:tcMar>
              <w:top w:w="65" w:type="dxa"/>
              <w:left w:w="65" w:type="dxa"/>
              <w:bottom w:w="65" w:type="dxa"/>
              <w:right w:w="65" w:type="dxa"/>
            </w:tcMar>
          </w:tcPr>
          <w:p w14:paraId="4C113394" w14:textId="77777777" w:rsidR="00D45154" w:rsidRDefault="001C00FC">
            <w:pPr>
              <w:keepNext/>
              <w:spacing w:after="60"/>
              <w:jc w:val="center"/>
            </w:pPr>
            <w:r>
              <w:rPr>
                <w:sz w:val="21"/>
              </w:rPr>
              <w:t>1024</w:t>
            </w:r>
          </w:p>
        </w:tc>
        <w:tc>
          <w:tcPr>
            <w:tcW w:w="1644" w:type="dxa"/>
            <w:tcMar>
              <w:top w:w="65" w:type="dxa"/>
              <w:left w:w="65" w:type="dxa"/>
              <w:bottom w:w="65" w:type="dxa"/>
              <w:right w:w="65" w:type="dxa"/>
            </w:tcMar>
          </w:tcPr>
          <w:p w14:paraId="4AF47FD8" w14:textId="77777777" w:rsidR="00D45154" w:rsidRDefault="001C00FC">
            <w:pPr>
              <w:keepNext/>
              <w:spacing w:after="60"/>
              <w:jc w:val="center"/>
            </w:pPr>
            <w:r>
              <w:rPr>
                <w:sz w:val="21"/>
              </w:rPr>
              <w:t>128</w:t>
            </w:r>
          </w:p>
        </w:tc>
        <w:tc>
          <w:tcPr>
            <w:tcW w:w="1757" w:type="dxa"/>
            <w:tcMar>
              <w:top w:w="65" w:type="dxa"/>
              <w:left w:w="65" w:type="dxa"/>
              <w:bottom w:w="65" w:type="dxa"/>
              <w:right w:w="65" w:type="dxa"/>
            </w:tcMar>
          </w:tcPr>
          <w:p w14:paraId="20D95B76" w14:textId="77777777" w:rsidR="00D45154" w:rsidRDefault="001C00FC">
            <w:pPr>
              <w:keepNext/>
              <w:spacing w:after="60"/>
              <w:jc w:val="center"/>
            </w:pPr>
            <w:r>
              <w:rPr>
                <w:sz w:val="21"/>
              </w:rPr>
              <w:t>61507</w:t>
            </w:r>
          </w:p>
        </w:tc>
        <w:tc>
          <w:tcPr>
            <w:tcW w:w="1814" w:type="dxa"/>
            <w:tcMar>
              <w:top w:w="65" w:type="dxa"/>
              <w:left w:w="65" w:type="dxa"/>
              <w:bottom w:w="65" w:type="dxa"/>
              <w:right w:w="65" w:type="dxa"/>
            </w:tcMar>
          </w:tcPr>
          <w:p w14:paraId="4D96771D" w14:textId="77777777" w:rsidR="00D45154" w:rsidRDefault="001C00FC">
            <w:pPr>
              <w:keepNext/>
              <w:spacing w:after="60"/>
              <w:jc w:val="center"/>
            </w:pPr>
            <w:r>
              <w:rPr>
                <w:sz w:val="21"/>
              </w:rPr>
              <w:t>8</w:t>
            </w:r>
          </w:p>
        </w:tc>
        <w:tc>
          <w:tcPr>
            <w:tcW w:w="1587" w:type="dxa"/>
            <w:tcMar>
              <w:top w:w="65" w:type="dxa"/>
              <w:left w:w="65" w:type="dxa"/>
              <w:bottom w:w="65" w:type="dxa"/>
              <w:right w:w="65" w:type="dxa"/>
            </w:tcMar>
          </w:tcPr>
          <w:p w14:paraId="206464AF" w14:textId="77777777" w:rsidR="00D45154" w:rsidRDefault="001C00FC">
            <w:pPr>
              <w:keepNext/>
              <w:spacing w:after="60"/>
              <w:jc w:val="center"/>
            </w:pPr>
            <w:r>
              <w:rPr>
                <w:sz w:val="21"/>
              </w:rPr>
              <w:t>133.7</w:t>
            </w:r>
          </w:p>
        </w:tc>
      </w:tr>
      <w:tr w:rsidR="00D45154" w14:paraId="25C46D41" w14:textId="77777777">
        <w:trPr>
          <w:cantSplit/>
          <w:jc w:val="center"/>
        </w:trPr>
        <w:tc>
          <w:tcPr>
            <w:tcW w:w="907" w:type="dxa"/>
            <w:tcMar>
              <w:top w:w="65" w:type="dxa"/>
              <w:left w:w="65" w:type="dxa"/>
              <w:bottom w:w="65" w:type="dxa"/>
              <w:right w:w="65" w:type="dxa"/>
            </w:tcMar>
          </w:tcPr>
          <w:p w14:paraId="6C2651EE" w14:textId="77777777" w:rsidR="00D45154" w:rsidRDefault="001C00FC">
            <w:pPr>
              <w:spacing w:after="60"/>
              <w:jc w:val="center"/>
            </w:pPr>
            <w:r>
              <w:rPr>
                <w:sz w:val="21"/>
              </w:rPr>
              <w:t>73</w:t>
            </w:r>
          </w:p>
        </w:tc>
        <w:tc>
          <w:tcPr>
            <w:tcW w:w="1361" w:type="dxa"/>
            <w:tcMar>
              <w:top w:w="65" w:type="dxa"/>
              <w:left w:w="65" w:type="dxa"/>
              <w:bottom w:w="65" w:type="dxa"/>
              <w:right w:w="65" w:type="dxa"/>
            </w:tcMar>
          </w:tcPr>
          <w:p w14:paraId="152206F5" w14:textId="77777777" w:rsidR="00D45154" w:rsidRDefault="001C00FC">
            <w:pPr>
              <w:spacing w:after="60"/>
              <w:jc w:val="center"/>
            </w:pPr>
            <w:r>
              <w:rPr>
                <w:sz w:val="21"/>
              </w:rPr>
              <w:t>1024</w:t>
            </w:r>
          </w:p>
        </w:tc>
        <w:tc>
          <w:tcPr>
            <w:tcW w:w="1644" w:type="dxa"/>
            <w:tcMar>
              <w:top w:w="65" w:type="dxa"/>
              <w:left w:w="65" w:type="dxa"/>
              <w:bottom w:w="65" w:type="dxa"/>
              <w:right w:w="65" w:type="dxa"/>
            </w:tcMar>
          </w:tcPr>
          <w:p w14:paraId="5571A345" w14:textId="77777777" w:rsidR="00D45154" w:rsidRDefault="001C00FC">
            <w:pPr>
              <w:spacing w:after="60"/>
              <w:jc w:val="center"/>
            </w:pPr>
            <w:r>
              <w:rPr>
                <w:sz w:val="21"/>
              </w:rPr>
              <w:t>128</w:t>
            </w:r>
          </w:p>
        </w:tc>
        <w:tc>
          <w:tcPr>
            <w:tcW w:w="1757" w:type="dxa"/>
            <w:tcMar>
              <w:top w:w="65" w:type="dxa"/>
              <w:left w:w="65" w:type="dxa"/>
              <w:bottom w:w="65" w:type="dxa"/>
              <w:right w:w="65" w:type="dxa"/>
            </w:tcMar>
          </w:tcPr>
          <w:p w14:paraId="039165BD" w14:textId="77777777" w:rsidR="00D45154" w:rsidRDefault="001C00FC">
            <w:pPr>
              <w:spacing w:after="60"/>
              <w:jc w:val="center"/>
            </w:pPr>
            <w:r>
              <w:rPr>
                <w:sz w:val="21"/>
              </w:rPr>
              <w:t>59009</w:t>
            </w:r>
          </w:p>
        </w:tc>
        <w:tc>
          <w:tcPr>
            <w:tcW w:w="1814" w:type="dxa"/>
            <w:tcMar>
              <w:top w:w="65" w:type="dxa"/>
              <w:left w:w="65" w:type="dxa"/>
              <w:bottom w:w="65" w:type="dxa"/>
              <w:right w:w="65" w:type="dxa"/>
            </w:tcMar>
          </w:tcPr>
          <w:p w14:paraId="7BF8A4B3" w14:textId="77777777" w:rsidR="00D45154" w:rsidRDefault="001C00FC">
            <w:pPr>
              <w:spacing w:after="60"/>
              <w:jc w:val="center"/>
            </w:pPr>
            <w:r>
              <w:rPr>
                <w:sz w:val="21"/>
              </w:rPr>
              <w:t>8</w:t>
            </w:r>
          </w:p>
        </w:tc>
        <w:tc>
          <w:tcPr>
            <w:tcW w:w="1587" w:type="dxa"/>
            <w:tcMar>
              <w:top w:w="65" w:type="dxa"/>
              <w:left w:w="65" w:type="dxa"/>
              <w:bottom w:w="65" w:type="dxa"/>
              <w:right w:w="65" w:type="dxa"/>
            </w:tcMar>
          </w:tcPr>
          <w:p w14:paraId="0CD36B34" w14:textId="77777777" w:rsidR="00D45154" w:rsidRDefault="001C00FC">
            <w:pPr>
              <w:spacing w:after="60"/>
              <w:jc w:val="center"/>
            </w:pPr>
            <w:r>
              <w:rPr>
                <w:sz w:val="21"/>
              </w:rPr>
              <w:t>127.7</w:t>
            </w:r>
          </w:p>
        </w:tc>
      </w:tr>
    </w:tbl>
    <w:p w14:paraId="7BA01566" w14:textId="77777777" w:rsidR="00D45154" w:rsidRDefault="00D45154">
      <w:pPr>
        <w:spacing w:after="20"/>
      </w:pPr>
    </w:p>
    <w:p w14:paraId="4761F280" w14:textId="77777777" w:rsidR="00D45154" w:rsidRDefault="001C00FC">
      <w:r>
        <w:t>Tập kiểm tra gồm chín nhãn bài BTC đã tải và các bản đồ sinh riêng với seed 91000 - 91003 ở kích thước 8×8, 16×16 và 32×32. Không có bản đồ kiểm tra nào được đưa vào vòng học. Q01/Q02 trùng cấu hình nên không tạo thành hai mẫu độc lập. Bản đồ 32×32 và các trận BTC có khác biệt kích thước hoặc số ngày so với tập học; vì vậy nhóm báo cáo riêng dữ liệu sinh và dữ liệu BTC để người đọc thấy giới hạn khái quát hóa.</w:t>
      </w:r>
    </w:p>
    <w:p w14:paraId="13A0E980" w14:textId="77777777" w:rsidR="00D45154" w:rsidRDefault="001C00FC">
      <w:r>
        <w:t>Các biến thể dùng chung mặt nạ và bộ thực thi: mạng sau PPO; đúng mạng tại thời điểm trước PPO; chọn ngẫu nhiên đều trong tập hành động hợp lệ kể cả chờ; và chọn đích có đường ít step nhất. Biến thể gần nhất là đối chứng riêng, không được gọi bên trong RL. Mỗi lượt đo khởi tạo lại bộ nhớ đệm đường đi để hạn chế lợi thế chạy sau. Thời gian chưa bao gồm tải checkpoint hoặc giao tiếp máy chủ. Các kết quả dưới đây được đo bằng mô phỏng offline.</w:t>
      </w:r>
    </w:p>
    <w:p w14:paraId="1F2A948A" w14:textId="77777777" w:rsidR="00D45154" w:rsidRDefault="001C00FC">
      <w:r>
        <w:t>Đối chứng chọn đích gần nhất ở bảng 37 đến 39 chỉ chọn mục tiêu bằng chi phí Dijkstra trong cùng bộ thực thi với mạng PPO. Nó không phải planner Greedy của mục 6.9, Greedy/Lookahead ở bảng 31, hay phương pháp tour. Việc giữ bộ thực thi và vai trò toàn tuần tra giống nhau giúp so riêng quy tắc chọn mục tiêu. Điểm tour ở bảng 12 và mốc tham chiếu bảng 31 thuộc hệ thống có tiếp tế, nên không thay vào cột đối chứng gần nhất để tính lại số cặp thắng, hòa, thua của PPO.</w:t>
      </w:r>
    </w:p>
    <w:p w14:paraId="3F913F16" w14:textId="77777777" w:rsidR="00D45154" w:rsidRDefault="001C00FC">
      <w:r>
        <w:t xml:space="preserve">Sau khi chẩn đoán argmax của seed 71 chọn chờ trên Q04 và bản đồ sinh 8×8 seed 91000, nhóm bổ sung cách lấy mẫu cho cả mạng trước và sau học. Mỗi lần quyết định chỉ lấy đúng một mẫu, không chọn tốt nhất trong nhiều mẫu. Seed đánh giá gắn với seed mạng để tái hiện; mỗi cặp trước/sau học khởi tạo lại cùng seed. Đây là phân tích bổ sung sau quan </w:t>
      </w:r>
      <w:r>
        <w:lastRenderedPageBreak/>
        <w:t>sát; nhóm không thay đổi quá trình học hoặc chọn checkpoint dựa trên các điểm chẩn đoán.</w:t>
      </w:r>
    </w:p>
    <w:p w14:paraId="422DF760" w14:textId="77777777" w:rsidR="00D45154" w:rsidRDefault="001C00FC">
      <w:pPr>
        <w:keepNext/>
      </w:pPr>
      <w:r>
        <w:rPr>
          <w:b/>
        </w:rPr>
        <w:t>Bảng 37. Điểm PPO và đối chứng chọn đích gần nhất dùng cùng bộ thực thi</w:t>
      </w:r>
    </w:p>
    <w:tbl>
      <w:tblPr>
        <w:tblStyle w:val="TableGrid"/>
        <w:tblW w:w="0" w:type="auto"/>
        <w:jc w:val="center"/>
        <w:tblLayout w:type="fixed"/>
        <w:tblLook w:val="04A0" w:firstRow="1" w:lastRow="0" w:firstColumn="1" w:lastColumn="0" w:noHBand="0" w:noVBand="1"/>
      </w:tblPr>
      <w:tblGrid>
        <w:gridCol w:w="907"/>
        <w:gridCol w:w="1984"/>
        <w:gridCol w:w="1984"/>
        <w:gridCol w:w="1984"/>
        <w:gridCol w:w="2268"/>
      </w:tblGrid>
      <w:tr w:rsidR="00D45154" w14:paraId="5645110F" w14:textId="77777777">
        <w:trPr>
          <w:cantSplit/>
          <w:tblHeader/>
          <w:jc w:val="center"/>
        </w:trPr>
        <w:tc>
          <w:tcPr>
            <w:tcW w:w="907" w:type="dxa"/>
            <w:shd w:val="clear" w:color="auto" w:fill="F2F2F2" w:themeFill="background1" w:themeFillShade="F2"/>
            <w:tcMar>
              <w:top w:w="65" w:type="dxa"/>
              <w:left w:w="65" w:type="dxa"/>
              <w:bottom w:w="65" w:type="dxa"/>
              <w:right w:w="65" w:type="dxa"/>
            </w:tcMar>
          </w:tcPr>
          <w:p w14:paraId="7877E32E" w14:textId="77777777" w:rsidR="00D45154" w:rsidRDefault="001C00FC">
            <w:pPr>
              <w:keepNext/>
              <w:spacing w:after="60"/>
              <w:jc w:val="left"/>
            </w:pPr>
            <w:r>
              <w:rPr>
                <w:b/>
                <w:sz w:val="21"/>
              </w:rPr>
              <w:t>Mã bài kiểm tra</w:t>
            </w:r>
          </w:p>
        </w:tc>
        <w:tc>
          <w:tcPr>
            <w:tcW w:w="1984" w:type="dxa"/>
            <w:shd w:val="clear" w:color="auto" w:fill="F2F2F2" w:themeFill="background1" w:themeFillShade="F2"/>
            <w:tcMar>
              <w:top w:w="65" w:type="dxa"/>
              <w:left w:w="65" w:type="dxa"/>
              <w:bottom w:w="65" w:type="dxa"/>
              <w:right w:w="65" w:type="dxa"/>
            </w:tcMar>
          </w:tcPr>
          <w:p w14:paraId="2A535C97" w14:textId="77777777" w:rsidR="00D45154" w:rsidRDefault="001C00FC">
            <w:pPr>
              <w:keepNext/>
              <w:spacing w:after="60"/>
              <w:jc w:val="left"/>
            </w:pPr>
            <w:r>
              <w:rPr>
                <w:b/>
                <w:sz w:val="20"/>
              </w:rPr>
              <w:t>Điểm của mô hình học tăng cường lấy mẫu, seed 71 (U, D, Q)</w:t>
            </w:r>
          </w:p>
        </w:tc>
        <w:tc>
          <w:tcPr>
            <w:tcW w:w="1984" w:type="dxa"/>
            <w:shd w:val="clear" w:color="auto" w:fill="F2F2F2" w:themeFill="background1" w:themeFillShade="F2"/>
            <w:tcMar>
              <w:top w:w="65" w:type="dxa"/>
              <w:left w:w="65" w:type="dxa"/>
              <w:bottom w:w="65" w:type="dxa"/>
              <w:right w:w="65" w:type="dxa"/>
            </w:tcMar>
          </w:tcPr>
          <w:p w14:paraId="5B13D084" w14:textId="77777777" w:rsidR="00D45154" w:rsidRDefault="001C00FC">
            <w:pPr>
              <w:keepNext/>
              <w:spacing w:after="60"/>
              <w:jc w:val="left"/>
            </w:pPr>
            <w:r>
              <w:rPr>
                <w:b/>
                <w:sz w:val="20"/>
              </w:rPr>
              <w:t>Điểm của mô hình học tăng cường lấy mẫu, seed 72 (U, D, Q)</w:t>
            </w:r>
          </w:p>
        </w:tc>
        <w:tc>
          <w:tcPr>
            <w:tcW w:w="1984" w:type="dxa"/>
            <w:shd w:val="clear" w:color="auto" w:fill="F2F2F2" w:themeFill="background1" w:themeFillShade="F2"/>
            <w:tcMar>
              <w:top w:w="65" w:type="dxa"/>
              <w:left w:w="65" w:type="dxa"/>
              <w:bottom w:w="65" w:type="dxa"/>
              <w:right w:w="65" w:type="dxa"/>
            </w:tcMar>
          </w:tcPr>
          <w:p w14:paraId="2233329E" w14:textId="77777777" w:rsidR="00D45154" w:rsidRDefault="001C00FC">
            <w:pPr>
              <w:keepNext/>
              <w:spacing w:after="60"/>
              <w:jc w:val="left"/>
            </w:pPr>
            <w:r>
              <w:rPr>
                <w:b/>
                <w:sz w:val="20"/>
              </w:rPr>
              <w:t>Điểm của mô hình học tăng cường lấy mẫu, seed 73 (U, D, Q)</w:t>
            </w:r>
          </w:p>
        </w:tc>
        <w:tc>
          <w:tcPr>
            <w:tcW w:w="2268" w:type="dxa"/>
            <w:shd w:val="clear" w:color="auto" w:fill="F2F2F2" w:themeFill="background1" w:themeFillShade="F2"/>
            <w:tcMar>
              <w:top w:w="65" w:type="dxa"/>
              <w:left w:w="65" w:type="dxa"/>
              <w:bottom w:w="65" w:type="dxa"/>
              <w:right w:w="65" w:type="dxa"/>
            </w:tcMar>
          </w:tcPr>
          <w:p w14:paraId="2129A8FF" w14:textId="77777777" w:rsidR="00D45154" w:rsidRDefault="001C00FC">
            <w:r>
              <w:rPr>
                <w:b/>
                <w:sz w:val="20"/>
              </w:rPr>
              <w:t>Điểm quy tắc chọn đích có đường ít step nhất bằng Dijkstra (U, D, Q)</w:t>
            </w:r>
          </w:p>
        </w:tc>
      </w:tr>
      <w:tr w:rsidR="00D45154" w14:paraId="12D13CDF" w14:textId="77777777">
        <w:trPr>
          <w:cantSplit/>
          <w:jc w:val="center"/>
        </w:trPr>
        <w:tc>
          <w:tcPr>
            <w:tcW w:w="907" w:type="dxa"/>
            <w:tcMar>
              <w:top w:w="65" w:type="dxa"/>
              <w:left w:w="65" w:type="dxa"/>
              <w:bottom w:w="65" w:type="dxa"/>
              <w:right w:w="65" w:type="dxa"/>
            </w:tcMar>
          </w:tcPr>
          <w:p w14:paraId="32AC3ECC" w14:textId="77777777" w:rsidR="00D45154" w:rsidRDefault="001C00FC">
            <w:pPr>
              <w:keepNext/>
              <w:spacing w:after="60"/>
              <w:jc w:val="left"/>
            </w:pPr>
            <w:r>
              <w:rPr>
                <w:sz w:val="21"/>
              </w:rPr>
              <w:t>Q01</w:t>
            </w:r>
          </w:p>
        </w:tc>
        <w:tc>
          <w:tcPr>
            <w:tcW w:w="1984" w:type="dxa"/>
            <w:tcMar>
              <w:top w:w="65" w:type="dxa"/>
              <w:left w:w="65" w:type="dxa"/>
              <w:bottom w:w="65" w:type="dxa"/>
              <w:right w:w="65" w:type="dxa"/>
            </w:tcMar>
          </w:tcPr>
          <w:p w14:paraId="14F1E37D" w14:textId="77777777" w:rsidR="00D45154" w:rsidRDefault="001C00FC">
            <w:pPr>
              <w:keepNext/>
              <w:spacing w:after="60"/>
              <w:jc w:val="left"/>
            </w:pPr>
            <w:r>
              <w:rPr>
                <w:sz w:val="21"/>
              </w:rPr>
              <w:t>(19, 78, 110)</w:t>
            </w:r>
          </w:p>
        </w:tc>
        <w:tc>
          <w:tcPr>
            <w:tcW w:w="1984" w:type="dxa"/>
            <w:tcMar>
              <w:top w:w="65" w:type="dxa"/>
              <w:left w:w="65" w:type="dxa"/>
              <w:bottom w:w="65" w:type="dxa"/>
              <w:right w:w="65" w:type="dxa"/>
            </w:tcMar>
          </w:tcPr>
          <w:p w14:paraId="1EB101E9" w14:textId="77777777" w:rsidR="00D45154" w:rsidRDefault="001C00FC">
            <w:pPr>
              <w:keepNext/>
              <w:spacing w:after="60"/>
              <w:jc w:val="left"/>
            </w:pPr>
            <w:r>
              <w:rPr>
                <w:sz w:val="21"/>
              </w:rPr>
              <w:t>(20, 70, 108)</w:t>
            </w:r>
          </w:p>
        </w:tc>
        <w:tc>
          <w:tcPr>
            <w:tcW w:w="1984" w:type="dxa"/>
            <w:tcMar>
              <w:top w:w="65" w:type="dxa"/>
              <w:left w:w="65" w:type="dxa"/>
              <w:bottom w:w="65" w:type="dxa"/>
              <w:right w:w="65" w:type="dxa"/>
            </w:tcMar>
          </w:tcPr>
          <w:p w14:paraId="07A316C6" w14:textId="77777777" w:rsidR="00D45154" w:rsidRDefault="001C00FC">
            <w:pPr>
              <w:keepNext/>
              <w:spacing w:after="60"/>
              <w:jc w:val="left"/>
            </w:pPr>
            <w:r>
              <w:rPr>
                <w:sz w:val="21"/>
              </w:rPr>
              <w:t>(20, 81, 123)</w:t>
            </w:r>
          </w:p>
        </w:tc>
        <w:tc>
          <w:tcPr>
            <w:tcW w:w="2268" w:type="dxa"/>
            <w:tcMar>
              <w:top w:w="65" w:type="dxa"/>
              <w:left w:w="65" w:type="dxa"/>
              <w:bottom w:w="65" w:type="dxa"/>
              <w:right w:w="65" w:type="dxa"/>
            </w:tcMar>
          </w:tcPr>
          <w:p w14:paraId="16AD5637" w14:textId="77777777" w:rsidR="00D45154" w:rsidRDefault="001C00FC">
            <w:pPr>
              <w:keepNext/>
              <w:spacing w:after="60"/>
              <w:jc w:val="left"/>
            </w:pPr>
            <w:r>
              <w:rPr>
                <w:sz w:val="21"/>
              </w:rPr>
              <w:t>(20, 95, 266)</w:t>
            </w:r>
          </w:p>
        </w:tc>
      </w:tr>
      <w:tr w:rsidR="00D45154" w14:paraId="522A5E7E" w14:textId="77777777">
        <w:trPr>
          <w:cantSplit/>
          <w:jc w:val="center"/>
        </w:trPr>
        <w:tc>
          <w:tcPr>
            <w:tcW w:w="907" w:type="dxa"/>
            <w:tcMar>
              <w:top w:w="65" w:type="dxa"/>
              <w:left w:w="65" w:type="dxa"/>
              <w:bottom w:w="65" w:type="dxa"/>
              <w:right w:w="65" w:type="dxa"/>
            </w:tcMar>
          </w:tcPr>
          <w:p w14:paraId="0018F608" w14:textId="77777777" w:rsidR="00D45154" w:rsidRDefault="001C00FC">
            <w:pPr>
              <w:keepNext/>
              <w:spacing w:after="60"/>
              <w:jc w:val="left"/>
            </w:pPr>
            <w:r>
              <w:rPr>
                <w:sz w:val="21"/>
              </w:rPr>
              <w:t>Q02</w:t>
            </w:r>
          </w:p>
        </w:tc>
        <w:tc>
          <w:tcPr>
            <w:tcW w:w="1984" w:type="dxa"/>
            <w:tcMar>
              <w:top w:w="65" w:type="dxa"/>
              <w:left w:w="65" w:type="dxa"/>
              <w:bottom w:w="65" w:type="dxa"/>
              <w:right w:w="65" w:type="dxa"/>
            </w:tcMar>
          </w:tcPr>
          <w:p w14:paraId="58A33B2A" w14:textId="77777777" w:rsidR="00D45154" w:rsidRDefault="001C00FC">
            <w:pPr>
              <w:keepNext/>
              <w:spacing w:after="60"/>
              <w:jc w:val="left"/>
            </w:pPr>
            <w:r>
              <w:rPr>
                <w:sz w:val="21"/>
              </w:rPr>
              <w:t>(19, 78, 110)</w:t>
            </w:r>
          </w:p>
        </w:tc>
        <w:tc>
          <w:tcPr>
            <w:tcW w:w="1984" w:type="dxa"/>
            <w:tcMar>
              <w:top w:w="65" w:type="dxa"/>
              <w:left w:w="65" w:type="dxa"/>
              <w:bottom w:w="65" w:type="dxa"/>
              <w:right w:w="65" w:type="dxa"/>
            </w:tcMar>
          </w:tcPr>
          <w:p w14:paraId="0921A52F" w14:textId="77777777" w:rsidR="00D45154" w:rsidRDefault="001C00FC">
            <w:pPr>
              <w:keepNext/>
              <w:spacing w:after="60"/>
              <w:jc w:val="left"/>
            </w:pPr>
            <w:r>
              <w:rPr>
                <w:sz w:val="21"/>
              </w:rPr>
              <w:t>(20, 70, 108)</w:t>
            </w:r>
          </w:p>
        </w:tc>
        <w:tc>
          <w:tcPr>
            <w:tcW w:w="1984" w:type="dxa"/>
            <w:tcMar>
              <w:top w:w="65" w:type="dxa"/>
              <w:left w:w="65" w:type="dxa"/>
              <w:bottom w:w="65" w:type="dxa"/>
              <w:right w:w="65" w:type="dxa"/>
            </w:tcMar>
          </w:tcPr>
          <w:p w14:paraId="6ACAC4E7" w14:textId="77777777" w:rsidR="00D45154" w:rsidRDefault="001C00FC">
            <w:pPr>
              <w:keepNext/>
              <w:spacing w:after="60"/>
              <w:jc w:val="left"/>
            </w:pPr>
            <w:r>
              <w:rPr>
                <w:sz w:val="21"/>
              </w:rPr>
              <w:t>(20, 81, 123)</w:t>
            </w:r>
          </w:p>
        </w:tc>
        <w:tc>
          <w:tcPr>
            <w:tcW w:w="2268" w:type="dxa"/>
            <w:tcMar>
              <w:top w:w="65" w:type="dxa"/>
              <w:left w:w="65" w:type="dxa"/>
              <w:bottom w:w="65" w:type="dxa"/>
              <w:right w:w="65" w:type="dxa"/>
            </w:tcMar>
          </w:tcPr>
          <w:p w14:paraId="7FF0C108" w14:textId="77777777" w:rsidR="00D45154" w:rsidRDefault="001C00FC">
            <w:pPr>
              <w:keepNext/>
              <w:spacing w:after="60"/>
              <w:jc w:val="left"/>
            </w:pPr>
            <w:r>
              <w:rPr>
                <w:sz w:val="21"/>
              </w:rPr>
              <w:t>(20, 95, 266)</w:t>
            </w:r>
          </w:p>
        </w:tc>
      </w:tr>
      <w:tr w:rsidR="00D45154" w14:paraId="198DFB8B" w14:textId="77777777">
        <w:trPr>
          <w:cantSplit/>
          <w:jc w:val="center"/>
        </w:trPr>
        <w:tc>
          <w:tcPr>
            <w:tcW w:w="907" w:type="dxa"/>
            <w:tcMar>
              <w:top w:w="65" w:type="dxa"/>
              <w:left w:w="65" w:type="dxa"/>
              <w:bottom w:w="65" w:type="dxa"/>
              <w:right w:w="65" w:type="dxa"/>
            </w:tcMar>
          </w:tcPr>
          <w:p w14:paraId="3E77FB17" w14:textId="77777777" w:rsidR="00D45154" w:rsidRDefault="001C00FC">
            <w:pPr>
              <w:keepNext/>
              <w:spacing w:after="60"/>
              <w:jc w:val="left"/>
            </w:pPr>
            <w:r>
              <w:rPr>
                <w:sz w:val="21"/>
              </w:rPr>
              <w:t>Q03</w:t>
            </w:r>
          </w:p>
        </w:tc>
        <w:tc>
          <w:tcPr>
            <w:tcW w:w="1984" w:type="dxa"/>
            <w:tcMar>
              <w:top w:w="65" w:type="dxa"/>
              <w:left w:w="65" w:type="dxa"/>
              <w:bottom w:w="65" w:type="dxa"/>
              <w:right w:w="65" w:type="dxa"/>
            </w:tcMar>
          </w:tcPr>
          <w:p w14:paraId="1BE869BD" w14:textId="77777777" w:rsidR="00D45154" w:rsidRDefault="001C00FC">
            <w:pPr>
              <w:keepNext/>
              <w:spacing w:after="60"/>
              <w:jc w:val="left"/>
            </w:pPr>
            <w:r>
              <w:rPr>
                <w:sz w:val="21"/>
              </w:rPr>
              <w:t>(16, 60, 80)</w:t>
            </w:r>
          </w:p>
        </w:tc>
        <w:tc>
          <w:tcPr>
            <w:tcW w:w="1984" w:type="dxa"/>
            <w:tcMar>
              <w:top w:w="65" w:type="dxa"/>
              <w:left w:w="65" w:type="dxa"/>
              <w:bottom w:w="65" w:type="dxa"/>
              <w:right w:w="65" w:type="dxa"/>
            </w:tcMar>
          </w:tcPr>
          <w:p w14:paraId="3E2D3CF8" w14:textId="77777777" w:rsidR="00D45154" w:rsidRDefault="001C00FC">
            <w:pPr>
              <w:keepNext/>
              <w:spacing w:after="60"/>
              <w:jc w:val="left"/>
            </w:pPr>
            <w:r>
              <w:rPr>
                <w:sz w:val="21"/>
              </w:rPr>
              <w:t>(15, 51, 81)</w:t>
            </w:r>
          </w:p>
        </w:tc>
        <w:tc>
          <w:tcPr>
            <w:tcW w:w="1984" w:type="dxa"/>
            <w:tcMar>
              <w:top w:w="65" w:type="dxa"/>
              <w:left w:w="65" w:type="dxa"/>
              <w:bottom w:w="65" w:type="dxa"/>
              <w:right w:w="65" w:type="dxa"/>
            </w:tcMar>
          </w:tcPr>
          <w:p w14:paraId="6888D09B" w14:textId="77777777" w:rsidR="00D45154" w:rsidRDefault="001C00FC">
            <w:pPr>
              <w:keepNext/>
              <w:spacing w:after="60"/>
              <w:jc w:val="left"/>
            </w:pPr>
            <w:r>
              <w:rPr>
                <w:sz w:val="21"/>
              </w:rPr>
              <w:t>(14, 57, 77)</w:t>
            </w:r>
          </w:p>
        </w:tc>
        <w:tc>
          <w:tcPr>
            <w:tcW w:w="2268" w:type="dxa"/>
            <w:tcMar>
              <w:top w:w="65" w:type="dxa"/>
              <w:left w:w="65" w:type="dxa"/>
              <w:bottom w:w="65" w:type="dxa"/>
              <w:right w:w="65" w:type="dxa"/>
            </w:tcMar>
          </w:tcPr>
          <w:p w14:paraId="63B7B455" w14:textId="77777777" w:rsidR="00D45154" w:rsidRDefault="001C00FC">
            <w:pPr>
              <w:keepNext/>
              <w:spacing w:after="60"/>
              <w:jc w:val="left"/>
            </w:pPr>
            <w:r>
              <w:rPr>
                <w:sz w:val="21"/>
              </w:rPr>
              <w:t>(20, 68, 142)</w:t>
            </w:r>
          </w:p>
        </w:tc>
      </w:tr>
      <w:tr w:rsidR="00D45154" w14:paraId="31E245EA" w14:textId="77777777">
        <w:trPr>
          <w:cantSplit/>
          <w:jc w:val="center"/>
        </w:trPr>
        <w:tc>
          <w:tcPr>
            <w:tcW w:w="907" w:type="dxa"/>
            <w:tcMar>
              <w:top w:w="65" w:type="dxa"/>
              <w:left w:w="65" w:type="dxa"/>
              <w:bottom w:w="65" w:type="dxa"/>
              <w:right w:w="65" w:type="dxa"/>
            </w:tcMar>
          </w:tcPr>
          <w:p w14:paraId="76F7D517" w14:textId="77777777" w:rsidR="00D45154" w:rsidRDefault="001C00FC">
            <w:pPr>
              <w:keepNext/>
              <w:spacing w:after="60"/>
              <w:jc w:val="left"/>
            </w:pPr>
            <w:r>
              <w:rPr>
                <w:sz w:val="21"/>
              </w:rPr>
              <w:t>Q04</w:t>
            </w:r>
          </w:p>
        </w:tc>
        <w:tc>
          <w:tcPr>
            <w:tcW w:w="1984" w:type="dxa"/>
            <w:tcMar>
              <w:top w:w="65" w:type="dxa"/>
              <w:left w:w="65" w:type="dxa"/>
              <w:bottom w:w="65" w:type="dxa"/>
              <w:right w:w="65" w:type="dxa"/>
            </w:tcMar>
          </w:tcPr>
          <w:p w14:paraId="1CB6CC24" w14:textId="77777777" w:rsidR="00D45154" w:rsidRDefault="001C00FC">
            <w:pPr>
              <w:keepNext/>
              <w:spacing w:after="60"/>
              <w:jc w:val="left"/>
            </w:pPr>
            <w:r>
              <w:rPr>
                <w:sz w:val="21"/>
              </w:rPr>
              <w:t>(17, 60, 88)</w:t>
            </w:r>
          </w:p>
        </w:tc>
        <w:tc>
          <w:tcPr>
            <w:tcW w:w="1984" w:type="dxa"/>
            <w:tcMar>
              <w:top w:w="65" w:type="dxa"/>
              <w:left w:w="65" w:type="dxa"/>
              <w:bottom w:w="65" w:type="dxa"/>
              <w:right w:w="65" w:type="dxa"/>
            </w:tcMar>
          </w:tcPr>
          <w:p w14:paraId="2BC2536D" w14:textId="77777777" w:rsidR="00D45154" w:rsidRDefault="001C00FC">
            <w:pPr>
              <w:keepNext/>
              <w:spacing w:after="60"/>
              <w:jc w:val="left"/>
            </w:pPr>
            <w:r>
              <w:rPr>
                <w:sz w:val="21"/>
              </w:rPr>
              <w:t>(18, 65, 91)</w:t>
            </w:r>
          </w:p>
        </w:tc>
        <w:tc>
          <w:tcPr>
            <w:tcW w:w="1984" w:type="dxa"/>
            <w:tcMar>
              <w:top w:w="65" w:type="dxa"/>
              <w:left w:w="65" w:type="dxa"/>
              <w:bottom w:w="65" w:type="dxa"/>
              <w:right w:w="65" w:type="dxa"/>
            </w:tcMar>
          </w:tcPr>
          <w:p w14:paraId="590747F9" w14:textId="77777777" w:rsidR="00D45154" w:rsidRDefault="001C00FC">
            <w:pPr>
              <w:keepNext/>
              <w:spacing w:after="60"/>
              <w:jc w:val="left"/>
            </w:pPr>
            <w:r>
              <w:rPr>
                <w:sz w:val="21"/>
              </w:rPr>
              <w:t>(16, 61, 73)</w:t>
            </w:r>
          </w:p>
        </w:tc>
        <w:tc>
          <w:tcPr>
            <w:tcW w:w="2268" w:type="dxa"/>
            <w:tcMar>
              <w:top w:w="65" w:type="dxa"/>
              <w:left w:w="65" w:type="dxa"/>
              <w:bottom w:w="65" w:type="dxa"/>
              <w:right w:w="65" w:type="dxa"/>
            </w:tcMar>
          </w:tcPr>
          <w:p w14:paraId="07611153" w14:textId="77777777" w:rsidR="00D45154" w:rsidRDefault="001C00FC">
            <w:pPr>
              <w:keepNext/>
              <w:spacing w:after="60"/>
              <w:jc w:val="left"/>
            </w:pPr>
            <w:r>
              <w:rPr>
                <w:sz w:val="21"/>
              </w:rPr>
              <w:t>(20, 63, 156)</w:t>
            </w:r>
          </w:p>
        </w:tc>
      </w:tr>
      <w:tr w:rsidR="00D45154" w14:paraId="5B7D61E1" w14:textId="77777777">
        <w:trPr>
          <w:cantSplit/>
          <w:jc w:val="center"/>
        </w:trPr>
        <w:tc>
          <w:tcPr>
            <w:tcW w:w="907" w:type="dxa"/>
            <w:tcMar>
              <w:top w:w="65" w:type="dxa"/>
              <w:left w:w="65" w:type="dxa"/>
              <w:bottom w:w="65" w:type="dxa"/>
              <w:right w:w="65" w:type="dxa"/>
            </w:tcMar>
          </w:tcPr>
          <w:p w14:paraId="50A0F4A7" w14:textId="77777777" w:rsidR="00D45154" w:rsidRDefault="001C00FC">
            <w:pPr>
              <w:keepNext/>
              <w:spacing w:after="60"/>
              <w:jc w:val="left"/>
            </w:pPr>
            <w:r>
              <w:rPr>
                <w:sz w:val="21"/>
              </w:rPr>
              <w:t>Q06</w:t>
            </w:r>
          </w:p>
        </w:tc>
        <w:tc>
          <w:tcPr>
            <w:tcW w:w="1984" w:type="dxa"/>
            <w:tcMar>
              <w:top w:w="65" w:type="dxa"/>
              <w:left w:w="65" w:type="dxa"/>
              <w:bottom w:w="65" w:type="dxa"/>
              <w:right w:w="65" w:type="dxa"/>
            </w:tcMar>
          </w:tcPr>
          <w:p w14:paraId="49D691EB" w14:textId="77777777" w:rsidR="00D45154" w:rsidRDefault="001C00FC">
            <w:pPr>
              <w:keepNext/>
              <w:spacing w:after="60"/>
              <w:jc w:val="left"/>
            </w:pPr>
            <w:r>
              <w:rPr>
                <w:sz w:val="21"/>
              </w:rPr>
              <w:t>(13, 63, 116)</w:t>
            </w:r>
          </w:p>
        </w:tc>
        <w:tc>
          <w:tcPr>
            <w:tcW w:w="1984" w:type="dxa"/>
            <w:tcMar>
              <w:top w:w="65" w:type="dxa"/>
              <w:left w:w="65" w:type="dxa"/>
              <w:bottom w:w="65" w:type="dxa"/>
              <w:right w:w="65" w:type="dxa"/>
            </w:tcMar>
          </w:tcPr>
          <w:p w14:paraId="47A8C9C0" w14:textId="77777777" w:rsidR="00D45154" w:rsidRDefault="001C00FC">
            <w:pPr>
              <w:keepNext/>
              <w:spacing w:after="60"/>
              <w:jc w:val="left"/>
            </w:pPr>
            <w:r>
              <w:rPr>
                <w:sz w:val="21"/>
              </w:rPr>
              <w:t>(14, 64, 116)</w:t>
            </w:r>
          </w:p>
        </w:tc>
        <w:tc>
          <w:tcPr>
            <w:tcW w:w="1984" w:type="dxa"/>
            <w:tcMar>
              <w:top w:w="65" w:type="dxa"/>
              <w:left w:w="65" w:type="dxa"/>
              <w:bottom w:w="65" w:type="dxa"/>
              <w:right w:w="65" w:type="dxa"/>
            </w:tcMar>
          </w:tcPr>
          <w:p w14:paraId="31509B60" w14:textId="77777777" w:rsidR="00D45154" w:rsidRDefault="001C00FC">
            <w:pPr>
              <w:keepNext/>
              <w:spacing w:after="60"/>
              <w:jc w:val="left"/>
            </w:pPr>
            <w:r>
              <w:rPr>
                <w:sz w:val="21"/>
              </w:rPr>
              <w:t>(15, 66, 97)</w:t>
            </w:r>
          </w:p>
        </w:tc>
        <w:tc>
          <w:tcPr>
            <w:tcW w:w="2268" w:type="dxa"/>
            <w:tcMar>
              <w:top w:w="65" w:type="dxa"/>
              <w:left w:w="65" w:type="dxa"/>
              <w:bottom w:w="65" w:type="dxa"/>
              <w:right w:w="65" w:type="dxa"/>
            </w:tcMar>
          </w:tcPr>
          <w:p w14:paraId="7C65766E" w14:textId="77777777" w:rsidR="00D45154" w:rsidRDefault="001C00FC">
            <w:pPr>
              <w:keepNext/>
              <w:spacing w:after="60"/>
              <w:jc w:val="left"/>
            </w:pPr>
            <w:r>
              <w:rPr>
                <w:sz w:val="21"/>
              </w:rPr>
              <w:t>(15, 69, 203)</w:t>
            </w:r>
          </w:p>
        </w:tc>
      </w:tr>
      <w:tr w:rsidR="00D45154" w14:paraId="60E36C79" w14:textId="77777777">
        <w:trPr>
          <w:cantSplit/>
          <w:jc w:val="center"/>
        </w:trPr>
        <w:tc>
          <w:tcPr>
            <w:tcW w:w="907" w:type="dxa"/>
            <w:tcMar>
              <w:top w:w="65" w:type="dxa"/>
              <w:left w:w="65" w:type="dxa"/>
              <w:bottom w:w="65" w:type="dxa"/>
              <w:right w:w="65" w:type="dxa"/>
            </w:tcMar>
          </w:tcPr>
          <w:p w14:paraId="7420E1C2" w14:textId="77777777" w:rsidR="00D45154" w:rsidRDefault="001C00FC">
            <w:pPr>
              <w:keepNext/>
              <w:spacing w:after="60"/>
              <w:jc w:val="left"/>
            </w:pPr>
            <w:r>
              <w:rPr>
                <w:sz w:val="21"/>
              </w:rPr>
              <w:t>Q07</w:t>
            </w:r>
          </w:p>
        </w:tc>
        <w:tc>
          <w:tcPr>
            <w:tcW w:w="1984" w:type="dxa"/>
            <w:tcMar>
              <w:top w:w="65" w:type="dxa"/>
              <w:left w:w="65" w:type="dxa"/>
              <w:bottom w:w="65" w:type="dxa"/>
              <w:right w:w="65" w:type="dxa"/>
            </w:tcMar>
          </w:tcPr>
          <w:p w14:paraId="2C81B455" w14:textId="77777777" w:rsidR="00D45154" w:rsidRDefault="001C00FC">
            <w:pPr>
              <w:keepNext/>
              <w:spacing w:after="60"/>
              <w:jc w:val="left"/>
            </w:pPr>
            <w:r>
              <w:rPr>
                <w:sz w:val="21"/>
              </w:rPr>
              <w:t>(15, 61, 138)</w:t>
            </w:r>
          </w:p>
        </w:tc>
        <w:tc>
          <w:tcPr>
            <w:tcW w:w="1984" w:type="dxa"/>
            <w:tcMar>
              <w:top w:w="65" w:type="dxa"/>
              <w:left w:w="65" w:type="dxa"/>
              <w:bottom w:w="65" w:type="dxa"/>
              <w:right w:w="65" w:type="dxa"/>
            </w:tcMar>
          </w:tcPr>
          <w:p w14:paraId="06EFE73E" w14:textId="77777777" w:rsidR="00D45154" w:rsidRDefault="001C00FC">
            <w:pPr>
              <w:keepNext/>
              <w:spacing w:after="60"/>
              <w:jc w:val="left"/>
            </w:pPr>
            <w:r>
              <w:rPr>
                <w:sz w:val="21"/>
              </w:rPr>
              <w:t>(15, 85, 138)</w:t>
            </w:r>
          </w:p>
        </w:tc>
        <w:tc>
          <w:tcPr>
            <w:tcW w:w="1984" w:type="dxa"/>
            <w:tcMar>
              <w:top w:w="65" w:type="dxa"/>
              <w:left w:w="65" w:type="dxa"/>
              <w:bottom w:w="65" w:type="dxa"/>
              <w:right w:w="65" w:type="dxa"/>
            </w:tcMar>
          </w:tcPr>
          <w:p w14:paraId="3C86D824" w14:textId="77777777" w:rsidR="00D45154" w:rsidRDefault="001C00FC">
            <w:pPr>
              <w:keepNext/>
              <w:spacing w:after="60"/>
              <w:jc w:val="left"/>
            </w:pPr>
            <w:r>
              <w:rPr>
                <w:sz w:val="21"/>
              </w:rPr>
              <w:t>(15, 79, 147)</w:t>
            </w:r>
          </w:p>
        </w:tc>
        <w:tc>
          <w:tcPr>
            <w:tcW w:w="2268" w:type="dxa"/>
            <w:tcMar>
              <w:top w:w="65" w:type="dxa"/>
              <w:left w:w="65" w:type="dxa"/>
              <w:bottom w:w="65" w:type="dxa"/>
              <w:right w:w="65" w:type="dxa"/>
            </w:tcMar>
          </w:tcPr>
          <w:p w14:paraId="1C1EB3C6" w14:textId="77777777" w:rsidR="00D45154" w:rsidRDefault="001C00FC">
            <w:pPr>
              <w:keepNext/>
              <w:spacing w:after="60"/>
              <w:jc w:val="left"/>
            </w:pPr>
            <w:r>
              <w:rPr>
                <w:sz w:val="21"/>
              </w:rPr>
              <w:t>(15, 76, 281)</w:t>
            </w:r>
          </w:p>
        </w:tc>
      </w:tr>
      <w:tr w:rsidR="00D45154" w14:paraId="6AD554E9" w14:textId="77777777">
        <w:trPr>
          <w:cantSplit/>
          <w:jc w:val="center"/>
        </w:trPr>
        <w:tc>
          <w:tcPr>
            <w:tcW w:w="907" w:type="dxa"/>
            <w:tcMar>
              <w:top w:w="65" w:type="dxa"/>
              <w:left w:w="65" w:type="dxa"/>
              <w:bottom w:w="65" w:type="dxa"/>
              <w:right w:w="65" w:type="dxa"/>
            </w:tcMar>
          </w:tcPr>
          <w:p w14:paraId="0FC54AFB" w14:textId="77777777" w:rsidR="00D45154" w:rsidRDefault="001C00FC">
            <w:pPr>
              <w:keepNext/>
              <w:spacing w:after="60"/>
              <w:jc w:val="left"/>
            </w:pPr>
            <w:r>
              <w:rPr>
                <w:sz w:val="21"/>
              </w:rPr>
              <w:t>Q08</w:t>
            </w:r>
          </w:p>
        </w:tc>
        <w:tc>
          <w:tcPr>
            <w:tcW w:w="1984" w:type="dxa"/>
            <w:tcMar>
              <w:top w:w="65" w:type="dxa"/>
              <w:left w:w="65" w:type="dxa"/>
              <w:bottom w:w="65" w:type="dxa"/>
              <w:right w:w="65" w:type="dxa"/>
            </w:tcMar>
          </w:tcPr>
          <w:p w14:paraId="1EDA3DAD" w14:textId="77777777" w:rsidR="00D45154" w:rsidRDefault="001C00FC">
            <w:pPr>
              <w:keepNext/>
              <w:spacing w:after="60"/>
              <w:jc w:val="left"/>
            </w:pPr>
            <w:r>
              <w:rPr>
                <w:sz w:val="21"/>
              </w:rPr>
              <w:t>(14, 72, 143)</w:t>
            </w:r>
          </w:p>
        </w:tc>
        <w:tc>
          <w:tcPr>
            <w:tcW w:w="1984" w:type="dxa"/>
            <w:tcMar>
              <w:top w:w="65" w:type="dxa"/>
              <w:left w:w="65" w:type="dxa"/>
              <w:bottom w:w="65" w:type="dxa"/>
              <w:right w:w="65" w:type="dxa"/>
            </w:tcMar>
          </w:tcPr>
          <w:p w14:paraId="357CDC0E" w14:textId="77777777" w:rsidR="00D45154" w:rsidRDefault="001C00FC">
            <w:pPr>
              <w:keepNext/>
              <w:spacing w:after="60"/>
              <w:jc w:val="left"/>
            </w:pPr>
            <w:r>
              <w:rPr>
                <w:sz w:val="21"/>
              </w:rPr>
              <w:t>(15, 80, 138)</w:t>
            </w:r>
          </w:p>
        </w:tc>
        <w:tc>
          <w:tcPr>
            <w:tcW w:w="1984" w:type="dxa"/>
            <w:tcMar>
              <w:top w:w="65" w:type="dxa"/>
              <w:left w:w="65" w:type="dxa"/>
              <w:bottom w:w="65" w:type="dxa"/>
              <w:right w:w="65" w:type="dxa"/>
            </w:tcMar>
          </w:tcPr>
          <w:p w14:paraId="1212E67F" w14:textId="77777777" w:rsidR="00D45154" w:rsidRDefault="001C00FC">
            <w:pPr>
              <w:keepNext/>
              <w:spacing w:after="60"/>
              <w:jc w:val="left"/>
            </w:pPr>
            <w:r>
              <w:rPr>
                <w:sz w:val="21"/>
              </w:rPr>
              <w:t>(15, 84, 153)</w:t>
            </w:r>
          </w:p>
        </w:tc>
        <w:tc>
          <w:tcPr>
            <w:tcW w:w="2268" w:type="dxa"/>
            <w:tcMar>
              <w:top w:w="65" w:type="dxa"/>
              <w:left w:w="65" w:type="dxa"/>
              <w:bottom w:w="65" w:type="dxa"/>
              <w:right w:w="65" w:type="dxa"/>
            </w:tcMar>
          </w:tcPr>
          <w:p w14:paraId="7A214EB4" w14:textId="77777777" w:rsidR="00D45154" w:rsidRDefault="001C00FC">
            <w:pPr>
              <w:keepNext/>
              <w:spacing w:after="60"/>
              <w:jc w:val="left"/>
            </w:pPr>
            <w:r>
              <w:rPr>
                <w:sz w:val="21"/>
              </w:rPr>
              <w:t>(15, 81, 319)</w:t>
            </w:r>
          </w:p>
        </w:tc>
      </w:tr>
      <w:tr w:rsidR="00D45154" w14:paraId="1F79F63D" w14:textId="77777777">
        <w:trPr>
          <w:cantSplit/>
          <w:jc w:val="center"/>
        </w:trPr>
        <w:tc>
          <w:tcPr>
            <w:tcW w:w="907" w:type="dxa"/>
            <w:tcMar>
              <w:top w:w="65" w:type="dxa"/>
              <w:left w:w="65" w:type="dxa"/>
              <w:bottom w:w="65" w:type="dxa"/>
              <w:right w:w="65" w:type="dxa"/>
            </w:tcMar>
          </w:tcPr>
          <w:p w14:paraId="152762DC" w14:textId="77777777" w:rsidR="00D45154" w:rsidRDefault="001C00FC">
            <w:pPr>
              <w:keepNext/>
              <w:spacing w:after="60"/>
              <w:jc w:val="left"/>
            </w:pPr>
            <w:r>
              <w:rPr>
                <w:sz w:val="21"/>
              </w:rPr>
              <w:t>Q09</w:t>
            </w:r>
          </w:p>
        </w:tc>
        <w:tc>
          <w:tcPr>
            <w:tcW w:w="1984" w:type="dxa"/>
            <w:tcMar>
              <w:top w:w="65" w:type="dxa"/>
              <w:left w:w="65" w:type="dxa"/>
              <w:bottom w:w="65" w:type="dxa"/>
              <w:right w:w="65" w:type="dxa"/>
            </w:tcMar>
          </w:tcPr>
          <w:p w14:paraId="23086146" w14:textId="77777777" w:rsidR="00D45154" w:rsidRDefault="001C00FC">
            <w:pPr>
              <w:keepNext/>
              <w:spacing w:after="60"/>
              <w:jc w:val="left"/>
            </w:pPr>
            <w:r>
              <w:rPr>
                <w:sz w:val="21"/>
              </w:rPr>
              <w:t>(15, 64, 101)</w:t>
            </w:r>
          </w:p>
        </w:tc>
        <w:tc>
          <w:tcPr>
            <w:tcW w:w="1984" w:type="dxa"/>
            <w:tcMar>
              <w:top w:w="65" w:type="dxa"/>
              <w:left w:w="65" w:type="dxa"/>
              <w:bottom w:w="65" w:type="dxa"/>
              <w:right w:w="65" w:type="dxa"/>
            </w:tcMar>
          </w:tcPr>
          <w:p w14:paraId="13887B9F" w14:textId="77777777" w:rsidR="00D45154" w:rsidRDefault="001C00FC">
            <w:pPr>
              <w:keepNext/>
              <w:spacing w:after="60"/>
              <w:jc w:val="left"/>
            </w:pPr>
            <w:r>
              <w:rPr>
                <w:sz w:val="21"/>
              </w:rPr>
              <w:t>(15, 58, 94)</w:t>
            </w:r>
          </w:p>
        </w:tc>
        <w:tc>
          <w:tcPr>
            <w:tcW w:w="1984" w:type="dxa"/>
            <w:tcMar>
              <w:top w:w="65" w:type="dxa"/>
              <w:left w:w="65" w:type="dxa"/>
              <w:bottom w:w="65" w:type="dxa"/>
              <w:right w:w="65" w:type="dxa"/>
            </w:tcMar>
          </w:tcPr>
          <w:p w14:paraId="75FB3749" w14:textId="77777777" w:rsidR="00D45154" w:rsidRDefault="001C00FC">
            <w:pPr>
              <w:keepNext/>
              <w:spacing w:after="60"/>
              <w:jc w:val="left"/>
            </w:pPr>
            <w:r>
              <w:rPr>
                <w:sz w:val="21"/>
              </w:rPr>
              <w:t>(14, 70, 95)</w:t>
            </w:r>
          </w:p>
        </w:tc>
        <w:tc>
          <w:tcPr>
            <w:tcW w:w="2268" w:type="dxa"/>
            <w:tcMar>
              <w:top w:w="65" w:type="dxa"/>
              <w:left w:w="65" w:type="dxa"/>
              <w:bottom w:w="65" w:type="dxa"/>
              <w:right w:w="65" w:type="dxa"/>
            </w:tcMar>
          </w:tcPr>
          <w:p w14:paraId="4184D206" w14:textId="77777777" w:rsidR="00D45154" w:rsidRDefault="001C00FC">
            <w:pPr>
              <w:keepNext/>
              <w:spacing w:after="60"/>
              <w:jc w:val="left"/>
            </w:pPr>
            <w:r>
              <w:rPr>
                <w:sz w:val="21"/>
              </w:rPr>
              <w:t>(15, 53, 158)</w:t>
            </w:r>
          </w:p>
        </w:tc>
      </w:tr>
      <w:tr w:rsidR="00D45154" w14:paraId="2C3CD121" w14:textId="77777777">
        <w:trPr>
          <w:cantSplit/>
          <w:jc w:val="center"/>
        </w:trPr>
        <w:tc>
          <w:tcPr>
            <w:tcW w:w="907" w:type="dxa"/>
            <w:tcMar>
              <w:top w:w="65" w:type="dxa"/>
              <w:left w:w="65" w:type="dxa"/>
              <w:bottom w:w="65" w:type="dxa"/>
              <w:right w:w="65" w:type="dxa"/>
            </w:tcMar>
          </w:tcPr>
          <w:p w14:paraId="24E855A2" w14:textId="77777777" w:rsidR="00D45154" w:rsidRDefault="001C00FC">
            <w:pPr>
              <w:spacing w:after="60"/>
              <w:jc w:val="left"/>
            </w:pPr>
            <w:r>
              <w:rPr>
                <w:sz w:val="21"/>
              </w:rPr>
              <w:t>Q10</w:t>
            </w:r>
          </w:p>
        </w:tc>
        <w:tc>
          <w:tcPr>
            <w:tcW w:w="1984" w:type="dxa"/>
            <w:tcMar>
              <w:top w:w="65" w:type="dxa"/>
              <w:left w:w="65" w:type="dxa"/>
              <w:bottom w:w="65" w:type="dxa"/>
              <w:right w:w="65" w:type="dxa"/>
            </w:tcMar>
          </w:tcPr>
          <w:p w14:paraId="0029E8AB" w14:textId="77777777" w:rsidR="00D45154" w:rsidRDefault="001C00FC">
            <w:pPr>
              <w:spacing w:after="60"/>
              <w:jc w:val="left"/>
            </w:pPr>
            <w:r>
              <w:rPr>
                <w:sz w:val="21"/>
              </w:rPr>
              <w:t>(15, 70, 129)</w:t>
            </w:r>
          </w:p>
        </w:tc>
        <w:tc>
          <w:tcPr>
            <w:tcW w:w="1984" w:type="dxa"/>
            <w:tcMar>
              <w:top w:w="65" w:type="dxa"/>
              <w:left w:w="65" w:type="dxa"/>
              <w:bottom w:w="65" w:type="dxa"/>
              <w:right w:w="65" w:type="dxa"/>
            </w:tcMar>
          </w:tcPr>
          <w:p w14:paraId="62CFA02A" w14:textId="77777777" w:rsidR="00D45154" w:rsidRDefault="001C00FC">
            <w:pPr>
              <w:spacing w:after="60"/>
              <w:jc w:val="left"/>
            </w:pPr>
            <w:r>
              <w:rPr>
                <w:sz w:val="21"/>
              </w:rPr>
              <w:t>(12, 62, 139)</w:t>
            </w:r>
          </w:p>
        </w:tc>
        <w:tc>
          <w:tcPr>
            <w:tcW w:w="1984" w:type="dxa"/>
            <w:tcMar>
              <w:top w:w="65" w:type="dxa"/>
              <w:left w:w="65" w:type="dxa"/>
              <w:bottom w:w="65" w:type="dxa"/>
              <w:right w:w="65" w:type="dxa"/>
            </w:tcMar>
          </w:tcPr>
          <w:p w14:paraId="5240665E" w14:textId="77777777" w:rsidR="00D45154" w:rsidRDefault="001C00FC">
            <w:pPr>
              <w:spacing w:after="60"/>
              <w:jc w:val="left"/>
            </w:pPr>
            <w:r>
              <w:rPr>
                <w:sz w:val="21"/>
              </w:rPr>
              <w:t>(15, 76, 127)</w:t>
            </w:r>
          </w:p>
        </w:tc>
        <w:tc>
          <w:tcPr>
            <w:tcW w:w="2268" w:type="dxa"/>
            <w:tcMar>
              <w:top w:w="65" w:type="dxa"/>
              <w:left w:w="65" w:type="dxa"/>
              <w:bottom w:w="65" w:type="dxa"/>
              <w:right w:w="65" w:type="dxa"/>
            </w:tcMar>
          </w:tcPr>
          <w:p w14:paraId="0BA3F6B9" w14:textId="77777777" w:rsidR="00D45154" w:rsidRDefault="001C00FC">
            <w:pPr>
              <w:spacing w:after="60"/>
              <w:jc w:val="left"/>
            </w:pPr>
            <w:r>
              <w:rPr>
                <w:sz w:val="21"/>
              </w:rPr>
              <w:t>(15, 75, 253)</w:t>
            </w:r>
          </w:p>
        </w:tc>
      </w:tr>
    </w:tbl>
    <w:p w14:paraId="342FA220" w14:textId="77777777" w:rsidR="00D45154" w:rsidRDefault="00D45154">
      <w:pPr>
        <w:spacing w:after="20"/>
      </w:pPr>
    </w:p>
    <w:p w14:paraId="226B75E0" w14:textId="77777777" w:rsidR="00D45154" w:rsidRDefault="001C00FC">
      <w:pPr>
        <w:keepNext/>
      </w:pPr>
      <w:r>
        <w:rPr>
          <w:b/>
        </w:rPr>
        <w:lastRenderedPageBreak/>
        <w:t>Bảng 38. So PPO với các đối chứng cùng bộ thực thi</w:t>
      </w:r>
    </w:p>
    <w:tbl>
      <w:tblPr>
        <w:tblStyle w:val="TableGrid"/>
        <w:tblW w:w="0" w:type="auto"/>
        <w:jc w:val="center"/>
        <w:tblLayout w:type="fixed"/>
        <w:tblLook w:val="04A0" w:firstRow="1" w:lastRow="0" w:firstColumn="1" w:lastColumn="0" w:noHBand="0" w:noVBand="1"/>
      </w:tblPr>
      <w:tblGrid>
        <w:gridCol w:w="1871"/>
        <w:gridCol w:w="2381"/>
        <w:gridCol w:w="1417"/>
        <w:gridCol w:w="1134"/>
        <w:gridCol w:w="1134"/>
        <w:gridCol w:w="1134"/>
      </w:tblGrid>
      <w:tr w:rsidR="00D45154" w14:paraId="5A34C150" w14:textId="77777777">
        <w:trPr>
          <w:cantSplit/>
          <w:tblHeader/>
          <w:jc w:val="center"/>
        </w:trPr>
        <w:tc>
          <w:tcPr>
            <w:tcW w:w="1871" w:type="dxa"/>
            <w:shd w:val="clear" w:color="auto" w:fill="F2F2F2" w:themeFill="background1" w:themeFillShade="F2"/>
            <w:tcMar>
              <w:top w:w="65" w:type="dxa"/>
              <w:left w:w="65" w:type="dxa"/>
              <w:bottom w:w="65" w:type="dxa"/>
              <w:right w:w="65" w:type="dxa"/>
            </w:tcMar>
            <w:vAlign w:val="center"/>
          </w:tcPr>
          <w:p w14:paraId="0F95DA76" w14:textId="77777777" w:rsidR="00D45154" w:rsidRDefault="001C00FC">
            <w:pPr>
              <w:keepNext/>
              <w:spacing w:after="60"/>
              <w:jc w:val="center"/>
            </w:pPr>
            <w:r>
              <w:rPr>
                <w:b/>
                <w:sz w:val="20"/>
              </w:rPr>
              <w:t>Nhóm bản đồ được kiểm tra</w:t>
            </w:r>
          </w:p>
        </w:tc>
        <w:tc>
          <w:tcPr>
            <w:tcW w:w="2381" w:type="dxa"/>
            <w:shd w:val="clear" w:color="auto" w:fill="F2F2F2" w:themeFill="background1" w:themeFillShade="F2"/>
            <w:tcMar>
              <w:top w:w="65" w:type="dxa"/>
              <w:left w:w="65" w:type="dxa"/>
              <w:bottom w:w="65" w:type="dxa"/>
              <w:right w:w="65" w:type="dxa"/>
            </w:tcMar>
            <w:vAlign w:val="center"/>
          </w:tcPr>
          <w:p w14:paraId="02EA8A4E" w14:textId="77777777" w:rsidR="00D45154" w:rsidRDefault="001C00FC">
            <w:pPr>
              <w:keepNext/>
              <w:spacing w:after="60"/>
              <w:jc w:val="center"/>
            </w:pPr>
            <w:r>
              <w:rPr>
                <w:b/>
                <w:sz w:val="20"/>
              </w:rPr>
              <w:t>Phương pháp đối chứng dùng cùng bộ thực thi</w:t>
            </w:r>
          </w:p>
        </w:tc>
        <w:tc>
          <w:tcPr>
            <w:tcW w:w="1417" w:type="dxa"/>
            <w:shd w:val="clear" w:color="auto" w:fill="F2F2F2" w:themeFill="background1" w:themeFillShade="F2"/>
            <w:tcMar>
              <w:top w:w="65" w:type="dxa"/>
              <w:left w:w="65" w:type="dxa"/>
              <w:bottom w:w="65" w:type="dxa"/>
              <w:right w:w="65" w:type="dxa"/>
            </w:tcMar>
            <w:vAlign w:val="center"/>
          </w:tcPr>
          <w:p w14:paraId="7AC896F8" w14:textId="77777777" w:rsidR="00D45154" w:rsidRDefault="001C00FC">
            <w:pPr>
              <w:keepNext/>
              <w:spacing w:after="60"/>
              <w:jc w:val="center"/>
            </w:pPr>
            <w:r>
              <w:rPr>
                <w:b/>
                <w:sz w:val="20"/>
              </w:rPr>
              <w:t>Số cặp dữ liệu đầu vào và seed được so sánh</w:t>
            </w:r>
          </w:p>
        </w:tc>
        <w:tc>
          <w:tcPr>
            <w:tcW w:w="1134" w:type="dxa"/>
            <w:shd w:val="clear" w:color="auto" w:fill="F2F2F2" w:themeFill="background1" w:themeFillShade="F2"/>
            <w:tcMar>
              <w:top w:w="65" w:type="dxa"/>
              <w:left w:w="65" w:type="dxa"/>
              <w:bottom w:w="65" w:type="dxa"/>
              <w:right w:w="65" w:type="dxa"/>
            </w:tcMar>
            <w:vAlign w:val="center"/>
          </w:tcPr>
          <w:p w14:paraId="7C54909E" w14:textId="77777777" w:rsidR="00D45154" w:rsidRDefault="001C00FC">
            <w:pPr>
              <w:keepNext/>
              <w:spacing w:after="60"/>
              <w:jc w:val="center"/>
            </w:pPr>
            <w:r>
              <w:rPr>
                <w:b/>
                <w:sz w:val="20"/>
              </w:rPr>
              <w:t>Số cặp mô hình học tăng cường lấy mẫu đạt điểm cao hơn</w:t>
            </w:r>
          </w:p>
        </w:tc>
        <w:tc>
          <w:tcPr>
            <w:tcW w:w="1134" w:type="dxa"/>
            <w:shd w:val="clear" w:color="auto" w:fill="F2F2F2" w:themeFill="background1" w:themeFillShade="F2"/>
            <w:tcMar>
              <w:top w:w="65" w:type="dxa"/>
              <w:left w:w="65" w:type="dxa"/>
              <w:bottom w:w="65" w:type="dxa"/>
              <w:right w:w="65" w:type="dxa"/>
            </w:tcMar>
            <w:vAlign w:val="center"/>
          </w:tcPr>
          <w:p w14:paraId="533CFD26" w14:textId="77777777" w:rsidR="00D45154" w:rsidRDefault="001C00FC">
            <w:pPr>
              <w:keepNext/>
              <w:spacing w:after="60"/>
              <w:jc w:val="center"/>
            </w:pPr>
            <w:r>
              <w:rPr>
                <w:b/>
                <w:sz w:val="20"/>
              </w:rPr>
              <w:t>Số cặp mô hình học tăng cường lấy mẫu đạt điểm bằng nhau</w:t>
            </w:r>
          </w:p>
        </w:tc>
        <w:tc>
          <w:tcPr>
            <w:tcW w:w="1134" w:type="dxa"/>
            <w:shd w:val="clear" w:color="auto" w:fill="F2F2F2" w:themeFill="background1" w:themeFillShade="F2"/>
            <w:tcMar>
              <w:top w:w="65" w:type="dxa"/>
              <w:left w:w="65" w:type="dxa"/>
              <w:bottom w:w="65" w:type="dxa"/>
              <w:right w:w="65" w:type="dxa"/>
            </w:tcMar>
            <w:vAlign w:val="center"/>
          </w:tcPr>
          <w:p w14:paraId="65C88F77" w14:textId="77777777" w:rsidR="00D45154" w:rsidRDefault="001C00FC">
            <w:pPr>
              <w:keepNext/>
              <w:spacing w:after="60"/>
              <w:jc w:val="center"/>
            </w:pPr>
            <w:r>
              <w:rPr>
                <w:b/>
                <w:sz w:val="20"/>
              </w:rPr>
              <w:t>Số cặp mô hình học tăng cường lấy mẫu đạt điểm thấp hơn</w:t>
            </w:r>
          </w:p>
        </w:tc>
      </w:tr>
      <w:tr w:rsidR="00D45154" w14:paraId="311A0405" w14:textId="77777777">
        <w:trPr>
          <w:cantSplit/>
          <w:jc w:val="center"/>
        </w:trPr>
        <w:tc>
          <w:tcPr>
            <w:tcW w:w="1871" w:type="dxa"/>
            <w:tcMar>
              <w:top w:w="65" w:type="dxa"/>
              <w:left w:w="65" w:type="dxa"/>
              <w:bottom w:w="65" w:type="dxa"/>
              <w:right w:w="65" w:type="dxa"/>
            </w:tcMar>
          </w:tcPr>
          <w:p w14:paraId="34E90848" w14:textId="77777777" w:rsidR="00D45154" w:rsidRDefault="001C00FC">
            <w:pPr>
              <w:keepNext/>
              <w:spacing w:after="60"/>
              <w:jc w:val="left"/>
            </w:pPr>
            <w:r>
              <w:rPr>
                <w:sz w:val="21"/>
              </w:rPr>
              <w:t>Cấu hình BTC</w:t>
            </w:r>
          </w:p>
        </w:tc>
        <w:tc>
          <w:tcPr>
            <w:tcW w:w="2381" w:type="dxa"/>
            <w:tcMar>
              <w:top w:w="65" w:type="dxa"/>
              <w:left w:w="65" w:type="dxa"/>
              <w:bottom w:w="65" w:type="dxa"/>
              <w:right w:w="65" w:type="dxa"/>
            </w:tcMar>
          </w:tcPr>
          <w:p w14:paraId="6AEF9369" w14:textId="77777777" w:rsidR="00D45154" w:rsidRDefault="001C00FC">
            <w:pPr>
              <w:keepNext/>
              <w:spacing w:after="60"/>
              <w:jc w:val="left"/>
            </w:pPr>
            <w:r>
              <w:rPr>
                <w:sz w:val="21"/>
              </w:rPr>
              <w:t>Mạng trước học, lấy mẫu</w:t>
            </w:r>
          </w:p>
        </w:tc>
        <w:tc>
          <w:tcPr>
            <w:tcW w:w="1417" w:type="dxa"/>
            <w:tcMar>
              <w:top w:w="65" w:type="dxa"/>
              <w:left w:w="65" w:type="dxa"/>
              <w:bottom w:w="65" w:type="dxa"/>
              <w:right w:w="65" w:type="dxa"/>
            </w:tcMar>
            <w:vAlign w:val="center"/>
          </w:tcPr>
          <w:p w14:paraId="03F71A82" w14:textId="77777777" w:rsidR="00D45154" w:rsidRDefault="001C00FC">
            <w:pPr>
              <w:keepNext/>
              <w:spacing w:after="60"/>
              <w:jc w:val="center"/>
            </w:pPr>
            <w:r>
              <w:rPr>
                <w:sz w:val="21"/>
              </w:rPr>
              <w:t>27</w:t>
            </w:r>
          </w:p>
        </w:tc>
        <w:tc>
          <w:tcPr>
            <w:tcW w:w="1134" w:type="dxa"/>
            <w:tcMar>
              <w:top w:w="65" w:type="dxa"/>
              <w:left w:w="65" w:type="dxa"/>
              <w:bottom w:w="65" w:type="dxa"/>
              <w:right w:w="65" w:type="dxa"/>
            </w:tcMar>
            <w:vAlign w:val="center"/>
          </w:tcPr>
          <w:p w14:paraId="39C0AE57" w14:textId="77777777" w:rsidR="00D45154" w:rsidRDefault="001C00FC">
            <w:pPr>
              <w:keepNext/>
              <w:spacing w:after="60"/>
              <w:jc w:val="center"/>
            </w:pPr>
            <w:r>
              <w:rPr>
                <w:sz w:val="21"/>
              </w:rPr>
              <w:t>12</w:t>
            </w:r>
          </w:p>
        </w:tc>
        <w:tc>
          <w:tcPr>
            <w:tcW w:w="1134" w:type="dxa"/>
            <w:tcMar>
              <w:top w:w="65" w:type="dxa"/>
              <w:left w:w="65" w:type="dxa"/>
              <w:bottom w:w="65" w:type="dxa"/>
              <w:right w:w="65" w:type="dxa"/>
            </w:tcMar>
            <w:vAlign w:val="center"/>
          </w:tcPr>
          <w:p w14:paraId="2FED1387" w14:textId="77777777" w:rsidR="00D45154" w:rsidRDefault="001C00FC">
            <w:pPr>
              <w:keepNext/>
              <w:spacing w:after="60"/>
              <w:jc w:val="center"/>
            </w:pPr>
            <w:r>
              <w:rPr>
                <w:sz w:val="21"/>
              </w:rPr>
              <w:t>10</w:t>
            </w:r>
          </w:p>
        </w:tc>
        <w:tc>
          <w:tcPr>
            <w:tcW w:w="1134" w:type="dxa"/>
            <w:tcMar>
              <w:top w:w="65" w:type="dxa"/>
              <w:left w:w="65" w:type="dxa"/>
              <w:bottom w:w="65" w:type="dxa"/>
              <w:right w:w="65" w:type="dxa"/>
            </w:tcMar>
            <w:vAlign w:val="center"/>
          </w:tcPr>
          <w:p w14:paraId="3512E64E" w14:textId="77777777" w:rsidR="00D45154" w:rsidRDefault="001C00FC">
            <w:pPr>
              <w:keepNext/>
              <w:spacing w:after="60"/>
              <w:jc w:val="center"/>
            </w:pPr>
            <w:r>
              <w:rPr>
                <w:sz w:val="21"/>
              </w:rPr>
              <w:t>5</w:t>
            </w:r>
          </w:p>
        </w:tc>
      </w:tr>
      <w:tr w:rsidR="00D45154" w14:paraId="5A9157C8" w14:textId="77777777">
        <w:trPr>
          <w:cantSplit/>
          <w:jc w:val="center"/>
        </w:trPr>
        <w:tc>
          <w:tcPr>
            <w:tcW w:w="1871" w:type="dxa"/>
            <w:tcMar>
              <w:top w:w="65" w:type="dxa"/>
              <w:left w:w="65" w:type="dxa"/>
              <w:bottom w:w="65" w:type="dxa"/>
              <w:right w:w="65" w:type="dxa"/>
            </w:tcMar>
          </w:tcPr>
          <w:p w14:paraId="4E190ACF" w14:textId="77777777" w:rsidR="00D45154" w:rsidRDefault="001C00FC">
            <w:pPr>
              <w:keepNext/>
              <w:spacing w:after="60"/>
              <w:jc w:val="left"/>
            </w:pPr>
            <w:r>
              <w:rPr>
                <w:sz w:val="21"/>
              </w:rPr>
              <w:t>Cấu hình BTC</w:t>
            </w:r>
          </w:p>
        </w:tc>
        <w:tc>
          <w:tcPr>
            <w:tcW w:w="2381" w:type="dxa"/>
            <w:tcMar>
              <w:top w:w="65" w:type="dxa"/>
              <w:left w:w="65" w:type="dxa"/>
              <w:bottom w:w="65" w:type="dxa"/>
              <w:right w:w="65" w:type="dxa"/>
            </w:tcMar>
          </w:tcPr>
          <w:p w14:paraId="31C07C9E" w14:textId="77777777" w:rsidR="00D45154" w:rsidRDefault="001C00FC">
            <w:pPr>
              <w:keepNext/>
              <w:spacing w:after="60"/>
              <w:jc w:val="left"/>
            </w:pPr>
            <w:r>
              <w:rPr>
                <w:sz w:val="21"/>
              </w:rPr>
              <w:t>Chọn ngẫu nhiên</w:t>
            </w:r>
          </w:p>
        </w:tc>
        <w:tc>
          <w:tcPr>
            <w:tcW w:w="1417" w:type="dxa"/>
            <w:tcMar>
              <w:top w:w="65" w:type="dxa"/>
              <w:left w:w="65" w:type="dxa"/>
              <w:bottom w:w="65" w:type="dxa"/>
              <w:right w:w="65" w:type="dxa"/>
            </w:tcMar>
            <w:vAlign w:val="center"/>
          </w:tcPr>
          <w:p w14:paraId="407995EF" w14:textId="77777777" w:rsidR="00D45154" w:rsidRDefault="001C00FC">
            <w:pPr>
              <w:keepNext/>
              <w:spacing w:after="60"/>
              <w:jc w:val="center"/>
            </w:pPr>
            <w:r>
              <w:rPr>
                <w:sz w:val="21"/>
              </w:rPr>
              <w:t>27</w:t>
            </w:r>
          </w:p>
        </w:tc>
        <w:tc>
          <w:tcPr>
            <w:tcW w:w="1134" w:type="dxa"/>
            <w:tcMar>
              <w:top w:w="65" w:type="dxa"/>
              <w:left w:w="65" w:type="dxa"/>
              <w:bottom w:w="65" w:type="dxa"/>
              <w:right w:w="65" w:type="dxa"/>
            </w:tcMar>
            <w:vAlign w:val="center"/>
          </w:tcPr>
          <w:p w14:paraId="1379D82E" w14:textId="77777777" w:rsidR="00D45154" w:rsidRDefault="001C00FC">
            <w:pPr>
              <w:keepNext/>
              <w:spacing w:after="60"/>
              <w:jc w:val="center"/>
            </w:pPr>
            <w:r>
              <w:rPr>
                <w:sz w:val="21"/>
              </w:rPr>
              <w:t>16</w:t>
            </w:r>
          </w:p>
        </w:tc>
        <w:tc>
          <w:tcPr>
            <w:tcW w:w="1134" w:type="dxa"/>
            <w:tcMar>
              <w:top w:w="65" w:type="dxa"/>
              <w:left w:w="65" w:type="dxa"/>
              <w:bottom w:w="65" w:type="dxa"/>
              <w:right w:w="65" w:type="dxa"/>
            </w:tcMar>
            <w:vAlign w:val="center"/>
          </w:tcPr>
          <w:p w14:paraId="446714D5" w14:textId="77777777" w:rsidR="00D45154" w:rsidRDefault="001C00FC">
            <w:pPr>
              <w:keepNext/>
              <w:spacing w:after="60"/>
              <w:jc w:val="center"/>
            </w:pPr>
            <w:r>
              <w:rPr>
                <w:sz w:val="21"/>
              </w:rPr>
              <w:t>0</w:t>
            </w:r>
          </w:p>
        </w:tc>
        <w:tc>
          <w:tcPr>
            <w:tcW w:w="1134" w:type="dxa"/>
            <w:tcMar>
              <w:top w:w="65" w:type="dxa"/>
              <w:left w:w="65" w:type="dxa"/>
              <w:bottom w:w="65" w:type="dxa"/>
              <w:right w:w="65" w:type="dxa"/>
            </w:tcMar>
            <w:vAlign w:val="center"/>
          </w:tcPr>
          <w:p w14:paraId="41970B17" w14:textId="77777777" w:rsidR="00D45154" w:rsidRDefault="001C00FC">
            <w:pPr>
              <w:keepNext/>
              <w:spacing w:after="60"/>
              <w:jc w:val="center"/>
            </w:pPr>
            <w:r>
              <w:rPr>
                <w:sz w:val="21"/>
              </w:rPr>
              <w:t>11</w:t>
            </w:r>
          </w:p>
        </w:tc>
      </w:tr>
      <w:tr w:rsidR="00D45154" w14:paraId="7B594196" w14:textId="77777777">
        <w:trPr>
          <w:cantSplit/>
          <w:jc w:val="center"/>
        </w:trPr>
        <w:tc>
          <w:tcPr>
            <w:tcW w:w="1871" w:type="dxa"/>
            <w:tcMar>
              <w:top w:w="65" w:type="dxa"/>
              <w:left w:w="65" w:type="dxa"/>
              <w:bottom w:w="65" w:type="dxa"/>
              <w:right w:w="65" w:type="dxa"/>
            </w:tcMar>
          </w:tcPr>
          <w:p w14:paraId="14E1791D" w14:textId="77777777" w:rsidR="00D45154" w:rsidRDefault="001C00FC">
            <w:pPr>
              <w:keepNext/>
              <w:spacing w:after="60"/>
              <w:jc w:val="left"/>
            </w:pPr>
            <w:r>
              <w:rPr>
                <w:sz w:val="21"/>
              </w:rPr>
              <w:t>Cấu hình BTC</w:t>
            </w:r>
          </w:p>
        </w:tc>
        <w:tc>
          <w:tcPr>
            <w:tcW w:w="2381" w:type="dxa"/>
            <w:tcMar>
              <w:top w:w="65" w:type="dxa"/>
              <w:left w:w="65" w:type="dxa"/>
              <w:bottom w:w="65" w:type="dxa"/>
              <w:right w:w="65" w:type="dxa"/>
            </w:tcMar>
          </w:tcPr>
          <w:p w14:paraId="28EFFEC4" w14:textId="77777777" w:rsidR="00D45154" w:rsidRDefault="001C00FC">
            <w:pPr>
              <w:keepNext/>
              <w:spacing w:after="60"/>
              <w:jc w:val="left"/>
            </w:pPr>
            <w:r>
              <w:rPr>
                <w:sz w:val="21"/>
              </w:rPr>
              <w:t>Chọn đích gần nhất</w:t>
            </w:r>
          </w:p>
        </w:tc>
        <w:tc>
          <w:tcPr>
            <w:tcW w:w="1417" w:type="dxa"/>
            <w:tcMar>
              <w:top w:w="65" w:type="dxa"/>
              <w:left w:w="65" w:type="dxa"/>
              <w:bottom w:w="65" w:type="dxa"/>
              <w:right w:w="65" w:type="dxa"/>
            </w:tcMar>
            <w:vAlign w:val="center"/>
          </w:tcPr>
          <w:p w14:paraId="1A0D65A5" w14:textId="77777777" w:rsidR="00D45154" w:rsidRDefault="001C00FC">
            <w:pPr>
              <w:keepNext/>
              <w:spacing w:after="60"/>
              <w:jc w:val="center"/>
            </w:pPr>
            <w:r>
              <w:rPr>
                <w:sz w:val="21"/>
              </w:rPr>
              <w:t>27</w:t>
            </w:r>
          </w:p>
        </w:tc>
        <w:tc>
          <w:tcPr>
            <w:tcW w:w="1134" w:type="dxa"/>
            <w:tcMar>
              <w:top w:w="65" w:type="dxa"/>
              <w:left w:w="65" w:type="dxa"/>
              <w:bottom w:w="65" w:type="dxa"/>
              <w:right w:w="65" w:type="dxa"/>
            </w:tcMar>
            <w:vAlign w:val="center"/>
          </w:tcPr>
          <w:p w14:paraId="0F012683" w14:textId="77777777" w:rsidR="00D45154" w:rsidRDefault="001C00FC">
            <w:pPr>
              <w:keepNext/>
              <w:spacing w:after="60"/>
              <w:jc w:val="center"/>
            </w:pPr>
            <w:r>
              <w:rPr>
                <w:sz w:val="21"/>
              </w:rPr>
              <w:t>6</w:t>
            </w:r>
          </w:p>
        </w:tc>
        <w:tc>
          <w:tcPr>
            <w:tcW w:w="1134" w:type="dxa"/>
            <w:tcMar>
              <w:top w:w="65" w:type="dxa"/>
              <w:left w:w="65" w:type="dxa"/>
              <w:bottom w:w="65" w:type="dxa"/>
              <w:right w:w="65" w:type="dxa"/>
            </w:tcMar>
            <w:vAlign w:val="center"/>
          </w:tcPr>
          <w:p w14:paraId="3A2F3294" w14:textId="77777777" w:rsidR="00D45154" w:rsidRDefault="001C00FC">
            <w:pPr>
              <w:keepNext/>
              <w:spacing w:after="60"/>
              <w:jc w:val="center"/>
            </w:pPr>
            <w:r>
              <w:rPr>
                <w:sz w:val="21"/>
              </w:rPr>
              <w:t>0</w:t>
            </w:r>
          </w:p>
        </w:tc>
        <w:tc>
          <w:tcPr>
            <w:tcW w:w="1134" w:type="dxa"/>
            <w:tcMar>
              <w:top w:w="65" w:type="dxa"/>
              <w:left w:w="65" w:type="dxa"/>
              <w:bottom w:w="65" w:type="dxa"/>
              <w:right w:w="65" w:type="dxa"/>
            </w:tcMar>
            <w:vAlign w:val="center"/>
          </w:tcPr>
          <w:p w14:paraId="3FB41A14" w14:textId="77777777" w:rsidR="00D45154" w:rsidRDefault="001C00FC">
            <w:pPr>
              <w:keepNext/>
              <w:spacing w:after="60"/>
              <w:jc w:val="center"/>
            </w:pPr>
            <w:r>
              <w:rPr>
                <w:sz w:val="21"/>
              </w:rPr>
              <w:t>21</w:t>
            </w:r>
          </w:p>
        </w:tc>
      </w:tr>
      <w:tr w:rsidR="00D45154" w14:paraId="7928C5B2" w14:textId="77777777">
        <w:trPr>
          <w:cantSplit/>
          <w:jc w:val="center"/>
        </w:trPr>
        <w:tc>
          <w:tcPr>
            <w:tcW w:w="1871" w:type="dxa"/>
            <w:tcMar>
              <w:top w:w="65" w:type="dxa"/>
              <w:left w:w="65" w:type="dxa"/>
              <w:bottom w:w="65" w:type="dxa"/>
              <w:right w:w="65" w:type="dxa"/>
            </w:tcMar>
          </w:tcPr>
          <w:p w14:paraId="2A360CE8" w14:textId="77777777" w:rsidR="00D45154" w:rsidRDefault="001C00FC">
            <w:pPr>
              <w:keepNext/>
              <w:spacing w:after="60"/>
              <w:jc w:val="left"/>
            </w:pPr>
            <w:r>
              <w:rPr>
                <w:sz w:val="21"/>
              </w:rPr>
              <w:t>Bản đồ sinh kiểm tra</w:t>
            </w:r>
          </w:p>
        </w:tc>
        <w:tc>
          <w:tcPr>
            <w:tcW w:w="2381" w:type="dxa"/>
            <w:tcMar>
              <w:top w:w="65" w:type="dxa"/>
              <w:left w:w="65" w:type="dxa"/>
              <w:bottom w:w="65" w:type="dxa"/>
              <w:right w:w="65" w:type="dxa"/>
            </w:tcMar>
          </w:tcPr>
          <w:p w14:paraId="7699EC08" w14:textId="77777777" w:rsidR="00D45154" w:rsidRDefault="001C00FC">
            <w:pPr>
              <w:keepNext/>
              <w:spacing w:after="60"/>
              <w:jc w:val="left"/>
            </w:pPr>
            <w:r>
              <w:rPr>
                <w:sz w:val="21"/>
              </w:rPr>
              <w:t>Mạng trước học, lấy mẫu</w:t>
            </w:r>
          </w:p>
        </w:tc>
        <w:tc>
          <w:tcPr>
            <w:tcW w:w="1417" w:type="dxa"/>
            <w:tcMar>
              <w:top w:w="65" w:type="dxa"/>
              <w:left w:w="65" w:type="dxa"/>
              <w:bottom w:w="65" w:type="dxa"/>
              <w:right w:w="65" w:type="dxa"/>
            </w:tcMar>
            <w:vAlign w:val="center"/>
          </w:tcPr>
          <w:p w14:paraId="0A00E140" w14:textId="77777777" w:rsidR="00D45154" w:rsidRDefault="001C00FC">
            <w:pPr>
              <w:keepNext/>
              <w:spacing w:after="60"/>
              <w:jc w:val="center"/>
            </w:pPr>
            <w:r>
              <w:rPr>
                <w:sz w:val="21"/>
              </w:rPr>
              <w:t>36</w:t>
            </w:r>
          </w:p>
        </w:tc>
        <w:tc>
          <w:tcPr>
            <w:tcW w:w="1134" w:type="dxa"/>
            <w:tcMar>
              <w:top w:w="65" w:type="dxa"/>
              <w:left w:w="65" w:type="dxa"/>
              <w:bottom w:w="65" w:type="dxa"/>
              <w:right w:w="65" w:type="dxa"/>
            </w:tcMar>
            <w:vAlign w:val="center"/>
          </w:tcPr>
          <w:p w14:paraId="5ECE0EEB" w14:textId="77777777" w:rsidR="00D45154" w:rsidRDefault="001C00FC">
            <w:pPr>
              <w:keepNext/>
              <w:spacing w:after="60"/>
              <w:jc w:val="center"/>
            </w:pPr>
            <w:r>
              <w:rPr>
                <w:sz w:val="21"/>
              </w:rPr>
              <w:t>22</w:t>
            </w:r>
          </w:p>
        </w:tc>
        <w:tc>
          <w:tcPr>
            <w:tcW w:w="1134" w:type="dxa"/>
            <w:tcMar>
              <w:top w:w="65" w:type="dxa"/>
              <w:left w:w="65" w:type="dxa"/>
              <w:bottom w:w="65" w:type="dxa"/>
              <w:right w:w="65" w:type="dxa"/>
            </w:tcMar>
            <w:vAlign w:val="center"/>
          </w:tcPr>
          <w:p w14:paraId="221F2FD4" w14:textId="77777777" w:rsidR="00D45154" w:rsidRDefault="001C00FC">
            <w:pPr>
              <w:keepNext/>
              <w:spacing w:after="60"/>
              <w:jc w:val="center"/>
            </w:pPr>
            <w:r>
              <w:rPr>
                <w:sz w:val="21"/>
              </w:rPr>
              <w:t>4</w:t>
            </w:r>
          </w:p>
        </w:tc>
        <w:tc>
          <w:tcPr>
            <w:tcW w:w="1134" w:type="dxa"/>
            <w:tcMar>
              <w:top w:w="65" w:type="dxa"/>
              <w:left w:w="65" w:type="dxa"/>
              <w:bottom w:w="65" w:type="dxa"/>
              <w:right w:w="65" w:type="dxa"/>
            </w:tcMar>
            <w:vAlign w:val="center"/>
          </w:tcPr>
          <w:p w14:paraId="217AA56B" w14:textId="77777777" w:rsidR="00D45154" w:rsidRDefault="001C00FC">
            <w:pPr>
              <w:keepNext/>
              <w:spacing w:after="60"/>
              <w:jc w:val="center"/>
            </w:pPr>
            <w:r>
              <w:rPr>
                <w:sz w:val="21"/>
              </w:rPr>
              <w:t>10</w:t>
            </w:r>
          </w:p>
        </w:tc>
      </w:tr>
      <w:tr w:rsidR="00D45154" w14:paraId="5891A79F" w14:textId="77777777">
        <w:trPr>
          <w:cantSplit/>
          <w:jc w:val="center"/>
        </w:trPr>
        <w:tc>
          <w:tcPr>
            <w:tcW w:w="1871" w:type="dxa"/>
            <w:tcMar>
              <w:top w:w="65" w:type="dxa"/>
              <w:left w:w="65" w:type="dxa"/>
              <w:bottom w:w="65" w:type="dxa"/>
              <w:right w:w="65" w:type="dxa"/>
            </w:tcMar>
          </w:tcPr>
          <w:p w14:paraId="2C3536F9" w14:textId="77777777" w:rsidR="00D45154" w:rsidRDefault="001C00FC">
            <w:pPr>
              <w:keepNext/>
              <w:spacing w:after="60"/>
              <w:jc w:val="left"/>
            </w:pPr>
            <w:r>
              <w:rPr>
                <w:sz w:val="21"/>
              </w:rPr>
              <w:t>Bản đồ sinh kiểm tra</w:t>
            </w:r>
          </w:p>
        </w:tc>
        <w:tc>
          <w:tcPr>
            <w:tcW w:w="2381" w:type="dxa"/>
            <w:tcMar>
              <w:top w:w="65" w:type="dxa"/>
              <w:left w:w="65" w:type="dxa"/>
              <w:bottom w:w="65" w:type="dxa"/>
              <w:right w:w="65" w:type="dxa"/>
            </w:tcMar>
          </w:tcPr>
          <w:p w14:paraId="108ACB4C" w14:textId="77777777" w:rsidR="00D45154" w:rsidRDefault="001C00FC">
            <w:pPr>
              <w:keepNext/>
              <w:spacing w:after="60"/>
              <w:jc w:val="left"/>
            </w:pPr>
            <w:r>
              <w:rPr>
                <w:sz w:val="21"/>
              </w:rPr>
              <w:t>Chọn ngẫu nhiên</w:t>
            </w:r>
          </w:p>
        </w:tc>
        <w:tc>
          <w:tcPr>
            <w:tcW w:w="1417" w:type="dxa"/>
            <w:tcMar>
              <w:top w:w="65" w:type="dxa"/>
              <w:left w:w="65" w:type="dxa"/>
              <w:bottom w:w="65" w:type="dxa"/>
              <w:right w:w="65" w:type="dxa"/>
            </w:tcMar>
            <w:vAlign w:val="center"/>
          </w:tcPr>
          <w:p w14:paraId="37A5D81C" w14:textId="77777777" w:rsidR="00D45154" w:rsidRDefault="001C00FC">
            <w:pPr>
              <w:keepNext/>
              <w:spacing w:after="60"/>
              <w:jc w:val="center"/>
            </w:pPr>
            <w:r>
              <w:rPr>
                <w:sz w:val="21"/>
              </w:rPr>
              <w:t>36</w:t>
            </w:r>
          </w:p>
        </w:tc>
        <w:tc>
          <w:tcPr>
            <w:tcW w:w="1134" w:type="dxa"/>
            <w:tcMar>
              <w:top w:w="65" w:type="dxa"/>
              <w:left w:w="65" w:type="dxa"/>
              <w:bottom w:w="65" w:type="dxa"/>
              <w:right w:w="65" w:type="dxa"/>
            </w:tcMar>
            <w:vAlign w:val="center"/>
          </w:tcPr>
          <w:p w14:paraId="7060782B" w14:textId="77777777" w:rsidR="00D45154" w:rsidRDefault="001C00FC">
            <w:pPr>
              <w:keepNext/>
              <w:spacing w:after="60"/>
              <w:jc w:val="center"/>
            </w:pPr>
            <w:r>
              <w:rPr>
                <w:sz w:val="21"/>
              </w:rPr>
              <w:t>27</w:t>
            </w:r>
          </w:p>
        </w:tc>
        <w:tc>
          <w:tcPr>
            <w:tcW w:w="1134" w:type="dxa"/>
            <w:tcMar>
              <w:top w:w="65" w:type="dxa"/>
              <w:left w:w="65" w:type="dxa"/>
              <w:bottom w:w="65" w:type="dxa"/>
              <w:right w:w="65" w:type="dxa"/>
            </w:tcMar>
            <w:vAlign w:val="center"/>
          </w:tcPr>
          <w:p w14:paraId="3FEF0D32" w14:textId="77777777" w:rsidR="00D45154" w:rsidRDefault="001C00FC">
            <w:pPr>
              <w:keepNext/>
              <w:spacing w:after="60"/>
              <w:jc w:val="center"/>
            </w:pPr>
            <w:r>
              <w:rPr>
                <w:sz w:val="21"/>
              </w:rPr>
              <w:t>0</w:t>
            </w:r>
          </w:p>
        </w:tc>
        <w:tc>
          <w:tcPr>
            <w:tcW w:w="1134" w:type="dxa"/>
            <w:tcMar>
              <w:top w:w="65" w:type="dxa"/>
              <w:left w:w="65" w:type="dxa"/>
              <w:bottom w:w="65" w:type="dxa"/>
              <w:right w:w="65" w:type="dxa"/>
            </w:tcMar>
            <w:vAlign w:val="center"/>
          </w:tcPr>
          <w:p w14:paraId="50DA0F81" w14:textId="77777777" w:rsidR="00D45154" w:rsidRDefault="001C00FC">
            <w:pPr>
              <w:keepNext/>
              <w:spacing w:after="60"/>
              <w:jc w:val="center"/>
            </w:pPr>
            <w:r>
              <w:rPr>
                <w:sz w:val="21"/>
              </w:rPr>
              <w:t>9</w:t>
            </w:r>
          </w:p>
        </w:tc>
      </w:tr>
      <w:tr w:rsidR="00D45154" w14:paraId="669F5A18" w14:textId="77777777">
        <w:trPr>
          <w:cantSplit/>
          <w:jc w:val="center"/>
        </w:trPr>
        <w:tc>
          <w:tcPr>
            <w:tcW w:w="1871" w:type="dxa"/>
            <w:tcMar>
              <w:top w:w="65" w:type="dxa"/>
              <w:left w:w="65" w:type="dxa"/>
              <w:bottom w:w="65" w:type="dxa"/>
              <w:right w:w="65" w:type="dxa"/>
            </w:tcMar>
          </w:tcPr>
          <w:p w14:paraId="66D85DD8" w14:textId="77777777" w:rsidR="00D45154" w:rsidRDefault="001C00FC">
            <w:pPr>
              <w:spacing w:after="60"/>
              <w:jc w:val="left"/>
            </w:pPr>
            <w:r>
              <w:rPr>
                <w:sz w:val="21"/>
              </w:rPr>
              <w:t>Bản đồ sinh kiểm tra</w:t>
            </w:r>
          </w:p>
        </w:tc>
        <w:tc>
          <w:tcPr>
            <w:tcW w:w="2381" w:type="dxa"/>
            <w:tcMar>
              <w:top w:w="65" w:type="dxa"/>
              <w:left w:w="65" w:type="dxa"/>
              <w:bottom w:w="65" w:type="dxa"/>
              <w:right w:w="65" w:type="dxa"/>
            </w:tcMar>
          </w:tcPr>
          <w:p w14:paraId="15951491" w14:textId="77777777" w:rsidR="00D45154" w:rsidRDefault="001C00FC">
            <w:pPr>
              <w:spacing w:after="60"/>
              <w:jc w:val="left"/>
            </w:pPr>
            <w:r>
              <w:rPr>
                <w:sz w:val="21"/>
              </w:rPr>
              <w:t>Chọn đích gần nhất</w:t>
            </w:r>
          </w:p>
        </w:tc>
        <w:tc>
          <w:tcPr>
            <w:tcW w:w="1417" w:type="dxa"/>
            <w:tcMar>
              <w:top w:w="65" w:type="dxa"/>
              <w:left w:w="65" w:type="dxa"/>
              <w:bottom w:w="65" w:type="dxa"/>
              <w:right w:w="65" w:type="dxa"/>
            </w:tcMar>
            <w:vAlign w:val="center"/>
          </w:tcPr>
          <w:p w14:paraId="1342C423" w14:textId="77777777" w:rsidR="00D45154" w:rsidRDefault="001C00FC">
            <w:pPr>
              <w:spacing w:after="60"/>
              <w:jc w:val="center"/>
            </w:pPr>
            <w:r>
              <w:rPr>
                <w:sz w:val="21"/>
              </w:rPr>
              <w:t>36</w:t>
            </w:r>
          </w:p>
        </w:tc>
        <w:tc>
          <w:tcPr>
            <w:tcW w:w="1134" w:type="dxa"/>
            <w:tcMar>
              <w:top w:w="65" w:type="dxa"/>
              <w:left w:w="65" w:type="dxa"/>
              <w:bottom w:w="65" w:type="dxa"/>
              <w:right w:w="65" w:type="dxa"/>
            </w:tcMar>
            <w:vAlign w:val="center"/>
          </w:tcPr>
          <w:p w14:paraId="036B34CE" w14:textId="77777777" w:rsidR="00D45154" w:rsidRDefault="001C00FC">
            <w:pPr>
              <w:spacing w:after="60"/>
              <w:jc w:val="center"/>
            </w:pPr>
            <w:r>
              <w:rPr>
                <w:sz w:val="21"/>
              </w:rPr>
              <w:t>8</w:t>
            </w:r>
          </w:p>
        </w:tc>
        <w:tc>
          <w:tcPr>
            <w:tcW w:w="1134" w:type="dxa"/>
            <w:tcMar>
              <w:top w:w="65" w:type="dxa"/>
              <w:left w:w="65" w:type="dxa"/>
              <w:bottom w:w="65" w:type="dxa"/>
              <w:right w:w="65" w:type="dxa"/>
            </w:tcMar>
            <w:vAlign w:val="center"/>
          </w:tcPr>
          <w:p w14:paraId="42D57E41" w14:textId="77777777" w:rsidR="00D45154" w:rsidRDefault="001C00FC">
            <w:pPr>
              <w:spacing w:after="60"/>
              <w:jc w:val="center"/>
            </w:pPr>
            <w:r>
              <w:rPr>
                <w:sz w:val="21"/>
              </w:rPr>
              <w:t>0</w:t>
            </w:r>
          </w:p>
        </w:tc>
        <w:tc>
          <w:tcPr>
            <w:tcW w:w="1134" w:type="dxa"/>
            <w:tcMar>
              <w:top w:w="65" w:type="dxa"/>
              <w:left w:w="65" w:type="dxa"/>
              <w:bottom w:w="65" w:type="dxa"/>
              <w:right w:w="65" w:type="dxa"/>
            </w:tcMar>
            <w:vAlign w:val="center"/>
          </w:tcPr>
          <w:p w14:paraId="13595F07" w14:textId="77777777" w:rsidR="00D45154" w:rsidRDefault="001C00FC">
            <w:pPr>
              <w:spacing w:after="60"/>
              <w:jc w:val="center"/>
            </w:pPr>
            <w:r>
              <w:rPr>
                <w:sz w:val="21"/>
              </w:rPr>
              <w:t>28</w:t>
            </w:r>
          </w:p>
        </w:tc>
      </w:tr>
    </w:tbl>
    <w:p w14:paraId="0A5040A9" w14:textId="77777777" w:rsidR="00D45154" w:rsidRDefault="00D45154">
      <w:pPr>
        <w:spacing w:after="20"/>
      </w:pPr>
    </w:p>
    <w:p w14:paraId="43CD4320" w14:textId="77777777" w:rsidR="00D45154" w:rsidRDefault="001C00FC">
      <w:pPr>
        <w:keepNext/>
      </w:pPr>
      <w:r>
        <w:rPr>
          <w:b/>
        </w:rPr>
        <w:t>Bảng 39. Trung bình từng thành phần điểm trên bản đồ sinh kiểm tra</w:t>
      </w:r>
    </w:p>
    <w:tbl>
      <w:tblPr>
        <w:tblStyle w:val="TableGrid"/>
        <w:tblW w:w="0" w:type="auto"/>
        <w:jc w:val="center"/>
        <w:tblLayout w:type="fixed"/>
        <w:tblLook w:val="04A0" w:firstRow="1" w:lastRow="0" w:firstColumn="1" w:lastColumn="0" w:noHBand="0" w:noVBand="1"/>
      </w:tblPr>
      <w:tblGrid>
        <w:gridCol w:w="2721"/>
        <w:gridCol w:w="1587"/>
        <w:gridCol w:w="1701"/>
        <w:gridCol w:w="1701"/>
        <w:gridCol w:w="1701"/>
      </w:tblGrid>
      <w:tr w:rsidR="00D45154" w14:paraId="10419C4E" w14:textId="77777777">
        <w:trPr>
          <w:cantSplit/>
          <w:tblHeader/>
          <w:jc w:val="center"/>
        </w:trPr>
        <w:tc>
          <w:tcPr>
            <w:tcW w:w="2721" w:type="dxa"/>
            <w:shd w:val="clear" w:color="auto" w:fill="F2F2F2" w:themeFill="background1" w:themeFillShade="F2"/>
            <w:tcMar>
              <w:top w:w="65" w:type="dxa"/>
              <w:left w:w="65" w:type="dxa"/>
              <w:bottom w:w="65" w:type="dxa"/>
              <w:right w:w="65" w:type="dxa"/>
            </w:tcMar>
            <w:vAlign w:val="center"/>
          </w:tcPr>
          <w:p w14:paraId="3494F127" w14:textId="77777777" w:rsidR="00D45154" w:rsidRDefault="001C00FC">
            <w:pPr>
              <w:keepNext/>
              <w:spacing w:after="60"/>
              <w:jc w:val="center"/>
            </w:pPr>
            <w:r>
              <w:rPr>
                <w:b/>
                <w:sz w:val="21"/>
              </w:rPr>
              <w:t>Phương pháp chọn mục tiêu</w:t>
            </w:r>
          </w:p>
        </w:tc>
        <w:tc>
          <w:tcPr>
            <w:tcW w:w="1587" w:type="dxa"/>
            <w:shd w:val="clear" w:color="auto" w:fill="F2F2F2" w:themeFill="background1" w:themeFillShade="F2"/>
            <w:tcMar>
              <w:top w:w="65" w:type="dxa"/>
              <w:left w:w="65" w:type="dxa"/>
              <w:bottom w:w="65" w:type="dxa"/>
              <w:right w:w="65" w:type="dxa"/>
            </w:tcMar>
            <w:vAlign w:val="center"/>
          </w:tcPr>
          <w:p w14:paraId="50F4266E" w14:textId="77777777" w:rsidR="00D45154" w:rsidRDefault="001C00FC">
            <w:pPr>
              <w:keepNext/>
              <w:spacing w:after="60"/>
              <w:jc w:val="center"/>
            </w:pPr>
            <w:r>
              <w:rPr>
                <w:b/>
                <w:sz w:val="20"/>
              </w:rPr>
              <w:t>Số lượt thử theo dữ liệu đầu vào và seed</w:t>
            </w:r>
          </w:p>
        </w:tc>
        <w:tc>
          <w:tcPr>
            <w:tcW w:w="1701" w:type="dxa"/>
            <w:shd w:val="clear" w:color="auto" w:fill="F2F2F2" w:themeFill="background1" w:themeFillShade="F2"/>
            <w:tcMar>
              <w:top w:w="65" w:type="dxa"/>
              <w:left w:w="65" w:type="dxa"/>
              <w:bottom w:w="65" w:type="dxa"/>
              <w:right w:w="65" w:type="dxa"/>
            </w:tcMar>
            <w:vAlign w:val="center"/>
          </w:tcPr>
          <w:p w14:paraId="41732BD1" w14:textId="77777777" w:rsidR="00D45154" w:rsidRDefault="001C00FC">
            <w:pPr>
              <w:keepNext/>
              <w:spacing w:after="60"/>
              <w:jc w:val="center"/>
            </w:pPr>
            <w:r>
              <w:rPr>
                <w:b/>
                <w:sz w:val="20"/>
              </w:rPr>
              <w:t>Số loại udon khác nhau thu được trong cả trận (U)</w:t>
            </w:r>
          </w:p>
        </w:tc>
        <w:tc>
          <w:tcPr>
            <w:tcW w:w="1701" w:type="dxa"/>
            <w:shd w:val="clear" w:color="auto" w:fill="F2F2F2" w:themeFill="background1" w:themeFillShade="F2"/>
            <w:tcMar>
              <w:top w:w="65" w:type="dxa"/>
              <w:left w:w="65" w:type="dxa"/>
              <w:bottom w:w="65" w:type="dxa"/>
              <w:right w:w="65" w:type="dxa"/>
            </w:tcMar>
            <w:vAlign w:val="center"/>
          </w:tcPr>
          <w:p w14:paraId="7A64D34E" w14:textId="77777777" w:rsidR="00D45154" w:rsidRDefault="001C00FC">
            <w:pPr>
              <w:keepNext/>
              <w:spacing w:after="60"/>
              <w:jc w:val="center"/>
            </w:pPr>
            <w:r>
              <w:rPr>
                <w:b/>
                <w:sz w:val="20"/>
              </w:rPr>
              <w:t>Tổng số loại udon thu được qua từng ngày (D)</w:t>
            </w:r>
          </w:p>
        </w:tc>
        <w:tc>
          <w:tcPr>
            <w:tcW w:w="1701" w:type="dxa"/>
            <w:shd w:val="clear" w:color="auto" w:fill="F2F2F2" w:themeFill="background1" w:themeFillShade="F2"/>
            <w:tcMar>
              <w:top w:w="65" w:type="dxa"/>
              <w:left w:w="65" w:type="dxa"/>
              <w:bottom w:w="65" w:type="dxa"/>
              <w:right w:w="65" w:type="dxa"/>
            </w:tcMar>
            <w:vAlign w:val="center"/>
          </w:tcPr>
          <w:p w14:paraId="090B4423" w14:textId="77777777" w:rsidR="00D45154" w:rsidRDefault="001C00FC">
            <w:pPr>
              <w:keepNext/>
              <w:spacing w:after="60"/>
              <w:jc w:val="center"/>
            </w:pPr>
            <w:r>
              <w:rPr>
                <w:b/>
                <w:sz w:val="20"/>
              </w:rPr>
              <w:t>Tổng số suất udon thu được trong cả trận (Q)</w:t>
            </w:r>
          </w:p>
        </w:tc>
      </w:tr>
      <w:tr w:rsidR="00D45154" w14:paraId="0605FEA5" w14:textId="77777777">
        <w:trPr>
          <w:cantSplit/>
          <w:jc w:val="center"/>
        </w:trPr>
        <w:tc>
          <w:tcPr>
            <w:tcW w:w="2721" w:type="dxa"/>
            <w:tcMar>
              <w:top w:w="65" w:type="dxa"/>
              <w:left w:w="65" w:type="dxa"/>
              <w:bottom w:w="65" w:type="dxa"/>
              <w:right w:w="65" w:type="dxa"/>
            </w:tcMar>
          </w:tcPr>
          <w:p w14:paraId="4016088B" w14:textId="77777777" w:rsidR="00D45154" w:rsidRDefault="001C00FC">
            <w:pPr>
              <w:keepNext/>
              <w:spacing w:after="60"/>
              <w:jc w:val="left"/>
            </w:pPr>
            <w:r>
              <w:rPr>
                <w:sz w:val="21"/>
              </w:rPr>
              <w:t>Mạng sau PPO, argmax</w:t>
            </w:r>
          </w:p>
        </w:tc>
        <w:tc>
          <w:tcPr>
            <w:tcW w:w="1587" w:type="dxa"/>
            <w:tcMar>
              <w:top w:w="65" w:type="dxa"/>
              <w:left w:w="65" w:type="dxa"/>
              <w:bottom w:w="65" w:type="dxa"/>
              <w:right w:w="65" w:type="dxa"/>
            </w:tcMar>
            <w:vAlign w:val="center"/>
          </w:tcPr>
          <w:p w14:paraId="28529CC8" w14:textId="77777777" w:rsidR="00D45154" w:rsidRDefault="001C00FC">
            <w:pPr>
              <w:keepNext/>
              <w:spacing w:after="60"/>
              <w:jc w:val="center"/>
            </w:pPr>
            <w:r>
              <w:rPr>
                <w:sz w:val="21"/>
              </w:rPr>
              <w:t>36</w:t>
            </w:r>
          </w:p>
        </w:tc>
        <w:tc>
          <w:tcPr>
            <w:tcW w:w="1701" w:type="dxa"/>
            <w:tcMar>
              <w:top w:w="65" w:type="dxa"/>
              <w:left w:w="65" w:type="dxa"/>
              <w:bottom w:w="65" w:type="dxa"/>
              <w:right w:w="65" w:type="dxa"/>
            </w:tcMar>
            <w:vAlign w:val="center"/>
          </w:tcPr>
          <w:p w14:paraId="045567CC" w14:textId="77777777" w:rsidR="00D45154" w:rsidRDefault="001C00FC">
            <w:pPr>
              <w:keepNext/>
              <w:spacing w:after="60"/>
              <w:jc w:val="center"/>
            </w:pPr>
            <w:r>
              <w:rPr>
                <w:sz w:val="21"/>
              </w:rPr>
              <w:t>0.00</w:t>
            </w:r>
          </w:p>
        </w:tc>
        <w:tc>
          <w:tcPr>
            <w:tcW w:w="1701" w:type="dxa"/>
            <w:tcMar>
              <w:top w:w="65" w:type="dxa"/>
              <w:left w:w="65" w:type="dxa"/>
              <w:bottom w:w="65" w:type="dxa"/>
              <w:right w:w="65" w:type="dxa"/>
            </w:tcMar>
            <w:vAlign w:val="center"/>
          </w:tcPr>
          <w:p w14:paraId="5B7BA6FE" w14:textId="77777777" w:rsidR="00D45154" w:rsidRDefault="001C00FC">
            <w:pPr>
              <w:keepNext/>
              <w:spacing w:after="60"/>
              <w:jc w:val="center"/>
            </w:pPr>
            <w:r>
              <w:rPr>
                <w:sz w:val="21"/>
              </w:rPr>
              <w:t>0.00</w:t>
            </w:r>
          </w:p>
        </w:tc>
        <w:tc>
          <w:tcPr>
            <w:tcW w:w="1701" w:type="dxa"/>
            <w:tcMar>
              <w:top w:w="65" w:type="dxa"/>
              <w:left w:w="65" w:type="dxa"/>
              <w:bottom w:w="65" w:type="dxa"/>
              <w:right w:w="65" w:type="dxa"/>
            </w:tcMar>
            <w:vAlign w:val="center"/>
          </w:tcPr>
          <w:p w14:paraId="31C24CB8" w14:textId="77777777" w:rsidR="00D45154" w:rsidRDefault="001C00FC">
            <w:pPr>
              <w:keepNext/>
              <w:spacing w:after="60"/>
              <w:jc w:val="center"/>
            </w:pPr>
            <w:r>
              <w:rPr>
                <w:sz w:val="21"/>
              </w:rPr>
              <w:t>0.00</w:t>
            </w:r>
          </w:p>
        </w:tc>
      </w:tr>
      <w:tr w:rsidR="00D45154" w14:paraId="33867CA4" w14:textId="77777777">
        <w:trPr>
          <w:cantSplit/>
          <w:jc w:val="center"/>
        </w:trPr>
        <w:tc>
          <w:tcPr>
            <w:tcW w:w="2721" w:type="dxa"/>
            <w:tcMar>
              <w:top w:w="65" w:type="dxa"/>
              <w:left w:w="65" w:type="dxa"/>
              <w:bottom w:w="65" w:type="dxa"/>
              <w:right w:w="65" w:type="dxa"/>
            </w:tcMar>
          </w:tcPr>
          <w:p w14:paraId="2F06C494" w14:textId="77777777" w:rsidR="00D45154" w:rsidRDefault="001C00FC">
            <w:pPr>
              <w:keepNext/>
              <w:spacing w:after="60"/>
              <w:jc w:val="left"/>
            </w:pPr>
            <w:r>
              <w:rPr>
                <w:sz w:val="21"/>
              </w:rPr>
              <w:t>Mạng trước học, argmax</w:t>
            </w:r>
          </w:p>
        </w:tc>
        <w:tc>
          <w:tcPr>
            <w:tcW w:w="1587" w:type="dxa"/>
            <w:tcMar>
              <w:top w:w="65" w:type="dxa"/>
              <w:left w:w="65" w:type="dxa"/>
              <w:bottom w:w="65" w:type="dxa"/>
              <w:right w:w="65" w:type="dxa"/>
            </w:tcMar>
            <w:vAlign w:val="center"/>
          </w:tcPr>
          <w:p w14:paraId="31B023EE" w14:textId="77777777" w:rsidR="00D45154" w:rsidRDefault="001C00FC">
            <w:pPr>
              <w:keepNext/>
              <w:spacing w:after="60"/>
              <w:jc w:val="center"/>
            </w:pPr>
            <w:r>
              <w:rPr>
                <w:sz w:val="21"/>
              </w:rPr>
              <w:t>36</w:t>
            </w:r>
          </w:p>
        </w:tc>
        <w:tc>
          <w:tcPr>
            <w:tcW w:w="1701" w:type="dxa"/>
            <w:tcMar>
              <w:top w:w="65" w:type="dxa"/>
              <w:left w:w="65" w:type="dxa"/>
              <w:bottom w:w="65" w:type="dxa"/>
              <w:right w:w="65" w:type="dxa"/>
            </w:tcMar>
            <w:vAlign w:val="center"/>
          </w:tcPr>
          <w:p w14:paraId="4D5F23D9" w14:textId="77777777" w:rsidR="00D45154" w:rsidRDefault="001C00FC">
            <w:pPr>
              <w:keepNext/>
              <w:spacing w:after="60"/>
              <w:jc w:val="center"/>
            </w:pPr>
            <w:r>
              <w:rPr>
                <w:sz w:val="21"/>
              </w:rPr>
              <w:t>0.00</w:t>
            </w:r>
          </w:p>
        </w:tc>
        <w:tc>
          <w:tcPr>
            <w:tcW w:w="1701" w:type="dxa"/>
            <w:tcMar>
              <w:top w:w="65" w:type="dxa"/>
              <w:left w:w="65" w:type="dxa"/>
              <w:bottom w:w="65" w:type="dxa"/>
              <w:right w:w="65" w:type="dxa"/>
            </w:tcMar>
            <w:vAlign w:val="center"/>
          </w:tcPr>
          <w:p w14:paraId="55EF131F" w14:textId="77777777" w:rsidR="00D45154" w:rsidRDefault="001C00FC">
            <w:pPr>
              <w:keepNext/>
              <w:spacing w:after="60"/>
              <w:jc w:val="center"/>
            </w:pPr>
            <w:r>
              <w:rPr>
                <w:sz w:val="21"/>
              </w:rPr>
              <w:t>0.00</w:t>
            </w:r>
          </w:p>
        </w:tc>
        <w:tc>
          <w:tcPr>
            <w:tcW w:w="1701" w:type="dxa"/>
            <w:tcMar>
              <w:top w:w="65" w:type="dxa"/>
              <w:left w:w="65" w:type="dxa"/>
              <w:bottom w:w="65" w:type="dxa"/>
              <w:right w:w="65" w:type="dxa"/>
            </w:tcMar>
            <w:vAlign w:val="center"/>
          </w:tcPr>
          <w:p w14:paraId="4FBD7D8D" w14:textId="77777777" w:rsidR="00D45154" w:rsidRDefault="001C00FC">
            <w:pPr>
              <w:keepNext/>
              <w:spacing w:after="60"/>
              <w:jc w:val="center"/>
            </w:pPr>
            <w:r>
              <w:rPr>
                <w:sz w:val="21"/>
              </w:rPr>
              <w:t>0.00</w:t>
            </w:r>
          </w:p>
        </w:tc>
      </w:tr>
      <w:tr w:rsidR="00D45154" w14:paraId="54260078" w14:textId="77777777">
        <w:trPr>
          <w:cantSplit/>
          <w:jc w:val="center"/>
        </w:trPr>
        <w:tc>
          <w:tcPr>
            <w:tcW w:w="2721" w:type="dxa"/>
            <w:tcMar>
              <w:top w:w="65" w:type="dxa"/>
              <w:left w:w="65" w:type="dxa"/>
              <w:bottom w:w="65" w:type="dxa"/>
              <w:right w:w="65" w:type="dxa"/>
            </w:tcMar>
          </w:tcPr>
          <w:p w14:paraId="49686111" w14:textId="77777777" w:rsidR="00D45154" w:rsidRDefault="001C00FC">
            <w:pPr>
              <w:keepNext/>
              <w:spacing w:after="60"/>
              <w:jc w:val="left"/>
            </w:pPr>
            <w:r>
              <w:rPr>
                <w:sz w:val="21"/>
              </w:rPr>
              <w:t>Mạng sau PPO, lấy mẫu</w:t>
            </w:r>
          </w:p>
        </w:tc>
        <w:tc>
          <w:tcPr>
            <w:tcW w:w="1587" w:type="dxa"/>
            <w:tcMar>
              <w:top w:w="65" w:type="dxa"/>
              <w:left w:w="65" w:type="dxa"/>
              <w:bottom w:w="65" w:type="dxa"/>
              <w:right w:w="65" w:type="dxa"/>
            </w:tcMar>
            <w:vAlign w:val="center"/>
          </w:tcPr>
          <w:p w14:paraId="44609993" w14:textId="77777777" w:rsidR="00D45154" w:rsidRDefault="001C00FC">
            <w:pPr>
              <w:keepNext/>
              <w:spacing w:after="60"/>
              <w:jc w:val="center"/>
            </w:pPr>
            <w:r>
              <w:rPr>
                <w:sz w:val="21"/>
              </w:rPr>
              <w:t>36</w:t>
            </w:r>
          </w:p>
        </w:tc>
        <w:tc>
          <w:tcPr>
            <w:tcW w:w="1701" w:type="dxa"/>
            <w:tcMar>
              <w:top w:w="65" w:type="dxa"/>
              <w:left w:w="65" w:type="dxa"/>
              <w:bottom w:w="65" w:type="dxa"/>
              <w:right w:w="65" w:type="dxa"/>
            </w:tcMar>
            <w:vAlign w:val="center"/>
          </w:tcPr>
          <w:p w14:paraId="48F0726B" w14:textId="77777777" w:rsidR="00D45154" w:rsidRDefault="001C00FC">
            <w:pPr>
              <w:keepNext/>
              <w:spacing w:after="60"/>
              <w:jc w:val="center"/>
            </w:pPr>
            <w:r>
              <w:rPr>
                <w:sz w:val="21"/>
              </w:rPr>
              <w:t>10.11</w:t>
            </w:r>
          </w:p>
        </w:tc>
        <w:tc>
          <w:tcPr>
            <w:tcW w:w="1701" w:type="dxa"/>
            <w:tcMar>
              <w:top w:w="65" w:type="dxa"/>
              <w:left w:w="65" w:type="dxa"/>
              <w:bottom w:w="65" w:type="dxa"/>
              <w:right w:w="65" w:type="dxa"/>
            </w:tcMar>
            <w:vAlign w:val="center"/>
          </w:tcPr>
          <w:p w14:paraId="4B6260CA" w14:textId="77777777" w:rsidR="00D45154" w:rsidRDefault="001C00FC">
            <w:pPr>
              <w:keepNext/>
              <w:spacing w:after="60"/>
              <w:jc w:val="center"/>
            </w:pPr>
            <w:r>
              <w:rPr>
                <w:sz w:val="21"/>
              </w:rPr>
              <w:t>38.00</w:t>
            </w:r>
          </w:p>
        </w:tc>
        <w:tc>
          <w:tcPr>
            <w:tcW w:w="1701" w:type="dxa"/>
            <w:tcMar>
              <w:top w:w="65" w:type="dxa"/>
              <w:left w:w="65" w:type="dxa"/>
              <w:bottom w:w="65" w:type="dxa"/>
              <w:right w:w="65" w:type="dxa"/>
            </w:tcMar>
            <w:vAlign w:val="center"/>
          </w:tcPr>
          <w:p w14:paraId="18281122" w14:textId="77777777" w:rsidR="00D45154" w:rsidRDefault="001C00FC">
            <w:pPr>
              <w:keepNext/>
              <w:spacing w:after="60"/>
              <w:jc w:val="center"/>
            </w:pPr>
            <w:r>
              <w:rPr>
                <w:sz w:val="21"/>
              </w:rPr>
              <w:t>71.00</w:t>
            </w:r>
          </w:p>
        </w:tc>
      </w:tr>
      <w:tr w:rsidR="00D45154" w14:paraId="7E200492" w14:textId="77777777">
        <w:trPr>
          <w:cantSplit/>
          <w:jc w:val="center"/>
        </w:trPr>
        <w:tc>
          <w:tcPr>
            <w:tcW w:w="2721" w:type="dxa"/>
            <w:tcMar>
              <w:top w:w="65" w:type="dxa"/>
              <w:left w:w="65" w:type="dxa"/>
              <w:bottom w:w="65" w:type="dxa"/>
              <w:right w:w="65" w:type="dxa"/>
            </w:tcMar>
          </w:tcPr>
          <w:p w14:paraId="50ECE17F" w14:textId="77777777" w:rsidR="00D45154" w:rsidRDefault="001C00FC">
            <w:pPr>
              <w:keepNext/>
              <w:spacing w:after="60"/>
              <w:jc w:val="left"/>
            </w:pPr>
            <w:r>
              <w:rPr>
                <w:sz w:val="21"/>
              </w:rPr>
              <w:t>Mạng trước học, lấy mẫu</w:t>
            </w:r>
          </w:p>
        </w:tc>
        <w:tc>
          <w:tcPr>
            <w:tcW w:w="1587" w:type="dxa"/>
            <w:tcMar>
              <w:top w:w="65" w:type="dxa"/>
              <w:left w:w="65" w:type="dxa"/>
              <w:bottom w:w="65" w:type="dxa"/>
              <w:right w:w="65" w:type="dxa"/>
            </w:tcMar>
            <w:vAlign w:val="center"/>
          </w:tcPr>
          <w:p w14:paraId="2A93A02D" w14:textId="77777777" w:rsidR="00D45154" w:rsidRDefault="001C00FC">
            <w:pPr>
              <w:keepNext/>
              <w:spacing w:after="60"/>
              <w:jc w:val="center"/>
            </w:pPr>
            <w:r>
              <w:rPr>
                <w:sz w:val="21"/>
              </w:rPr>
              <w:t>36</w:t>
            </w:r>
          </w:p>
        </w:tc>
        <w:tc>
          <w:tcPr>
            <w:tcW w:w="1701" w:type="dxa"/>
            <w:tcMar>
              <w:top w:w="65" w:type="dxa"/>
              <w:left w:w="65" w:type="dxa"/>
              <w:bottom w:w="65" w:type="dxa"/>
              <w:right w:w="65" w:type="dxa"/>
            </w:tcMar>
            <w:vAlign w:val="center"/>
          </w:tcPr>
          <w:p w14:paraId="7C74AC6B" w14:textId="77777777" w:rsidR="00D45154" w:rsidRDefault="001C00FC">
            <w:pPr>
              <w:keepNext/>
              <w:spacing w:after="60"/>
              <w:jc w:val="center"/>
            </w:pPr>
            <w:r>
              <w:rPr>
                <w:sz w:val="21"/>
              </w:rPr>
              <w:t>9.94</w:t>
            </w:r>
          </w:p>
        </w:tc>
        <w:tc>
          <w:tcPr>
            <w:tcW w:w="1701" w:type="dxa"/>
            <w:tcMar>
              <w:top w:w="65" w:type="dxa"/>
              <w:left w:w="65" w:type="dxa"/>
              <w:bottom w:w="65" w:type="dxa"/>
              <w:right w:w="65" w:type="dxa"/>
            </w:tcMar>
            <w:vAlign w:val="center"/>
          </w:tcPr>
          <w:p w14:paraId="23078F6A" w14:textId="77777777" w:rsidR="00D45154" w:rsidRDefault="001C00FC">
            <w:pPr>
              <w:keepNext/>
              <w:spacing w:after="60"/>
              <w:jc w:val="center"/>
            </w:pPr>
            <w:r>
              <w:rPr>
                <w:sz w:val="21"/>
              </w:rPr>
              <w:t>36.78</w:t>
            </w:r>
          </w:p>
        </w:tc>
        <w:tc>
          <w:tcPr>
            <w:tcW w:w="1701" w:type="dxa"/>
            <w:tcMar>
              <w:top w:w="65" w:type="dxa"/>
              <w:left w:w="65" w:type="dxa"/>
              <w:bottom w:w="65" w:type="dxa"/>
              <w:right w:w="65" w:type="dxa"/>
            </w:tcMar>
            <w:vAlign w:val="center"/>
          </w:tcPr>
          <w:p w14:paraId="7415A9CD" w14:textId="77777777" w:rsidR="00D45154" w:rsidRDefault="001C00FC">
            <w:pPr>
              <w:keepNext/>
              <w:spacing w:after="60"/>
              <w:jc w:val="center"/>
            </w:pPr>
            <w:r>
              <w:rPr>
                <w:sz w:val="21"/>
              </w:rPr>
              <w:t>74.11</w:t>
            </w:r>
          </w:p>
        </w:tc>
      </w:tr>
      <w:tr w:rsidR="00D45154" w14:paraId="526CE1C4" w14:textId="77777777">
        <w:trPr>
          <w:cantSplit/>
          <w:jc w:val="center"/>
        </w:trPr>
        <w:tc>
          <w:tcPr>
            <w:tcW w:w="2721" w:type="dxa"/>
            <w:tcMar>
              <w:top w:w="65" w:type="dxa"/>
              <w:left w:w="65" w:type="dxa"/>
              <w:bottom w:w="65" w:type="dxa"/>
              <w:right w:w="65" w:type="dxa"/>
            </w:tcMar>
          </w:tcPr>
          <w:p w14:paraId="2D5C52D8" w14:textId="77777777" w:rsidR="00D45154" w:rsidRDefault="001C00FC">
            <w:pPr>
              <w:keepNext/>
              <w:spacing w:after="60"/>
              <w:jc w:val="left"/>
            </w:pPr>
            <w:r>
              <w:rPr>
                <w:sz w:val="21"/>
              </w:rPr>
              <w:t>Chọn ngẫu nhiên</w:t>
            </w:r>
          </w:p>
        </w:tc>
        <w:tc>
          <w:tcPr>
            <w:tcW w:w="1587" w:type="dxa"/>
            <w:tcMar>
              <w:top w:w="65" w:type="dxa"/>
              <w:left w:w="65" w:type="dxa"/>
              <w:bottom w:w="65" w:type="dxa"/>
              <w:right w:w="65" w:type="dxa"/>
            </w:tcMar>
            <w:vAlign w:val="center"/>
          </w:tcPr>
          <w:p w14:paraId="49E30169" w14:textId="77777777" w:rsidR="00D45154" w:rsidRDefault="001C00FC">
            <w:pPr>
              <w:keepNext/>
              <w:spacing w:after="60"/>
              <w:jc w:val="center"/>
            </w:pPr>
            <w:r>
              <w:rPr>
                <w:sz w:val="21"/>
              </w:rPr>
              <w:t>36</w:t>
            </w:r>
          </w:p>
        </w:tc>
        <w:tc>
          <w:tcPr>
            <w:tcW w:w="1701" w:type="dxa"/>
            <w:tcMar>
              <w:top w:w="65" w:type="dxa"/>
              <w:left w:w="65" w:type="dxa"/>
              <w:bottom w:w="65" w:type="dxa"/>
              <w:right w:w="65" w:type="dxa"/>
            </w:tcMar>
            <w:vAlign w:val="center"/>
          </w:tcPr>
          <w:p w14:paraId="24B9E3ED" w14:textId="77777777" w:rsidR="00D45154" w:rsidRDefault="001C00FC">
            <w:pPr>
              <w:keepNext/>
              <w:spacing w:after="60"/>
              <w:jc w:val="center"/>
            </w:pPr>
            <w:r>
              <w:rPr>
                <w:sz w:val="21"/>
              </w:rPr>
              <w:t>9.89</w:t>
            </w:r>
          </w:p>
        </w:tc>
        <w:tc>
          <w:tcPr>
            <w:tcW w:w="1701" w:type="dxa"/>
            <w:tcMar>
              <w:top w:w="65" w:type="dxa"/>
              <w:left w:w="65" w:type="dxa"/>
              <w:bottom w:w="65" w:type="dxa"/>
              <w:right w:w="65" w:type="dxa"/>
            </w:tcMar>
            <w:vAlign w:val="center"/>
          </w:tcPr>
          <w:p w14:paraId="0A69B938" w14:textId="77777777" w:rsidR="00D45154" w:rsidRDefault="001C00FC">
            <w:pPr>
              <w:keepNext/>
              <w:spacing w:after="60"/>
              <w:jc w:val="center"/>
            </w:pPr>
            <w:r>
              <w:rPr>
                <w:sz w:val="21"/>
              </w:rPr>
              <w:t>35.53</w:t>
            </w:r>
          </w:p>
        </w:tc>
        <w:tc>
          <w:tcPr>
            <w:tcW w:w="1701" w:type="dxa"/>
            <w:tcMar>
              <w:top w:w="65" w:type="dxa"/>
              <w:left w:w="65" w:type="dxa"/>
              <w:bottom w:w="65" w:type="dxa"/>
              <w:right w:w="65" w:type="dxa"/>
            </w:tcMar>
            <w:vAlign w:val="center"/>
          </w:tcPr>
          <w:p w14:paraId="14F33CB6" w14:textId="77777777" w:rsidR="00D45154" w:rsidRDefault="001C00FC">
            <w:pPr>
              <w:keepNext/>
              <w:spacing w:after="60"/>
              <w:jc w:val="center"/>
            </w:pPr>
            <w:r>
              <w:rPr>
                <w:sz w:val="21"/>
              </w:rPr>
              <w:t>71.58</w:t>
            </w:r>
          </w:p>
        </w:tc>
      </w:tr>
      <w:tr w:rsidR="00D45154" w14:paraId="27700E2B" w14:textId="77777777">
        <w:trPr>
          <w:cantSplit/>
          <w:jc w:val="center"/>
        </w:trPr>
        <w:tc>
          <w:tcPr>
            <w:tcW w:w="2721" w:type="dxa"/>
            <w:tcMar>
              <w:top w:w="65" w:type="dxa"/>
              <w:left w:w="65" w:type="dxa"/>
              <w:bottom w:w="65" w:type="dxa"/>
              <w:right w:w="65" w:type="dxa"/>
            </w:tcMar>
          </w:tcPr>
          <w:p w14:paraId="361DF944" w14:textId="77777777" w:rsidR="00D45154" w:rsidRDefault="001C00FC">
            <w:pPr>
              <w:spacing w:after="60"/>
              <w:jc w:val="left"/>
            </w:pPr>
            <w:r>
              <w:rPr>
                <w:sz w:val="21"/>
              </w:rPr>
              <w:t>Chọn đích gần nhất</w:t>
            </w:r>
          </w:p>
        </w:tc>
        <w:tc>
          <w:tcPr>
            <w:tcW w:w="1587" w:type="dxa"/>
            <w:tcMar>
              <w:top w:w="65" w:type="dxa"/>
              <w:left w:w="65" w:type="dxa"/>
              <w:bottom w:w="65" w:type="dxa"/>
              <w:right w:w="65" w:type="dxa"/>
            </w:tcMar>
            <w:vAlign w:val="center"/>
          </w:tcPr>
          <w:p w14:paraId="36F0701C" w14:textId="77777777" w:rsidR="00D45154" w:rsidRDefault="001C00FC">
            <w:pPr>
              <w:spacing w:after="60"/>
              <w:jc w:val="center"/>
            </w:pPr>
            <w:r>
              <w:rPr>
                <w:sz w:val="21"/>
              </w:rPr>
              <w:t>36</w:t>
            </w:r>
          </w:p>
        </w:tc>
        <w:tc>
          <w:tcPr>
            <w:tcW w:w="1701" w:type="dxa"/>
            <w:tcMar>
              <w:top w:w="65" w:type="dxa"/>
              <w:left w:w="65" w:type="dxa"/>
              <w:bottom w:w="65" w:type="dxa"/>
              <w:right w:w="65" w:type="dxa"/>
            </w:tcMar>
            <w:vAlign w:val="center"/>
          </w:tcPr>
          <w:p w14:paraId="4109A3CF" w14:textId="77777777" w:rsidR="00D45154" w:rsidRDefault="001C00FC">
            <w:pPr>
              <w:spacing w:after="60"/>
              <w:jc w:val="center"/>
            </w:pPr>
            <w:r>
              <w:rPr>
                <w:sz w:val="21"/>
              </w:rPr>
              <w:t>10.67</w:t>
            </w:r>
          </w:p>
        </w:tc>
        <w:tc>
          <w:tcPr>
            <w:tcW w:w="1701" w:type="dxa"/>
            <w:tcMar>
              <w:top w:w="65" w:type="dxa"/>
              <w:left w:w="65" w:type="dxa"/>
              <w:bottom w:w="65" w:type="dxa"/>
              <w:right w:w="65" w:type="dxa"/>
            </w:tcMar>
            <w:vAlign w:val="center"/>
          </w:tcPr>
          <w:p w14:paraId="29DE1A89" w14:textId="77777777" w:rsidR="00D45154" w:rsidRDefault="001C00FC">
            <w:pPr>
              <w:spacing w:after="60"/>
              <w:jc w:val="center"/>
            </w:pPr>
            <w:r>
              <w:rPr>
                <w:sz w:val="21"/>
              </w:rPr>
              <w:t>39.75</w:t>
            </w:r>
          </w:p>
        </w:tc>
        <w:tc>
          <w:tcPr>
            <w:tcW w:w="1701" w:type="dxa"/>
            <w:tcMar>
              <w:top w:w="65" w:type="dxa"/>
              <w:left w:w="65" w:type="dxa"/>
              <w:bottom w:w="65" w:type="dxa"/>
              <w:right w:w="65" w:type="dxa"/>
            </w:tcMar>
            <w:vAlign w:val="center"/>
          </w:tcPr>
          <w:p w14:paraId="48ACC78B" w14:textId="77777777" w:rsidR="00D45154" w:rsidRDefault="001C00FC">
            <w:pPr>
              <w:spacing w:after="60"/>
              <w:jc w:val="center"/>
            </w:pPr>
            <w:r>
              <w:rPr>
                <w:sz w:val="21"/>
              </w:rPr>
              <w:t>116.75</w:t>
            </w:r>
          </w:p>
        </w:tc>
      </w:tr>
    </w:tbl>
    <w:p w14:paraId="10DC45F7" w14:textId="77777777" w:rsidR="00D45154" w:rsidRDefault="00D45154">
      <w:pPr>
        <w:spacing w:after="20"/>
      </w:pPr>
    </w:p>
    <w:p w14:paraId="6D74CD00" w14:textId="77777777" w:rsidR="00D45154" w:rsidRDefault="001C00FC">
      <w:r>
        <w:t xml:space="preserve">Mỗi cặp ở bảng 38 so đúng cùng input và seed. Số cặp không phải số bản đồ độc lập vì có lặp theo ba seed và có Q01/Q02 trùng cấu hình. Các trung bình ở bảng 39 chỉ tóm tắt từng thành phần, không thay thế phép so điểm từ điển. Thắng mạng trước học trên dữ liệu kiểm tra là bằng chứng thực nghiệm về tác động của cập nhật trọng số trong kiến trúc này; </w:t>
      </w:r>
      <w:r>
        <w:lastRenderedPageBreak/>
        <w:t>thắng đối chứng gần nhất mới cho thấy lợi ích so với quy tắc chọn đích đơn giản dùng cùng bộ thực thi. Nhóm không chọn riêng seed tốt nhất để tuyên bố RL vượt thuật toán.</w:t>
      </w:r>
    </w:p>
    <w:p w14:paraId="34E962A6" w14:textId="77777777" w:rsidR="00D45154" w:rsidRDefault="001C00FC">
      <w:r>
        <w:t>Trên cấu hình BTC, RL sau PPO lấy mẫu so với mạng trước học, lấy mẫu tốt hơn 12/27 cặp, bằng 10/27 cặp và kém 5/27 cặp. Kết quả được thu thập từ ba seed đã định trước, không phải là kết quả được chọn lại dựa trên điểm mô phỏng.</w:t>
      </w:r>
    </w:p>
    <w:p w14:paraId="787A58A3" w14:textId="77777777" w:rsidR="00D45154" w:rsidRDefault="001C00FC">
      <w:r>
        <w:t>Trên cấu hình BTC, RL sau PPO lấy mẫu so với chọn đích gần nhất tốt hơn 6/27 cặp, bằng 0/27 cặp và kém 21/27 cặp. Kết quả được thu thập từ ba seed đã định trước, không phải là kết quả được chọn lại dựa trên điểm mô phỏng.</w:t>
      </w:r>
    </w:p>
    <w:p w14:paraId="08A7595B" w14:textId="77777777" w:rsidR="00D45154" w:rsidRDefault="001C00FC">
      <w:r>
        <w:t>Khi RL sau PPO trên bản đồ sinh kiểm tra lấy mẫu so với mạng trước học, nó tốt hơn ở 22/36 cặp, bằng ở 4/36 cặp và kém ở 10/36 cặp. Kết quả được thu thập từ ba seed đã định trước, không phải là kết quả được chọn lại dựa trên điểm mô phỏng.</w:t>
      </w:r>
    </w:p>
    <w:p w14:paraId="171BC084" w14:textId="77777777" w:rsidR="00D45154" w:rsidRDefault="001C00FC">
      <w:r>
        <w:t>Trên bản đồ sinh kiểm tra, RL sau PPO lấy mẫu so với chọn đích gần nhất tốt hơn 8/36 cặp, bằng 0/36 cặp và kém 28/36 cặp. Kết quả được thu thập từ ba seed đã định trước, không phải là kết quả được chọn lại dựa trên điểm mô phỏng.</w:t>
      </w:r>
    </w:p>
    <w:p w14:paraId="1EB5543C" w14:textId="77777777" w:rsidR="00D45154" w:rsidRDefault="001C00FC">
      <w:r>
        <w:t>Cách lấy argmax của mạng sau PPO có 63/63 lượt đạt (0,0,0). Nhóm giữ nguyên các kết quả này trong evaluation_summary.json, không thay bằng kết quả lấy mẫu hoặc heuristic. Hiện tượng xác suất chờ lớn hơn xác suất của từng đích riêng lẻ có thể làm argmax chọn chờ dù tổng xác suất đi tới các đích vẫn lớn; do đó, chính sách lấy mẫu và argmax cần được phân biệt. Lượt huấn luyện này chưa cho thấy một chính sách argmax đáng tin cậy và không được trình bày như kết quả RL đã giải tốt bài toán.</w:t>
      </w:r>
    </w:p>
    <w:p w14:paraId="2D6D31D4" w14:textId="77777777" w:rsidR="00D45154" w:rsidRDefault="001C00FC">
      <w:r>
        <w:t>Trong đợt đánh giá PPO này, nhóm đã chấm lại 378 trận, tương ứng 2916 kế hoạch ngày; số kế hoạch sai là 0, số sai khác điểm khi phát lại là 0 và số lần gọi fallback là 0. Bộ kiểm thử có 52 phương thức, gồm kiểm tra ép mạng chọn chờ để xác nhận hệ thống không tự chuyển sang Greedy và kiểm tra tiền tố đường đi cùng nhiên liệu kế thừa qua nhiều ngày.</w:t>
      </w:r>
    </w:p>
    <w:p w14:paraId="511D560D" w14:textId="77777777" w:rsidR="00D45154" w:rsidRDefault="001C00FC">
      <w:r>
        <w:t>Kết quả PPO chưa đủ để thay thế tour trong bài tập lớn: mô hình còn yếu so với quy tắc chọn đích gần nhất dùng cùng bộ thực thi và cách lấy argmax vẫn chọn chờ. Các giới hạn gồm tập học hữu hạn, chỉ ba seed, đội hình toàn tuần tra, chưa có đối thủ và chưa học từng hướng. Nhiên liệu được giữ liên tục cả trận, còn giao thông cập nhật từ chính đội đang chạy. Bộ tìm đường, mặt nạ và giữ chỗ vẫn đóng góp vào kết quả; đây là RL chọn mục tiêu với bộ thực thi thuật toán cố định, không phải mô hình học toàn bộ bài t</w:t>
      </w:r>
      <w:r>
        <w:t>oán từ đầu đến cuối. Muốn so công bằng với tour, cần thêm thí nghiệm cùng vai trò, ngân sách và dữ liệu; phụ lục chưa thực hiện phép so đó.</w:t>
      </w:r>
    </w:p>
    <w:p w14:paraId="6D7B07DD" w14:textId="77777777" w:rsidR="00D45154" w:rsidRDefault="001C00FC">
      <w:pPr>
        <w:jc w:val="left"/>
      </w:pPr>
      <w:r>
        <w:t xml:space="preserve">Để tái hiện, người dùng chạy experiments/rl/train_rl_policy.py với --episodes 1024 --seeds 71 72 73, sau đó chạy experiments/rl/evaluate_rl_policy.py. Metadata và hash checkpoint nằm trong experiments/data/rl_policy_results/training_metadata.json; </w:t>
      </w:r>
      <w:r>
        <w:lastRenderedPageBreak/>
        <w:t>evaluation_summary.json lưu đủ mọi biến thể, input và seed; evaluation_audit.json lưu kết quả chấm lại. Checkpoint và kế hoạch chi tiết chỉ lưu tại máy theo quy tắc Git ignore. Tài liệu docs/huong_dan.md#rl nêu đầy đủ reward, dữ liệu và giới hạn.</w:t>
      </w:r>
    </w:p>
    <w:p w14:paraId="23E98CA4" w14:textId="77777777" w:rsidR="00D45154" w:rsidRDefault="001C00FC">
      <w:pPr>
        <w:pStyle w:val="Heading2"/>
        <w:spacing w:before="160"/>
        <w:jc w:val="left"/>
      </w:pPr>
      <w:bookmarkStart w:id="74" w:name="_Toc243666666"/>
      <w:r>
        <w:t>C.11. Tài liệu tham khảo riêng của phần mở rộng</w:t>
      </w:r>
      <w:bookmarkEnd w:id="74"/>
    </w:p>
    <w:p w14:paraId="51C54406" w14:textId="77777777" w:rsidR="00D45154" w:rsidRDefault="001C00FC">
      <w:pPr>
        <w:keepLines/>
        <w:jc w:val="left"/>
      </w:pPr>
      <w:r>
        <w:t>[C1] Schulman, J., Wolski, F., Dhariwal, P., Radford, A. và Klimov, O. (2017). Proximal Policy Optimization Algorithms. arXiv:1707.06347. https://arxiv.org/abs/1707.06347.</w:t>
      </w:r>
    </w:p>
    <w:p w14:paraId="17CF68DB" w14:textId="77777777" w:rsidR="00D45154" w:rsidRDefault="001C00FC">
      <w:pPr>
        <w:keepLines/>
        <w:jc w:val="left"/>
      </w:pPr>
      <w:r>
        <w:t>[C2] Yu, C. và cộng sự (2022). The Surprising Effectiveness of PPO in Cooperative, Multi-Agent Games. arXiv:2103.01955. https://arxiv.org/abs/2103.01955.</w:t>
      </w:r>
    </w:p>
    <w:p w14:paraId="0AF668C3" w14:textId="77777777" w:rsidR="00D45154" w:rsidRDefault="001C00FC">
      <w:pPr>
        <w:keepLines/>
        <w:jc w:val="left"/>
      </w:pPr>
      <w:r>
        <w:t>[C3] Nhóm thực hiện (2026). Dữ liệu checkpoint dùng trong hệ lai: experiments/data/rl_branch_evidence/model_metadata.json; summary.json của rl_branch_evidence và legacy_branch_evidence. Checkpoint episode_256.pt có SHA-256: 0a7d045eb8c6b2476060aa2f569fbcc48dc8b50de5bdede9a9ede6d555e89919. Dữ liệu PPO mới nằm trong experiments/data/rl_policy_results/training_metadata.json, evaluation_summary.json và evaluation_audit.json. Các file trọng số không nằm trong kho mã nộp.</w:t>
      </w:r>
    </w:p>
    <w:sectPr w:rsidR="00D45154">
      <w:headerReference w:type="default" r:id="rId21"/>
      <w:footerReference w:type="default" r:id="rId22"/>
      <w:pgSz w:w="11906" w:h="16838"/>
      <w:pgMar w:top="1417" w:right="1134"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C75F" w14:textId="77777777" w:rsidR="001C00FC" w:rsidRDefault="001C00FC">
      <w:pPr>
        <w:spacing w:line="240" w:lineRule="auto"/>
      </w:pPr>
    </w:p>
  </w:endnote>
  <w:endnote w:type="continuationSeparator" w:id="0">
    <w:p w14:paraId="4C4C45EF" w14:textId="77777777" w:rsidR="001C00FC" w:rsidRDefault="001C00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E13A" w14:textId="77777777" w:rsidR="00D45154" w:rsidRDefault="00D451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A7FC" w14:textId="77777777" w:rsidR="00D45154" w:rsidRDefault="00D451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9F86" w14:textId="77777777" w:rsidR="00D45154" w:rsidRDefault="001C00FC">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0F569" w14:textId="77777777" w:rsidR="001C00FC" w:rsidRDefault="001C00FC">
      <w:pPr>
        <w:spacing w:after="0"/>
      </w:pPr>
    </w:p>
  </w:footnote>
  <w:footnote w:type="continuationSeparator" w:id="0">
    <w:p w14:paraId="50AC972F" w14:textId="77777777" w:rsidR="001C00FC" w:rsidRDefault="001C00F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C549" w14:textId="77777777" w:rsidR="00D45154" w:rsidRDefault="00D451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0BA4" w14:textId="77777777" w:rsidR="00D45154" w:rsidRDefault="00D451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42787755">
    <w:abstractNumId w:val="5"/>
  </w:num>
  <w:num w:numId="2" w16cid:durableId="654263893">
    <w:abstractNumId w:val="3"/>
  </w:num>
  <w:num w:numId="3" w16cid:durableId="1197743304">
    <w:abstractNumId w:val="2"/>
  </w:num>
  <w:num w:numId="4" w16cid:durableId="1321083734">
    <w:abstractNumId w:val="4"/>
  </w:num>
  <w:num w:numId="5" w16cid:durableId="868686081">
    <w:abstractNumId w:val="1"/>
  </w:num>
  <w:num w:numId="6" w16cid:durableId="6464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4616"/>
    <w:rsid w:val="000514A0"/>
    <w:rsid w:val="0006063C"/>
    <w:rsid w:val="00061C4B"/>
    <w:rsid w:val="00065097"/>
    <w:rsid w:val="00065485"/>
    <w:rsid w:val="00111D6D"/>
    <w:rsid w:val="001223A5"/>
    <w:rsid w:val="0015074B"/>
    <w:rsid w:val="00151743"/>
    <w:rsid w:val="00172A27"/>
    <w:rsid w:val="001836FC"/>
    <w:rsid w:val="001C00FC"/>
    <w:rsid w:val="0029639D"/>
    <w:rsid w:val="002B1BCD"/>
    <w:rsid w:val="002B3DA1"/>
    <w:rsid w:val="002C67EE"/>
    <w:rsid w:val="002E6397"/>
    <w:rsid w:val="00322329"/>
    <w:rsid w:val="00326F90"/>
    <w:rsid w:val="00344690"/>
    <w:rsid w:val="003513C6"/>
    <w:rsid w:val="0035393B"/>
    <w:rsid w:val="0036529B"/>
    <w:rsid w:val="0037568F"/>
    <w:rsid w:val="003A40A5"/>
    <w:rsid w:val="003D378F"/>
    <w:rsid w:val="003D7455"/>
    <w:rsid w:val="004046BD"/>
    <w:rsid w:val="00406933"/>
    <w:rsid w:val="00423811"/>
    <w:rsid w:val="004428F8"/>
    <w:rsid w:val="004462EB"/>
    <w:rsid w:val="00452426"/>
    <w:rsid w:val="004E5961"/>
    <w:rsid w:val="004F0124"/>
    <w:rsid w:val="004F4878"/>
    <w:rsid w:val="005053AF"/>
    <w:rsid w:val="00524CA8"/>
    <w:rsid w:val="00525875"/>
    <w:rsid w:val="005821AF"/>
    <w:rsid w:val="005A0693"/>
    <w:rsid w:val="005A216F"/>
    <w:rsid w:val="005F7F30"/>
    <w:rsid w:val="00607179"/>
    <w:rsid w:val="006136BD"/>
    <w:rsid w:val="0062756E"/>
    <w:rsid w:val="00632B70"/>
    <w:rsid w:val="006453DF"/>
    <w:rsid w:val="00646665"/>
    <w:rsid w:val="006A7C6F"/>
    <w:rsid w:val="006F6C57"/>
    <w:rsid w:val="00705B88"/>
    <w:rsid w:val="00726D04"/>
    <w:rsid w:val="00766BD6"/>
    <w:rsid w:val="0077387B"/>
    <w:rsid w:val="00774570"/>
    <w:rsid w:val="007C0554"/>
    <w:rsid w:val="00807B77"/>
    <w:rsid w:val="008412CA"/>
    <w:rsid w:val="00865B93"/>
    <w:rsid w:val="00866691"/>
    <w:rsid w:val="008A0B98"/>
    <w:rsid w:val="008B6CF2"/>
    <w:rsid w:val="0090512B"/>
    <w:rsid w:val="00910548"/>
    <w:rsid w:val="00973CE5"/>
    <w:rsid w:val="00994175"/>
    <w:rsid w:val="00A51BD2"/>
    <w:rsid w:val="00A62DA1"/>
    <w:rsid w:val="00AA1D8D"/>
    <w:rsid w:val="00AC6F19"/>
    <w:rsid w:val="00AD2078"/>
    <w:rsid w:val="00AD2BC2"/>
    <w:rsid w:val="00AD6DB5"/>
    <w:rsid w:val="00B33715"/>
    <w:rsid w:val="00B47730"/>
    <w:rsid w:val="00BA0199"/>
    <w:rsid w:val="00BB67F7"/>
    <w:rsid w:val="00BC0A89"/>
    <w:rsid w:val="00C64D73"/>
    <w:rsid w:val="00C73058"/>
    <w:rsid w:val="00CA3799"/>
    <w:rsid w:val="00CB0664"/>
    <w:rsid w:val="00CD3C3A"/>
    <w:rsid w:val="00CE2D06"/>
    <w:rsid w:val="00CF62BB"/>
    <w:rsid w:val="00D45154"/>
    <w:rsid w:val="00DB2E18"/>
    <w:rsid w:val="00DC008B"/>
    <w:rsid w:val="00DC6D5E"/>
    <w:rsid w:val="00DD35AD"/>
    <w:rsid w:val="00E878C4"/>
    <w:rsid w:val="00E93FDA"/>
    <w:rsid w:val="00EA7700"/>
    <w:rsid w:val="00EB415B"/>
    <w:rsid w:val="00EF711F"/>
    <w:rsid w:val="00F37AB1"/>
    <w:rsid w:val="00F473BF"/>
    <w:rsid w:val="00F7786C"/>
    <w:rsid w:val="00FC693F"/>
    <w:rsid w:val="00FC6FA3"/>
    <w:rsid w:val="00FC7A6A"/>
    <w:rsid w:val="00FD2745"/>
    <w:rsid w:val="011A30DE"/>
    <w:rsid w:val="023D1DBF"/>
    <w:rsid w:val="032756C1"/>
    <w:rsid w:val="05C8248C"/>
    <w:rsid w:val="06444866"/>
    <w:rsid w:val="065F2600"/>
    <w:rsid w:val="06813E39"/>
    <w:rsid w:val="06AE66E0"/>
    <w:rsid w:val="07AB126F"/>
    <w:rsid w:val="0B21404A"/>
    <w:rsid w:val="0B5C17EC"/>
    <w:rsid w:val="0DDF2AD2"/>
    <w:rsid w:val="0E6B4D3C"/>
    <w:rsid w:val="10DA6622"/>
    <w:rsid w:val="11616E90"/>
    <w:rsid w:val="128B19F6"/>
    <w:rsid w:val="15361B09"/>
    <w:rsid w:val="17252504"/>
    <w:rsid w:val="1A766ED6"/>
    <w:rsid w:val="1B3B55FE"/>
    <w:rsid w:val="1D86477C"/>
    <w:rsid w:val="1EA64BD4"/>
    <w:rsid w:val="20893E70"/>
    <w:rsid w:val="22202A94"/>
    <w:rsid w:val="233F7861"/>
    <w:rsid w:val="23593C8E"/>
    <w:rsid w:val="26234121"/>
    <w:rsid w:val="27857318"/>
    <w:rsid w:val="2B4E2A99"/>
    <w:rsid w:val="2D5A6383"/>
    <w:rsid w:val="2F02672D"/>
    <w:rsid w:val="305D1940"/>
    <w:rsid w:val="307D64B5"/>
    <w:rsid w:val="30CF5A24"/>
    <w:rsid w:val="314A465A"/>
    <w:rsid w:val="319C1E86"/>
    <w:rsid w:val="328208EE"/>
    <w:rsid w:val="35AB7A8E"/>
    <w:rsid w:val="367F23F7"/>
    <w:rsid w:val="38B44595"/>
    <w:rsid w:val="3B4C2F55"/>
    <w:rsid w:val="3B5C04FB"/>
    <w:rsid w:val="3BC35224"/>
    <w:rsid w:val="3BF07869"/>
    <w:rsid w:val="400E4827"/>
    <w:rsid w:val="403027DE"/>
    <w:rsid w:val="432A742E"/>
    <w:rsid w:val="47FD3825"/>
    <w:rsid w:val="49647D77"/>
    <w:rsid w:val="49B42A51"/>
    <w:rsid w:val="4BB57ADD"/>
    <w:rsid w:val="4BB61845"/>
    <w:rsid w:val="512344AA"/>
    <w:rsid w:val="51804844"/>
    <w:rsid w:val="52B93C06"/>
    <w:rsid w:val="53E23AB2"/>
    <w:rsid w:val="545333E8"/>
    <w:rsid w:val="55A369C3"/>
    <w:rsid w:val="55A418EC"/>
    <w:rsid w:val="56C333B2"/>
    <w:rsid w:val="5782579E"/>
    <w:rsid w:val="580C00E7"/>
    <w:rsid w:val="59DC597E"/>
    <w:rsid w:val="5A9C1B97"/>
    <w:rsid w:val="5BA626DE"/>
    <w:rsid w:val="5BEA7C5C"/>
    <w:rsid w:val="5C59248E"/>
    <w:rsid w:val="5CA30795"/>
    <w:rsid w:val="5CF71093"/>
    <w:rsid w:val="5D445C4B"/>
    <w:rsid w:val="62FD6475"/>
    <w:rsid w:val="639E22EE"/>
    <w:rsid w:val="650F715A"/>
    <w:rsid w:val="664C6B61"/>
    <w:rsid w:val="67C5581C"/>
    <w:rsid w:val="68DD3617"/>
    <w:rsid w:val="6AFF5C1B"/>
    <w:rsid w:val="6D147E1D"/>
    <w:rsid w:val="6D643260"/>
    <w:rsid w:val="6DBD0D54"/>
    <w:rsid w:val="6DDB7D5E"/>
    <w:rsid w:val="6DF7216D"/>
    <w:rsid w:val="6E03390A"/>
    <w:rsid w:val="72894F8F"/>
    <w:rsid w:val="73353292"/>
    <w:rsid w:val="746A04F0"/>
    <w:rsid w:val="7C1639F4"/>
    <w:rsid w:val="7E7C59CF"/>
    <w:rsid w:val="7F914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C9894"/>
  <w14:defaultImageDpi w14:val="300"/>
  <w15:docId w15:val="{B1C92D38-34E3-40B2-BCE0-641CDB08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rFonts w:eastAsia="Times New Roman"/>
      <w:color w:val="000000"/>
      <w:sz w:val="25"/>
      <w:szCs w:val="22"/>
    </w:rPr>
  </w:style>
  <w:style w:type="paragraph" w:styleId="Heading1">
    <w:name w:val="heading 1"/>
    <w:basedOn w:val="Normal"/>
    <w:next w:val="Normal"/>
    <w:link w:val="Heading1Char"/>
    <w:uiPriority w:val="9"/>
    <w:qFormat/>
    <w:pPr>
      <w:keepNext/>
      <w:keepLines/>
      <w:spacing w:before="480"/>
      <w:outlineLvl w:val="0"/>
    </w:pPr>
    <w:rPr>
      <w:b/>
      <w:bCs/>
      <w:szCs w:val="28"/>
    </w:rPr>
  </w:style>
  <w:style w:type="paragraph" w:styleId="Heading2">
    <w:name w:val="heading 2"/>
    <w:basedOn w:val="Normal"/>
    <w:next w:val="Normal"/>
    <w:link w:val="Heading2Char"/>
    <w:uiPriority w:val="9"/>
    <w:unhideWhenUsed/>
    <w:qFormat/>
    <w:pPr>
      <w:keepNext/>
      <w:keepLines/>
      <w:spacing w:before="200"/>
      <w:outlineLvl w:val="1"/>
    </w:pPr>
    <w:rPr>
      <w:b/>
      <w:bCs/>
      <w:szCs w:val="26"/>
    </w:rPr>
  </w:style>
  <w:style w:type="paragraph" w:styleId="Heading3">
    <w:name w:val="heading 3"/>
    <w:basedOn w:val="Normal"/>
    <w:next w:val="Normal"/>
    <w:link w:val="Heading3Char"/>
    <w:uiPriority w:val="9"/>
    <w:unhideWhenUsed/>
    <w:qFormat/>
    <w:pPr>
      <w:keepNext/>
      <w:keepLines/>
      <w:spacing w:before="200"/>
      <w:outlineLvl w:val="2"/>
    </w:pPr>
    <w:rPr>
      <w:b/>
      <w:bCs/>
    </w:rPr>
  </w:style>
  <w:style w:type="paragraph" w:styleId="Heading4">
    <w:name w:val="heading 4"/>
    <w:basedOn w:val="Normal"/>
    <w:next w:val="Normal"/>
    <w:link w:val="Heading4Char"/>
    <w:uiPriority w:val="9"/>
    <w:semiHidden/>
    <w:unhideWhenUsed/>
    <w:qFormat/>
    <w:pPr>
      <w:keepNext/>
      <w:keepLines/>
      <w:spacing w:before="200"/>
      <w:outlineLvl w:val="3"/>
    </w:pPr>
    <w:rPr>
      <w:b/>
      <w:bCs/>
      <w:i/>
      <w:iCs/>
    </w:rPr>
  </w:style>
  <w:style w:type="paragraph" w:styleId="Heading5">
    <w:name w:val="heading 5"/>
    <w:basedOn w:val="Normal"/>
    <w:next w:val="Normal"/>
    <w:link w:val="Heading5Char"/>
    <w:uiPriority w:val="9"/>
    <w:semiHidden/>
    <w:unhideWhenUsed/>
    <w:qFormat/>
    <w:pPr>
      <w:keepNext/>
      <w:keepLines/>
      <w:spacing w:before="200"/>
      <w:outlineLvl w:val="4"/>
    </w:pPr>
  </w:style>
  <w:style w:type="paragraph" w:styleId="Heading6">
    <w:name w:val="heading 6"/>
    <w:basedOn w:val="Normal"/>
    <w:next w:val="Normal"/>
    <w:link w:val="Heading6Char"/>
    <w:uiPriority w:val="9"/>
    <w:semiHidden/>
    <w:unhideWhenUsed/>
    <w:qFormat/>
    <w:pPr>
      <w:keepNext/>
      <w:keepLines/>
      <w:spacing w:before="200"/>
      <w:outlineLvl w:val="5"/>
    </w:pPr>
    <w:rPr>
      <w:i/>
      <w:iCs/>
    </w:rPr>
  </w:style>
  <w:style w:type="paragraph" w:styleId="Heading7">
    <w:name w:val="heading 7"/>
    <w:basedOn w:val="Normal"/>
    <w:next w:val="Normal"/>
    <w:link w:val="Heading7Char"/>
    <w:uiPriority w:val="9"/>
    <w:semiHidden/>
    <w:unhideWhenUsed/>
    <w:qFormat/>
    <w:pPr>
      <w:keepNext/>
      <w:keepLines/>
      <w:spacing w:before="200"/>
      <w:outlineLvl w:val="6"/>
    </w:pPr>
    <w:rPr>
      <w:i/>
      <w:iCs/>
    </w:rPr>
  </w:style>
  <w:style w:type="paragraph" w:styleId="Heading8">
    <w:name w:val="heading 8"/>
    <w:basedOn w:val="Normal"/>
    <w:next w:val="Normal"/>
    <w:link w:val="Heading8Char"/>
    <w:uiPriority w:val="9"/>
    <w:semiHidden/>
    <w:unhideWhenUsed/>
    <w:qFormat/>
    <w:pPr>
      <w:keepNext/>
      <w:keepLines/>
      <w:spacing w:before="200"/>
      <w:outlineLvl w:val="7"/>
    </w:pPr>
    <w:rPr>
      <w:szCs w:val="20"/>
    </w:rPr>
  </w:style>
  <w:style w:type="paragraph" w:styleId="Heading9">
    <w:name w:val="heading 9"/>
    <w:basedOn w:val="Normal"/>
    <w:next w:val="Normal"/>
    <w:link w:val="Heading9Char"/>
    <w:uiPriority w:val="9"/>
    <w:semiHidden/>
    <w:unhideWhenUsed/>
    <w:qFormat/>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style>
  <w:style w:type="paragraph" w:styleId="BodyText3">
    <w:name w:val="Body Text 3"/>
    <w:basedOn w:val="Normal"/>
    <w:link w:val="BodyText3Char"/>
    <w:uiPriority w:val="99"/>
    <w:unhideWhenUsed/>
    <w:qFormat/>
    <w:rPr>
      <w:szCs w:val="16"/>
    </w:rPr>
  </w:style>
  <w:style w:type="paragraph" w:styleId="Caption">
    <w:name w:val="caption"/>
    <w:basedOn w:val="Normal"/>
    <w:next w:val="Normal"/>
    <w:uiPriority w:val="35"/>
    <w:semiHidden/>
    <w:unhideWhenUsed/>
    <w:qFormat/>
    <w:rPr>
      <w:b/>
      <w:bCs/>
      <w:szCs w:val="18"/>
    </w:rPr>
  </w:style>
  <w:style w:type="character" w:styleId="Emphasis">
    <w:name w:val="Emphasis"/>
    <w:basedOn w:val="DefaultParagraphFont"/>
    <w:uiPriority w:val="20"/>
    <w:qFormat/>
    <w:rPr>
      <w:rFonts w:ascii="Times New Roman" w:eastAsia="Times New Roman" w:hAnsi="Times New Roman" w:cs="Times New Roman"/>
      <w:i/>
      <w:iCs/>
      <w:color w:val="000000"/>
      <w:sz w:val="25"/>
    </w:rPr>
  </w:style>
  <w:style w:type="character" w:styleId="FollowedHyperlink">
    <w:name w:val="FollowedHyperlink"/>
    <w:basedOn w:val="DefaultParagraphFont"/>
    <w:uiPriority w:val="99"/>
    <w:semiHidden/>
    <w:unhideWhenUsed/>
    <w:qFormat/>
    <w:rPr>
      <w:color w:val="00000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rFonts w:ascii="Times New Roman" w:eastAsia="Times New Roman" w:hAnsi="Times New Roman" w:cs="Times New Roman"/>
      <w:color w:val="000000"/>
      <w:sz w:val="25"/>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120" w:line="312" w:lineRule="auto"/>
    </w:pPr>
    <w:rPr>
      <w:rFonts w:eastAsia="Times New Roman"/>
      <w:color w:val="000000"/>
      <w:sz w:val="25"/>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rFonts w:ascii="Times New Roman" w:eastAsia="Times New Roman" w:hAnsi="Times New Roman" w:cs="Times New Roman"/>
      <w:b/>
      <w:bCs/>
      <w:color w:val="000000"/>
      <w:sz w:val="25"/>
    </w:rPr>
  </w:style>
  <w:style w:type="paragraph" w:styleId="Subtitle">
    <w:name w:val="Subtitle"/>
    <w:basedOn w:val="Normal"/>
    <w:next w:val="Normal"/>
    <w:link w:val="SubtitleChar"/>
    <w:uiPriority w:val="11"/>
    <w:qFormat/>
    <w:rPr>
      <w:i/>
      <w:iCs/>
      <w:spacing w:val="15"/>
      <w:szCs w:val="24"/>
    </w:rPr>
  </w:style>
  <w:style w:type="table" w:styleId="TableGrid">
    <w:name w:val="Table Grid"/>
    <w:basedOn w:val="TableNormal"/>
    <w:uiPriority w:val="59"/>
    <w:qFormat/>
    <w:pPr>
      <w:spacing w:after="120" w:line="312" w:lineRule="auto"/>
    </w:pPr>
    <w:rPr>
      <w:rFonts w:eastAsia="Times New Roman"/>
      <w:color w:val="000000"/>
      <w:sz w:val="25"/>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spacing w:val="5"/>
      <w:kern w:val="28"/>
      <w:szCs w:val="52"/>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semiHidden/>
    <w:unhideWhenUsed/>
    <w:qFormat/>
    <w:pPr>
      <w:ind w:leftChars="400" w:left="840"/>
    </w:pPr>
  </w:style>
  <w:style w:type="table" w:styleId="LightShading">
    <w:name w:val="Light Shading"/>
    <w:basedOn w:val="TableNormal"/>
    <w:uiPriority w:val="60"/>
    <w:qFormat/>
    <w:pPr>
      <w:spacing w:after="120" w:line="312" w:lineRule="auto"/>
    </w:pPr>
    <w:rPr>
      <w:rFonts w:eastAsia="Times New Roman"/>
      <w:color w:val="000000"/>
      <w:sz w:val="25"/>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pPr>
      <w:spacing w:after="120" w:line="312" w:lineRule="auto"/>
    </w:pPr>
    <w:rPr>
      <w:rFonts w:eastAsia="Times New Roman"/>
      <w:color w:val="000000"/>
      <w:sz w:val="25"/>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120" w:line="312" w:lineRule="auto"/>
    </w:pPr>
    <w:rPr>
      <w:rFonts w:eastAsia="Times New Roman"/>
      <w:color w:val="000000"/>
      <w:sz w:val="25"/>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120" w:line="312" w:lineRule="auto"/>
    </w:pPr>
    <w:rPr>
      <w:rFonts w:eastAsia="Times New Roman"/>
      <w:color w:val="000000"/>
      <w:sz w:val="25"/>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pPr>
      <w:spacing w:after="120" w:line="312" w:lineRule="auto"/>
    </w:pPr>
    <w:rPr>
      <w:rFonts w:eastAsia="Times New Roman"/>
      <w:color w:val="000000"/>
      <w:sz w:val="25"/>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pPr>
      <w:spacing w:after="120" w:line="312" w:lineRule="auto"/>
    </w:pPr>
    <w:rPr>
      <w:rFonts w:eastAsia="Times New Roman"/>
      <w:color w:val="000000"/>
      <w:sz w:val="25"/>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pPr>
      <w:spacing w:after="120" w:line="312" w:lineRule="auto"/>
    </w:pPr>
    <w:rPr>
      <w:rFonts w:eastAsia="Times New Roman"/>
      <w:color w:val="000000"/>
      <w:sz w:val="25"/>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pPr>
      <w:spacing w:after="120" w:line="312" w:lineRule="auto"/>
    </w:pPr>
    <w:rPr>
      <w:rFonts w:eastAsia="Times New Roman"/>
      <w:color w:val="000000"/>
      <w:sz w:val="25"/>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pPr>
      <w:spacing w:after="120" w:line="312" w:lineRule="auto"/>
    </w:pPr>
    <w:rPr>
      <w:rFonts w:eastAsia="Times New Roman"/>
      <w:color w:val="000000"/>
      <w:sz w:val="25"/>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pPr>
      <w:spacing w:after="120" w:line="312" w:lineRule="auto"/>
    </w:pPr>
    <w:rPr>
      <w:rFonts w:eastAsia="Times New Roman"/>
      <w:color w:val="000000"/>
      <w:sz w:val="25"/>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120" w:line="312" w:lineRule="auto"/>
    </w:pPr>
    <w:rPr>
      <w:rFonts w:eastAsia="Times New Roman"/>
      <w:color w:val="000000"/>
      <w:sz w:val="25"/>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120" w:line="312" w:lineRule="auto"/>
    </w:pPr>
    <w:rPr>
      <w:rFonts w:eastAsia="Times New Roman"/>
      <w:color w:val="000000"/>
      <w:sz w:val="25"/>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pPr>
      <w:spacing w:after="120" w:line="312" w:lineRule="auto"/>
    </w:pPr>
    <w:rPr>
      <w:rFonts w:eastAsia="Times New Roman"/>
      <w:color w:val="000000"/>
      <w:sz w:val="25"/>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pPr>
      <w:spacing w:after="120" w:line="312" w:lineRule="auto"/>
    </w:pPr>
    <w:rPr>
      <w:rFonts w:eastAsia="Times New Roman"/>
      <w:color w:val="000000"/>
      <w:sz w:val="25"/>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pPr>
      <w:spacing w:after="120" w:line="312" w:lineRule="auto"/>
    </w:pPr>
    <w:rPr>
      <w:rFonts w:eastAsia="Times New Roman"/>
      <w:color w:val="000000"/>
      <w:sz w:val="25"/>
    </w:rPr>
    <w:tblPr>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pPr>
      <w:spacing w:after="120" w:line="312" w:lineRule="auto"/>
    </w:pPr>
    <w:rPr>
      <w:rFonts w:eastAsia="Times New Roman"/>
      <w:color w:val="000000"/>
      <w:sz w:val="25"/>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pPr>
      <w:spacing w:after="120" w:line="312" w:lineRule="auto"/>
    </w:pPr>
    <w:rPr>
      <w:rFonts w:eastAsia="Times New Roman"/>
      <w:color w:val="000000"/>
      <w:sz w:val="25"/>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pPr>
      <w:spacing w:after="120" w:line="312" w:lineRule="auto"/>
    </w:pPr>
    <w:rPr>
      <w:rFonts w:eastAsia="Times New Roman"/>
      <w:color w:val="000000"/>
      <w:sz w:val="25"/>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pPr>
      <w:spacing w:after="120" w:line="312" w:lineRule="auto"/>
    </w:pPr>
    <w:rPr>
      <w:rFonts w:eastAsia="Times New Roman"/>
      <w:color w:val="000000"/>
      <w:sz w:val="25"/>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pPr>
      <w:spacing w:after="120" w:line="312" w:lineRule="auto"/>
    </w:pPr>
    <w:rPr>
      <w:rFonts w:eastAsia="Times New Roman"/>
      <w:color w:val="000000"/>
      <w:sz w:val="25"/>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pPr>
      <w:spacing w:after="120" w:line="312" w:lineRule="auto"/>
    </w:pPr>
    <w:rPr>
      <w:rFonts w:eastAsia="Times New Roman"/>
      <w:color w:val="000000"/>
      <w:sz w:val="25"/>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pPr>
      <w:spacing w:after="120" w:line="312" w:lineRule="auto"/>
    </w:pPr>
    <w:rPr>
      <w:rFonts w:eastAsia="Times New Roman"/>
      <w:color w:val="000000"/>
      <w:sz w:val="25"/>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pPr>
      <w:spacing w:after="120" w:line="312" w:lineRule="auto"/>
    </w:pPr>
    <w:rPr>
      <w:rFonts w:eastAsia="Times New Roman"/>
      <w:color w:val="000000"/>
      <w:sz w:val="25"/>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pPr>
      <w:spacing w:after="120" w:line="312" w:lineRule="auto"/>
    </w:pPr>
    <w:rPr>
      <w:rFonts w:eastAsia="Times New Roman"/>
      <w:color w:val="000000"/>
      <w:sz w:val="25"/>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pPr>
      <w:spacing w:after="120" w:line="312" w:lineRule="auto"/>
    </w:pPr>
    <w:rPr>
      <w:rFonts w:eastAsia="Times New Roman"/>
      <w:color w:val="000000"/>
      <w:sz w:val="25"/>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pPr>
      <w:spacing w:after="120" w:line="312" w:lineRule="auto"/>
    </w:pPr>
    <w:rPr>
      <w:rFonts w:eastAsia="Times New Roman"/>
      <w:color w:val="000000"/>
      <w:sz w:val="25"/>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pPr>
      <w:spacing w:after="120" w:line="312" w:lineRule="auto"/>
    </w:pPr>
    <w:rPr>
      <w:rFonts w:eastAsia="Times New Roman"/>
      <w:color w:val="000000"/>
      <w:sz w:val="25"/>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pPr>
      <w:spacing w:after="120" w:line="312" w:lineRule="auto"/>
    </w:pPr>
    <w:rPr>
      <w:rFonts w:eastAsia="Times New Roman"/>
      <w:color w:val="000000"/>
      <w:sz w:val="25"/>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pPr>
      <w:spacing w:after="120" w:line="312" w:lineRule="auto"/>
    </w:pPr>
    <w:rPr>
      <w:rFonts w:eastAsia="Times New Roman"/>
      <w:color w:val="000000"/>
      <w:sz w:val="25"/>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pPr>
      <w:spacing w:after="120" w:line="312" w:lineRule="auto"/>
    </w:pPr>
    <w:rPr>
      <w:rFonts w:eastAsia="Times New Roman"/>
      <w:color w:val="000000"/>
      <w:sz w:val="25"/>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pPr>
      <w:spacing w:after="120" w:line="312" w:lineRule="auto"/>
    </w:pPr>
    <w:rPr>
      <w:rFonts w:eastAsia="Times New Roman"/>
      <w:color w:val="000000"/>
      <w:sz w:val="25"/>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pPr>
      <w:spacing w:after="120" w:line="312" w:lineRule="auto"/>
    </w:pPr>
    <w:rPr>
      <w:rFonts w:eastAsia="Times New Roman"/>
      <w:color w:val="000000"/>
      <w:sz w:val="25"/>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pPr>
      <w:spacing w:after="120" w:line="312" w:lineRule="auto"/>
    </w:pPr>
    <w:rPr>
      <w:rFonts w:eastAsia="Times New Roman"/>
      <w:color w:val="000000"/>
      <w:sz w:val="25"/>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pPr>
      <w:spacing w:after="120" w:line="312" w:lineRule="auto"/>
    </w:pPr>
    <w:rPr>
      <w:rFonts w:eastAsia="Times New Roman"/>
      <w:color w:val="000000"/>
      <w:sz w:val="25"/>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pPr>
      <w:spacing w:after="120" w:line="312" w:lineRule="auto"/>
    </w:pPr>
    <w:rPr>
      <w:rFonts w:eastAsia="Times New Roman"/>
      <w:color w:val="000000"/>
      <w:sz w:val="25"/>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pPr>
      <w:spacing w:after="120" w:line="312" w:lineRule="auto"/>
    </w:pPr>
    <w:rPr>
      <w:rFonts w:eastAsia="Times New Roman"/>
      <w:color w:val="000000"/>
      <w:sz w:val="25"/>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pPr>
      <w:spacing w:after="120" w:line="312" w:lineRule="auto"/>
    </w:pPr>
    <w:rPr>
      <w:rFonts w:eastAsia="Times New Roman"/>
      <w:color w:val="000000"/>
      <w:sz w:val="25"/>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pPr>
      <w:spacing w:after="120" w:line="312" w:lineRule="auto"/>
    </w:pPr>
    <w:rPr>
      <w:rFonts w:eastAsia="Times New Roman"/>
      <w:color w:val="000000"/>
      <w:sz w:val="25"/>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pPr>
      <w:spacing w:after="120" w:line="312" w:lineRule="auto"/>
    </w:pPr>
    <w:rPr>
      <w:rFonts w:eastAsia="Times New Roman"/>
      <w:color w:val="000000"/>
      <w:sz w:val="25"/>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pPr>
      <w:spacing w:after="120" w:line="312" w:lineRule="auto"/>
    </w:pPr>
    <w:rPr>
      <w:rFonts w:eastAsia="Times New Roman"/>
      <w:color w:val="000000"/>
      <w:sz w:val="25"/>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pPr>
      <w:spacing w:after="120" w:line="312" w:lineRule="auto"/>
    </w:pPr>
    <w:rPr>
      <w:rFonts w:eastAsia="Times New Roman"/>
      <w:color w:val="000000"/>
      <w:sz w:val="25"/>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pPr>
      <w:spacing w:after="120" w:line="312" w:lineRule="auto"/>
    </w:pPr>
    <w:rPr>
      <w:rFonts w:eastAsia="Times New Roman"/>
      <w:color w:val="000000"/>
      <w:sz w:val="25"/>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pPr>
      <w:spacing w:after="120" w:line="312" w:lineRule="auto"/>
    </w:pPr>
    <w:rPr>
      <w:rFonts w:eastAsia="Times New Roman"/>
      <w:color w:val="000000"/>
      <w:sz w:val="25"/>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pPr>
      <w:spacing w:after="120" w:line="312" w:lineRule="auto"/>
    </w:pPr>
    <w:rPr>
      <w:rFonts w:eastAsia="Times New Roman"/>
      <w:color w:val="000000"/>
      <w:sz w:val="25"/>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pPr>
      <w:spacing w:after="120" w:line="312" w:lineRule="auto"/>
    </w:pPr>
    <w:rPr>
      <w:rFonts w:eastAsia="Times New Roman"/>
      <w:color w:val="000000"/>
      <w:sz w:val="25"/>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pPr>
      <w:spacing w:after="120" w:line="312" w:lineRule="auto"/>
    </w:pPr>
    <w:rPr>
      <w:rFonts w:eastAsia="Times New Roman"/>
      <w:color w:val="000000"/>
      <w:sz w:val="25"/>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pPr>
      <w:spacing w:after="120" w:line="312" w:lineRule="auto"/>
    </w:pPr>
    <w:rPr>
      <w:rFonts w:eastAsia="Times New Roman"/>
      <w:color w:val="000000"/>
      <w:sz w:val="25"/>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5"/>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5"/>
    </w:rPr>
  </w:style>
  <w:style w:type="paragraph" w:styleId="NoSpacing">
    <w:name w:val="No Spacing"/>
    <w:uiPriority w:val="1"/>
    <w:qFormat/>
    <w:pPr>
      <w:spacing w:after="120" w:line="312" w:lineRule="auto"/>
    </w:pPr>
    <w:rPr>
      <w:rFonts w:eastAsia="Times New Roman"/>
      <w:color w:val="000000"/>
      <w:sz w:val="25"/>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sz w:val="25"/>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5"/>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000000"/>
      <w:sz w:val="25"/>
    </w:rPr>
  </w:style>
  <w:style w:type="character" w:customStyle="1" w:styleId="TitleChar">
    <w:name w:val="Title Char"/>
    <w:basedOn w:val="DefaultParagraphFont"/>
    <w:link w:val="Title"/>
    <w:uiPriority w:val="10"/>
    <w:qFormat/>
    <w:rPr>
      <w:rFonts w:ascii="Times New Roman" w:eastAsia="Times New Roman" w:hAnsi="Times New Roman" w:cs="Times New Roman"/>
      <w:color w:val="000000"/>
      <w:spacing w:val="5"/>
      <w:kern w:val="28"/>
      <w:sz w:val="25"/>
      <w:szCs w:val="52"/>
    </w:rPr>
  </w:style>
  <w:style w:type="character" w:customStyle="1" w:styleId="SubtitleChar">
    <w:name w:val="Subtitle Char"/>
    <w:basedOn w:val="DefaultParagraphFont"/>
    <w:link w:val="Subtitle"/>
    <w:uiPriority w:val="11"/>
    <w:qFormat/>
    <w:rPr>
      <w:rFonts w:ascii="Times New Roman" w:eastAsia="Times New Roman" w:hAnsi="Times New Roman" w:cs="Times New Roman"/>
      <w:i/>
      <w:iCs/>
      <w:color w:val="000000"/>
      <w:spacing w:val="15"/>
      <w:sz w:val="25"/>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cs="Times New Roman"/>
      <w:color w:val="000000"/>
      <w:sz w:val="25"/>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color w:val="000000"/>
      <w:sz w:val="25"/>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color w:val="000000"/>
      <w:sz w:val="25"/>
      <w:szCs w:val="16"/>
    </w:rPr>
  </w:style>
  <w:style w:type="character" w:customStyle="1" w:styleId="MacroTextChar">
    <w:name w:val="Macro Text Char"/>
    <w:basedOn w:val="DefaultParagraphFont"/>
    <w:link w:val="MacroText"/>
    <w:uiPriority w:val="99"/>
    <w:qFormat/>
    <w:rPr>
      <w:rFonts w:ascii="Times New Roman" w:eastAsia="Times New Roman" w:hAnsi="Times New Roman" w:cs="Times New Roman"/>
      <w:color w:val="000000"/>
      <w:sz w:val="25"/>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sz w:val="25"/>
    </w:rPr>
  </w:style>
  <w:style w:type="character" w:customStyle="1" w:styleId="Heading4Char">
    <w:name w:val="Heading 4 Char"/>
    <w:basedOn w:val="DefaultParagraphFont"/>
    <w:link w:val="Heading4"/>
    <w:uiPriority w:val="9"/>
    <w:semiHidden/>
    <w:qFormat/>
    <w:rPr>
      <w:rFonts w:ascii="Times New Roman" w:eastAsia="Times New Roman" w:hAnsi="Times New Roman" w:cs="Times New Roman"/>
      <w:b/>
      <w:bCs/>
      <w:i/>
      <w:iCs/>
      <w:color w:val="000000"/>
      <w:sz w:val="25"/>
    </w:rPr>
  </w:style>
  <w:style w:type="character" w:customStyle="1" w:styleId="Heading5Char">
    <w:name w:val="Heading 5 Char"/>
    <w:basedOn w:val="DefaultParagraphFont"/>
    <w:link w:val="Heading5"/>
    <w:uiPriority w:val="9"/>
    <w:semiHidden/>
    <w:qFormat/>
    <w:rPr>
      <w:rFonts w:ascii="Times New Roman" w:eastAsia="Times New Roman" w:hAnsi="Times New Roman" w:cs="Times New Roman"/>
      <w:color w:val="000000"/>
      <w:sz w:val="25"/>
    </w:rPr>
  </w:style>
  <w:style w:type="character" w:customStyle="1" w:styleId="Heading6Char">
    <w:name w:val="Heading 6 Char"/>
    <w:basedOn w:val="DefaultParagraphFont"/>
    <w:link w:val="Heading6"/>
    <w:uiPriority w:val="9"/>
    <w:semiHidden/>
    <w:qFormat/>
    <w:rPr>
      <w:rFonts w:ascii="Times New Roman" w:eastAsia="Times New Roman" w:hAnsi="Times New Roman" w:cs="Times New Roman"/>
      <w:i/>
      <w:iCs/>
      <w:color w:val="000000"/>
      <w:sz w:val="25"/>
    </w:rPr>
  </w:style>
  <w:style w:type="character" w:customStyle="1" w:styleId="Heading7Char">
    <w:name w:val="Heading 7 Char"/>
    <w:basedOn w:val="DefaultParagraphFont"/>
    <w:link w:val="Heading7"/>
    <w:uiPriority w:val="9"/>
    <w:semiHidden/>
    <w:qFormat/>
    <w:rPr>
      <w:rFonts w:ascii="Times New Roman" w:eastAsia="Times New Roman" w:hAnsi="Times New Roman" w:cs="Times New Roman"/>
      <w:i/>
      <w:iCs/>
      <w:color w:val="000000"/>
      <w:sz w:val="25"/>
    </w:rPr>
  </w:style>
  <w:style w:type="character" w:customStyle="1" w:styleId="Heading8Char">
    <w:name w:val="Heading 8 Char"/>
    <w:basedOn w:val="DefaultParagraphFont"/>
    <w:link w:val="Heading8"/>
    <w:uiPriority w:val="9"/>
    <w:semiHidden/>
    <w:qFormat/>
    <w:rPr>
      <w:rFonts w:ascii="Times New Roman" w:eastAsia="Times New Roman" w:hAnsi="Times New Roman" w:cs="Times New Roman"/>
      <w:color w:val="000000"/>
      <w:sz w:val="25"/>
      <w:szCs w:val="20"/>
    </w:rPr>
  </w:style>
  <w:style w:type="character" w:customStyle="1" w:styleId="Heading9Char">
    <w:name w:val="Heading 9 Char"/>
    <w:basedOn w:val="DefaultParagraphFont"/>
    <w:link w:val="Heading9"/>
    <w:uiPriority w:val="9"/>
    <w:semiHidden/>
    <w:qFormat/>
    <w:rPr>
      <w:rFonts w:ascii="Times New Roman" w:eastAsia="Times New Roman" w:hAnsi="Times New Roman" w:cs="Times New Roman"/>
      <w:i/>
      <w:iCs/>
      <w:color w:val="000000"/>
      <w:sz w:val="25"/>
      <w:szCs w:val="20"/>
    </w:rPr>
  </w:style>
  <w:style w:type="paragraph" w:styleId="IntenseQuote">
    <w:name w:val="Intense Quote"/>
    <w:basedOn w:val="Normal"/>
    <w:next w:val="Normal"/>
    <w:link w:val="IntenseQuoteChar"/>
    <w:uiPriority w:val="30"/>
    <w:qFormat/>
    <w:pPr>
      <w:spacing w:before="200"/>
      <w:ind w:left="936" w:right="936"/>
    </w:pPr>
    <w:rPr>
      <w:b/>
      <w:bCs/>
      <w:i/>
      <w:iCs/>
    </w:rPr>
  </w:style>
  <w:style w:type="character" w:customStyle="1" w:styleId="IntenseQuoteChar">
    <w:name w:val="Intense Quote Char"/>
    <w:basedOn w:val="DefaultParagraphFont"/>
    <w:link w:val="IntenseQuote"/>
    <w:uiPriority w:val="30"/>
    <w:qFormat/>
    <w:rPr>
      <w:rFonts w:ascii="Times New Roman" w:eastAsia="Times New Roman" w:hAnsi="Times New Roman" w:cs="Times New Roman"/>
      <w:b/>
      <w:bCs/>
      <w:i/>
      <w:iCs/>
      <w:color w:val="000000"/>
      <w:sz w:val="25"/>
    </w:rPr>
  </w:style>
  <w:style w:type="character" w:customStyle="1" w:styleId="SubtleEmphasis1">
    <w:name w:val="Subtle Emphasis1"/>
    <w:basedOn w:val="DefaultParagraphFont"/>
    <w:uiPriority w:val="19"/>
    <w:qFormat/>
    <w:rPr>
      <w:rFonts w:ascii="Times New Roman" w:eastAsia="Times New Roman" w:hAnsi="Times New Roman" w:cs="Times New Roman"/>
      <w:i/>
      <w:iCs/>
      <w:color w:val="000000"/>
      <w:sz w:val="25"/>
    </w:rPr>
  </w:style>
  <w:style w:type="character" w:customStyle="1" w:styleId="IntenseEmphasis1">
    <w:name w:val="Intense Emphasis1"/>
    <w:basedOn w:val="DefaultParagraphFont"/>
    <w:uiPriority w:val="21"/>
    <w:qFormat/>
    <w:rPr>
      <w:rFonts w:ascii="Times New Roman" w:eastAsia="Times New Roman" w:hAnsi="Times New Roman" w:cs="Times New Roman"/>
      <w:b/>
      <w:bCs/>
      <w:i/>
      <w:iCs/>
      <w:color w:val="000000"/>
      <w:sz w:val="25"/>
    </w:rPr>
  </w:style>
  <w:style w:type="character" w:customStyle="1" w:styleId="SubtleReference1">
    <w:name w:val="Subtle Reference1"/>
    <w:basedOn w:val="DefaultParagraphFont"/>
    <w:uiPriority w:val="31"/>
    <w:qFormat/>
    <w:rPr>
      <w:rFonts w:ascii="Times New Roman" w:eastAsia="Times New Roman" w:hAnsi="Times New Roman" w:cs="Times New Roman"/>
      <w:smallCaps/>
      <w:color w:val="000000"/>
      <w:sz w:val="25"/>
      <w:u w:val="single"/>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000000"/>
      <w:spacing w:val="5"/>
      <w:sz w:val="25"/>
      <w:u w:val="single"/>
    </w:rPr>
  </w:style>
  <w:style w:type="character" w:customStyle="1" w:styleId="BookTitle1">
    <w:name w:val="Book Title1"/>
    <w:basedOn w:val="DefaultParagraphFont"/>
    <w:uiPriority w:val="33"/>
    <w:qFormat/>
    <w:rPr>
      <w:rFonts w:ascii="Times New Roman" w:eastAsia="Times New Roman" w:hAnsi="Times New Roman" w:cs="Times New Roman"/>
      <w:b/>
      <w:bCs/>
      <w:smallCaps/>
      <w:color w:val="000000"/>
      <w:spacing w:val="5"/>
      <w:sz w:val="25"/>
    </w:rPr>
  </w:style>
  <w:style w:type="paragraph" w:customStyle="1" w:styleId="TOCHeading1">
    <w:name w:val="TOC Heading1"/>
    <w:basedOn w:val="Heading1"/>
    <w:next w:val="Normal"/>
    <w:uiPriority w:val="39"/>
    <w:semiHidden/>
    <w:unhideWhenUsed/>
    <w:qFormat/>
    <w:pPr>
      <w:outlineLvl w:val="9"/>
    </w:pPr>
  </w:style>
  <w:style w:type="paragraph" w:customStyle="1" w:styleId="WPSOffice1">
    <w:name w:val="WPSOffice手动目录 1"/>
    <w:qFormat/>
    <w:pPr>
      <w:spacing w:after="120" w:line="312" w:lineRule="auto"/>
    </w:pPr>
    <w:rPr>
      <w:rFonts w:eastAsia="Times New Roman"/>
      <w:color w:val="000000"/>
      <w:sz w:val="25"/>
    </w:rPr>
  </w:style>
  <w:style w:type="paragraph" w:customStyle="1" w:styleId="WPSOffice2">
    <w:name w:val="WPSOffice手动目录 2"/>
    <w:qFormat/>
    <w:pPr>
      <w:spacing w:after="120" w:line="312" w:lineRule="auto"/>
      <w:ind w:leftChars="200" w:left="200"/>
    </w:pPr>
    <w:rPr>
      <w:rFonts w:eastAsia="Times New Roman"/>
      <w:color w:val="000000"/>
      <w:sz w:val="25"/>
    </w:rPr>
  </w:style>
  <w:style w:type="paragraph" w:customStyle="1" w:styleId="WPSOffice3">
    <w:name w:val="WPSOffice手动目录 3"/>
    <w:qFormat/>
    <w:pPr>
      <w:spacing w:after="120" w:line="312" w:lineRule="auto"/>
      <w:ind w:leftChars="400" w:left="400"/>
    </w:pPr>
    <w:rPr>
      <w:rFonts w:eastAsia="Times New Roman"/>
      <w:color w:val="000000"/>
      <w:sz w:val="25"/>
    </w:rPr>
  </w:style>
  <w:style w:type="paragraph" w:customStyle="1" w:styleId="TOC11">
    <w:name w:val="TOC 11"/>
    <w:qFormat/>
    <w:pPr>
      <w:spacing w:after="60" w:line="312" w:lineRule="auto"/>
    </w:pPr>
    <w:rPr>
      <w:color w:val="000000"/>
      <w:sz w:val="25"/>
    </w:rPr>
  </w:style>
  <w:style w:type="paragraph" w:customStyle="1" w:styleId="TOC21">
    <w:name w:val="TOC 21"/>
    <w:qFormat/>
    <w:pPr>
      <w:spacing w:after="60" w:line="312" w:lineRule="auto"/>
    </w:pPr>
    <w:rPr>
      <w:color w:val="000000"/>
      <w:sz w:val="25"/>
    </w:rPr>
  </w:style>
  <w:style w:type="paragraph" w:customStyle="1" w:styleId="TOC31">
    <w:name w:val="TOC 31"/>
    <w:qFormat/>
    <w:pPr>
      <w:spacing w:after="60" w:line="312" w:lineRule="auto"/>
    </w:pPr>
    <w:rPr>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xudon.hairbui76.id.v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905</TotalTime>
  <Pages>68</Pages>
  <Words>20685</Words>
  <Characters>117909</Characters>
  <Application>Microsoft Office Word</Application>
  <DocSecurity>0</DocSecurity>
  <Lines>982</Lines>
  <Paragraphs>276</Paragraphs>
  <ScaleCrop>false</ScaleCrop>
  <Company/>
  <LinksUpToDate>false</LinksUpToDate>
  <CharactersWithSpaces>138318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môi trường mô phỏng và đánh giá các phương pháp lập kế hoạch đa tác tử trên bản đồ lục giác có ràng buộc tài nguyên</dc:title>
  <dc:creator>Trang Kieu Thi Thu</dc:creator>
  <cp:lastModifiedBy>Trang Kiều</cp:lastModifiedBy>
  <cp:revision>27</cp:revision>
  <dcterms:created xsi:type="dcterms:W3CDTF">2013-12-23T23:15:00Z</dcterms:created>
  <dcterms:modified xsi:type="dcterms:W3CDTF">2026-10-23T09:49:00Z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4A5E0583C474448D9A4AB6BF0325109B_12</vt:lpwstr>
  </property>
</Properties>
</file>